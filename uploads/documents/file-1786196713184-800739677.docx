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59A57E">
      <w:pPr>
        <w:pStyle w:val="35"/>
        <w:keepNext w:val="0"/>
        <w:keepLines w:val="0"/>
        <w:widowControl/>
        <w:suppressLineNumbers w:val="0"/>
      </w:pPr>
      <w:r>
        <w:t xml:space="preserve">Perfect. Hum </w:t>
      </w:r>
      <w:r>
        <w:rPr>
          <w:rStyle w:val="36"/>
        </w:rPr>
        <w:t>Super Administrator</w:t>
      </w:r>
      <w:r>
        <w:t xml:space="preserve"> se start karte hain. Ye final enterprise version hai jo AI ko directly diya ja sakta hai.</w:t>
      </w:r>
    </w:p>
    <w:p w14:paraId="7DDD4BFF">
      <w:pPr>
        <w:keepNext w:val="0"/>
        <w:keepLines w:val="0"/>
        <w:widowControl/>
        <w:suppressLineNumbers w:val="0"/>
      </w:pPr>
      <w:r>
        <w:pict>
          <v:rect id="_x0000_i1214" o:spt="1" style="height:1.5pt;width:432pt;" fillcolor="#A0A0A0" filled="t" stroked="f" coordsize="21600,21600" o:hr="t" o:hrstd="t" o:hralign="center">
            <v:path/>
            <v:fill on="t" focussize="0,0"/>
            <v:stroke on="f"/>
            <v:imagedata o:title=""/>
            <o:lock v:ext="edit"/>
            <w10:wrap type="none"/>
            <w10:anchorlock/>
          </v:rect>
        </w:pict>
      </w:r>
    </w:p>
    <w:p w14:paraId="322E24E3">
      <w:pPr>
        <w:pStyle w:val="2"/>
        <w:keepNext w:val="0"/>
        <w:keepLines w:val="0"/>
        <w:widowControl/>
        <w:suppressLineNumbers w:val="0"/>
      </w:pPr>
      <w:r>
        <w:t>MODULE 1 – SUPER ADMINISTRATOR</w:t>
      </w:r>
    </w:p>
    <w:p w14:paraId="35E8285A">
      <w:pPr>
        <w:pStyle w:val="3"/>
        <w:keepNext w:val="0"/>
        <w:keepLines w:val="0"/>
        <w:widowControl/>
        <w:suppressLineNumbers w:val="0"/>
      </w:pPr>
      <w:r>
        <w:t>Overview</w:t>
      </w:r>
    </w:p>
    <w:p w14:paraId="59D153A4">
      <w:pPr>
        <w:pStyle w:val="35"/>
        <w:keepNext w:val="0"/>
        <w:keepLines w:val="0"/>
        <w:widowControl/>
        <w:suppressLineNumbers w:val="0"/>
      </w:pPr>
      <w:r>
        <w:t>The Super Administrator is the highest authority of the Centralized Error Log Data Management System.</w:t>
      </w:r>
    </w:p>
    <w:p w14:paraId="24503CC0">
      <w:pPr>
        <w:pStyle w:val="35"/>
        <w:keepNext w:val="0"/>
        <w:keepLines w:val="0"/>
        <w:widowControl/>
        <w:suppressLineNumbers w:val="0"/>
      </w:pPr>
      <w:r>
        <w:t>The Super Administrator manages the complete system, including all hospitals, users, equipment, centralized error handling, repair management, reports, and system settings.</w:t>
      </w:r>
    </w:p>
    <w:p w14:paraId="6549894D">
      <w:pPr>
        <w:pStyle w:val="35"/>
        <w:keepNext w:val="0"/>
        <w:keepLines w:val="0"/>
        <w:widowControl/>
        <w:suppressLineNumbers w:val="0"/>
      </w:pPr>
      <w:r>
        <w:t>Every equipment error reported from any hospital is received by the Super Administrator. The Super Administrator reviews each error, assigns a Central Biomedical Engineer, monitors the repair process, and closes the repair case.</w:t>
      </w:r>
    </w:p>
    <w:p w14:paraId="580D19BE">
      <w:pPr>
        <w:keepNext w:val="0"/>
        <w:keepLines w:val="0"/>
        <w:widowControl/>
        <w:suppressLineNumbers w:val="0"/>
      </w:pPr>
      <w:r>
        <w:pict>
          <v:rect id="_x0000_i1215" o:spt="1" style="height:1.5pt;width:432pt;" fillcolor="#A0A0A0" filled="t" stroked="f" coordsize="21600,21600" o:hr="t" o:hrstd="t" o:hralign="center">
            <v:path/>
            <v:fill on="t" focussize="0,0"/>
            <v:stroke on="f"/>
            <v:imagedata o:title=""/>
            <o:lock v:ext="edit"/>
            <w10:wrap type="none"/>
            <w10:anchorlock/>
          </v:rect>
        </w:pict>
      </w:r>
    </w:p>
    <w:p w14:paraId="0A2CF239">
      <w:pPr>
        <w:pStyle w:val="2"/>
        <w:keepNext w:val="0"/>
        <w:keepLines w:val="0"/>
        <w:widowControl/>
        <w:suppressLineNumbers w:val="0"/>
      </w:pPr>
      <w:r>
        <w:t>Access</w:t>
      </w:r>
    </w:p>
    <w:p w14:paraId="78CDB8A0">
      <w:pPr>
        <w:pStyle w:val="35"/>
        <w:keepNext w:val="0"/>
        <w:keepLines w:val="0"/>
        <w:widowControl/>
        <w:suppressLineNumbers w:val="0"/>
      </w:pPr>
      <w:r>
        <w:t>✅ Full System Access</w:t>
      </w:r>
    </w:p>
    <w:p w14:paraId="432F872D">
      <w:pPr>
        <w:keepNext w:val="0"/>
        <w:keepLines w:val="0"/>
        <w:widowControl/>
        <w:suppressLineNumbers w:val="0"/>
      </w:pPr>
      <w:r>
        <w:pict>
          <v:rect id="_x0000_i1216" o:spt="1" style="height:1.5pt;width:432pt;" fillcolor="#A0A0A0" filled="t" stroked="f" coordsize="21600,21600" o:hr="t" o:hrstd="t" o:hralign="center">
            <v:path/>
            <v:fill on="t" focussize="0,0"/>
            <v:stroke on="f"/>
            <v:imagedata o:title=""/>
            <o:lock v:ext="edit"/>
            <w10:wrap type="none"/>
            <w10:anchorlock/>
          </v:rect>
        </w:pict>
      </w:r>
    </w:p>
    <w:p w14:paraId="4EE4F965">
      <w:pPr>
        <w:pStyle w:val="2"/>
        <w:keepNext w:val="0"/>
        <w:keepLines w:val="0"/>
        <w:widowControl/>
        <w:suppressLineNumbers w:val="0"/>
      </w:pPr>
      <w:r>
        <w:t>Sidebar</w:t>
      </w:r>
    </w:p>
    <w:p w14:paraId="58083E7C">
      <w:pPr>
        <w:pStyle w:val="21"/>
        <w:keepNext w:val="0"/>
        <w:keepLines w:val="0"/>
        <w:widowControl/>
        <w:suppressLineNumbers w:val="0"/>
        <w:rPr>
          <w:rStyle w:val="20"/>
        </w:rPr>
      </w:pPr>
      <w:r>
        <w:rPr>
          <w:rStyle w:val="20"/>
        </w:rPr>
        <w:t>Dashboard</w:t>
      </w:r>
    </w:p>
    <w:p w14:paraId="76E1C4EB">
      <w:pPr>
        <w:pStyle w:val="21"/>
        <w:keepNext w:val="0"/>
        <w:keepLines w:val="0"/>
        <w:widowControl/>
        <w:suppressLineNumbers w:val="0"/>
        <w:rPr>
          <w:rStyle w:val="20"/>
        </w:rPr>
      </w:pPr>
    </w:p>
    <w:p w14:paraId="7DBA1F05">
      <w:pPr>
        <w:pStyle w:val="21"/>
        <w:keepNext w:val="0"/>
        <w:keepLines w:val="0"/>
        <w:widowControl/>
        <w:suppressLineNumbers w:val="0"/>
        <w:rPr>
          <w:rStyle w:val="20"/>
        </w:rPr>
      </w:pPr>
      <w:r>
        <w:rPr>
          <w:rStyle w:val="20"/>
        </w:rPr>
        <w:t>Hospital Management</w:t>
      </w:r>
    </w:p>
    <w:p w14:paraId="7FDE6E1E">
      <w:pPr>
        <w:pStyle w:val="21"/>
        <w:keepNext w:val="0"/>
        <w:keepLines w:val="0"/>
        <w:widowControl/>
        <w:suppressLineNumbers w:val="0"/>
        <w:rPr>
          <w:rStyle w:val="20"/>
        </w:rPr>
      </w:pPr>
    </w:p>
    <w:p w14:paraId="4FBE1DE4">
      <w:pPr>
        <w:pStyle w:val="21"/>
        <w:keepNext w:val="0"/>
        <w:keepLines w:val="0"/>
        <w:widowControl/>
        <w:suppressLineNumbers w:val="0"/>
        <w:rPr>
          <w:rStyle w:val="20"/>
        </w:rPr>
      </w:pPr>
      <w:r>
        <w:rPr>
          <w:rStyle w:val="20"/>
        </w:rPr>
        <w:t>Hospital Administrators</w:t>
      </w:r>
    </w:p>
    <w:p w14:paraId="5077B1D9">
      <w:pPr>
        <w:pStyle w:val="21"/>
        <w:keepNext w:val="0"/>
        <w:keepLines w:val="0"/>
        <w:widowControl/>
        <w:suppressLineNumbers w:val="0"/>
        <w:rPr>
          <w:rStyle w:val="20"/>
        </w:rPr>
      </w:pPr>
    </w:p>
    <w:p w14:paraId="3414391B">
      <w:pPr>
        <w:pStyle w:val="21"/>
        <w:keepNext w:val="0"/>
        <w:keepLines w:val="0"/>
        <w:widowControl/>
        <w:suppressLineNumbers w:val="0"/>
        <w:rPr>
          <w:rStyle w:val="20"/>
        </w:rPr>
      </w:pPr>
      <w:r>
        <w:rPr>
          <w:rStyle w:val="20"/>
        </w:rPr>
        <w:t>Central Biomedical Engineers</w:t>
      </w:r>
    </w:p>
    <w:p w14:paraId="2DB6808F">
      <w:pPr>
        <w:pStyle w:val="21"/>
        <w:keepNext w:val="0"/>
        <w:keepLines w:val="0"/>
        <w:widowControl/>
        <w:suppressLineNumbers w:val="0"/>
        <w:rPr>
          <w:rStyle w:val="20"/>
        </w:rPr>
      </w:pPr>
    </w:p>
    <w:p w14:paraId="740CCCA1">
      <w:pPr>
        <w:pStyle w:val="21"/>
        <w:keepNext w:val="0"/>
        <w:keepLines w:val="0"/>
        <w:widowControl/>
        <w:suppressLineNumbers w:val="0"/>
        <w:rPr>
          <w:rStyle w:val="20"/>
        </w:rPr>
      </w:pPr>
      <w:r>
        <w:rPr>
          <w:rStyle w:val="20"/>
        </w:rPr>
        <w:t>Equipment Categories</w:t>
      </w:r>
    </w:p>
    <w:p w14:paraId="43C97363">
      <w:pPr>
        <w:pStyle w:val="21"/>
        <w:keepNext w:val="0"/>
        <w:keepLines w:val="0"/>
        <w:widowControl/>
        <w:suppressLineNumbers w:val="0"/>
        <w:rPr>
          <w:rStyle w:val="20"/>
        </w:rPr>
      </w:pPr>
    </w:p>
    <w:p w14:paraId="09C6F1B3">
      <w:pPr>
        <w:pStyle w:val="21"/>
        <w:keepNext w:val="0"/>
        <w:keepLines w:val="0"/>
        <w:widowControl/>
        <w:suppressLineNumbers w:val="0"/>
        <w:rPr>
          <w:rStyle w:val="20"/>
        </w:rPr>
      </w:pPr>
      <w:r>
        <w:rPr>
          <w:rStyle w:val="20"/>
        </w:rPr>
        <w:t>Equipment Management</w:t>
      </w:r>
    </w:p>
    <w:p w14:paraId="5CA009E2">
      <w:pPr>
        <w:pStyle w:val="21"/>
        <w:keepNext w:val="0"/>
        <w:keepLines w:val="0"/>
        <w:widowControl/>
        <w:suppressLineNumbers w:val="0"/>
        <w:rPr>
          <w:rStyle w:val="20"/>
        </w:rPr>
      </w:pPr>
    </w:p>
    <w:p w14:paraId="6DB54EA0">
      <w:pPr>
        <w:pStyle w:val="21"/>
        <w:keepNext w:val="0"/>
        <w:keepLines w:val="0"/>
        <w:widowControl/>
        <w:suppressLineNumbers w:val="0"/>
        <w:rPr>
          <w:rStyle w:val="20"/>
        </w:rPr>
      </w:pPr>
      <w:r>
        <w:rPr>
          <w:rStyle w:val="20"/>
        </w:rPr>
        <w:t>Error Management</w:t>
      </w:r>
    </w:p>
    <w:p w14:paraId="24EAC6E5">
      <w:pPr>
        <w:pStyle w:val="21"/>
        <w:keepNext w:val="0"/>
        <w:keepLines w:val="0"/>
        <w:widowControl/>
        <w:suppressLineNumbers w:val="0"/>
        <w:rPr>
          <w:rStyle w:val="20"/>
        </w:rPr>
      </w:pPr>
    </w:p>
    <w:p w14:paraId="0D385D72">
      <w:pPr>
        <w:pStyle w:val="21"/>
        <w:keepNext w:val="0"/>
        <w:keepLines w:val="0"/>
        <w:widowControl/>
        <w:suppressLineNumbers w:val="0"/>
        <w:rPr>
          <w:rStyle w:val="20"/>
        </w:rPr>
      </w:pPr>
      <w:r>
        <w:rPr>
          <w:rStyle w:val="20"/>
        </w:rPr>
        <w:t>Repair Management</w:t>
      </w:r>
    </w:p>
    <w:p w14:paraId="45BD42D0">
      <w:pPr>
        <w:pStyle w:val="21"/>
        <w:keepNext w:val="0"/>
        <w:keepLines w:val="0"/>
        <w:widowControl/>
        <w:suppressLineNumbers w:val="0"/>
        <w:rPr>
          <w:rStyle w:val="20"/>
        </w:rPr>
      </w:pPr>
    </w:p>
    <w:p w14:paraId="3C8B208B">
      <w:pPr>
        <w:pStyle w:val="21"/>
        <w:keepNext w:val="0"/>
        <w:keepLines w:val="0"/>
        <w:widowControl/>
        <w:suppressLineNumbers w:val="0"/>
        <w:rPr>
          <w:rStyle w:val="20"/>
        </w:rPr>
      </w:pPr>
      <w:r>
        <w:rPr>
          <w:rStyle w:val="20"/>
        </w:rPr>
        <w:t>Knowledge Base</w:t>
      </w:r>
    </w:p>
    <w:p w14:paraId="19159349">
      <w:pPr>
        <w:pStyle w:val="21"/>
        <w:keepNext w:val="0"/>
        <w:keepLines w:val="0"/>
        <w:widowControl/>
        <w:suppressLineNumbers w:val="0"/>
        <w:rPr>
          <w:rStyle w:val="20"/>
        </w:rPr>
      </w:pPr>
    </w:p>
    <w:p w14:paraId="62803EB2">
      <w:pPr>
        <w:pStyle w:val="21"/>
        <w:keepNext w:val="0"/>
        <w:keepLines w:val="0"/>
        <w:widowControl/>
        <w:suppressLineNumbers w:val="0"/>
        <w:rPr>
          <w:rStyle w:val="20"/>
        </w:rPr>
      </w:pPr>
      <w:r>
        <w:rPr>
          <w:rStyle w:val="20"/>
        </w:rPr>
        <w:t>Purchase Requests</w:t>
      </w:r>
    </w:p>
    <w:p w14:paraId="33578B4A">
      <w:pPr>
        <w:pStyle w:val="21"/>
        <w:keepNext w:val="0"/>
        <w:keepLines w:val="0"/>
        <w:widowControl/>
        <w:suppressLineNumbers w:val="0"/>
        <w:rPr>
          <w:rStyle w:val="20"/>
        </w:rPr>
      </w:pPr>
    </w:p>
    <w:p w14:paraId="07F64621">
      <w:pPr>
        <w:pStyle w:val="21"/>
        <w:keepNext w:val="0"/>
        <w:keepLines w:val="0"/>
        <w:widowControl/>
        <w:suppressLineNumbers w:val="0"/>
        <w:rPr>
          <w:rStyle w:val="20"/>
        </w:rPr>
      </w:pPr>
      <w:r>
        <w:rPr>
          <w:rStyle w:val="20"/>
        </w:rPr>
        <w:t>Reports</w:t>
      </w:r>
    </w:p>
    <w:p w14:paraId="351BF998">
      <w:pPr>
        <w:pStyle w:val="21"/>
        <w:keepNext w:val="0"/>
        <w:keepLines w:val="0"/>
        <w:widowControl/>
        <w:suppressLineNumbers w:val="0"/>
        <w:rPr>
          <w:rStyle w:val="20"/>
        </w:rPr>
      </w:pPr>
    </w:p>
    <w:p w14:paraId="7139198C">
      <w:pPr>
        <w:pStyle w:val="21"/>
        <w:keepNext w:val="0"/>
        <w:keepLines w:val="0"/>
        <w:widowControl/>
        <w:suppressLineNumbers w:val="0"/>
      </w:pPr>
      <w:r>
        <w:rPr>
          <w:rStyle w:val="20"/>
        </w:rPr>
        <w:t>System Settings</w:t>
      </w:r>
    </w:p>
    <w:p w14:paraId="13D94D0E">
      <w:pPr>
        <w:keepNext w:val="0"/>
        <w:keepLines w:val="0"/>
        <w:widowControl/>
        <w:suppressLineNumbers w:val="0"/>
      </w:pPr>
      <w:r>
        <w:pict>
          <v:rect id="_x0000_i1217" o:spt="1" style="height:1.5pt;width:432pt;" fillcolor="#A0A0A0" filled="t" stroked="f" coordsize="21600,21600" o:hr="t" o:hrstd="t" o:hralign="center">
            <v:path/>
            <v:fill on="t" focussize="0,0"/>
            <v:stroke on="f"/>
            <v:imagedata o:title=""/>
            <o:lock v:ext="edit"/>
            <w10:wrap type="none"/>
            <w10:anchorlock/>
          </v:rect>
        </w:pict>
      </w:r>
    </w:p>
    <w:p w14:paraId="57544BE0">
      <w:pPr>
        <w:pStyle w:val="2"/>
        <w:keepNext w:val="0"/>
        <w:keepLines w:val="0"/>
        <w:widowControl/>
        <w:suppressLineNumbers w:val="0"/>
      </w:pPr>
      <w:r>
        <w:t>Top Navigation</w:t>
      </w:r>
    </w:p>
    <w:p w14:paraId="39EB6006">
      <w:pPr>
        <w:pStyle w:val="21"/>
        <w:keepNext w:val="0"/>
        <w:keepLines w:val="0"/>
        <w:widowControl/>
        <w:suppressLineNumbers w:val="0"/>
        <w:rPr>
          <w:rStyle w:val="20"/>
        </w:rPr>
      </w:pPr>
      <w:r>
        <w:rPr>
          <w:rStyle w:val="20"/>
        </w:rPr>
        <w:t>Notification Bell</w:t>
      </w:r>
    </w:p>
    <w:p w14:paraId="65A59E27">
      <w:pPr>
        <w:pStyle w:val="21"/>
        <w:keepNext w:val="0"/>
        <w:keepLines w:val="0"/>
        <w:widowControl/>
        <w:suppressLineNumbers w:val="0"/>
        <w:rPr>
          <w:rStyle w:val="20"/>
        </w:rPr>
      </w:pPr>
    </w:p>
    <w:p w14:paraId="21B40A2C">
      <w:pPr>
        <w:pStyle w:val="21"/>
        <w:keepNext w:val="0"/>
        <w:keepLines w:val="0"/>
        <w:widowControl/>
        <w:suppressLineNumbers w:val="0"/>
      </w:pPr>
      <w:r>
        <w:rPr>
          <w:rStyle w:val="20"/>
        </w:rPr>
        <w:t>Profile</w:t>
      </w:r>
    </w:p>
    <w:p w14:paraId="1B3940C8">
      <w:pPr>
        <w:keepNext w:val="0"/>
        <w:keepLines w:val="0"/>
        <w:widowControl/>
        <w:suppressLineNumbers w:val="0"/>
      </w:pPr>
      <w:r>
        <w:pict>
          <v:rect id="_x0000_i1218" o:spt="1" style="height:1.5pt;width:432pt;" fillcolor="#A0A0A0" filled="t" stroked="f" coordsize="21600,21600" o:hr="t" o:hrstd="t" o:hralign="center">
            <v:path/>
            <v:fill on="t" focussize="0,0"/>
            <v:stroke on="f"/>
            <v:imagedata o:title=""/>
            <o:lock v:ext="edit"/>
            <w10:wrap type="none"/>
            <w10:anchorlock/>
          </v:rect>
        </w:pict>
      </w:r>
    </w:p>
    <w:p w14:paraId="37997582">
      <w:pPr>
        <w:pStyle w:val="2"/>
        <w:keepNext w:val="0"/>
        <w:keepLines w:val="0"/>
        <w:widowControl/>
        <w:suppressLineNumbers w:val="0"/>
      </w:pPr>
      <w:r>
        <w:t>Dashboard</w:t>
      </w:r>
    </w:p>
    <w:p w14:paraId="41191428">
      <w:pPr>
        <w:pStyle w:val="35"/>
        <w:keepNext w:val="0"/>
        <w:keepLines w:val="0"/>
        <w:widowControl/>
        <w:suppressLineNumbers w:val="0"/>
      </w:pPr>
      <w:r>
        <w:t>The dashboard should display only important system-wide information.</w:t>
      </w:r>
    </w:p>
    <w:p w14:paraId="04E442B0">
      <w:pPr>
        <w:pStyle w:val="4"/>
        <w:keepNext w:val="0"/>
        <w:keepLines w:val="0"/>
        <w:widowControl/>
        <w:suppressLineNumbers w:val="0"/>
      </w:pPr>
      <w:r>
        <w:t>Dashboard Cards</w:t>
      </w:r>
    </w:p>
    <w:p w14:paraId="28F1976C">
      <w:pPr>
        <w:pStyle w:val="21"/>
        <w:keepNext w:val="0"/>
        <w:keepLines w:val="0"/>
        <w:widowControl/>
        <w:suppressLineNumbers w:val="0"/>
        <w:rPr>
          <w:rStyle w:val="20"/>
        </w:rPr>
      </w:pPr>
      <w:r>
        <w:rPr>
          <w:rStyle w:val="20"/>
        </w:rPr>
        <w:t>Total Hospitals</w:t>
      </w:r>
    </w:p>
    <w:p w14:paraId="58E19D10">
      <w:pPr>
        <w:pStyle w:val="21"/>
        <w:keepNext w:val="0"/>
        <w:keepLines w:val="0"/>
        <w:widowControl/>
        <w:suppressLineNumbers w:val="0"/>
        <w:rPr>
          <w:rStyle w:val="20"/>
        </w:rPr>
      </w:pPr>
    </w:p>
    <w:p w14:paraId="7705CA2C">
      <w:pPr>
        <w:pStyle w:val="21"/>
        <w:keepNext w:val="0"/>
        <w:keepLines w:val="0"/>
        <w:widowControl/>
        <w:suppressLineNumbers w:val="0"/>
        <w:rPr>
          <w:rStyle w:val="20"/>
        </w:rPr>
      </w:pPr>
      <w:r>
        <w:rPr>
          <w:rStyle w:val="20"/>
        </w:rPr>
        <w:t>Hospital Administrators</w:t>
      </w:r>
    </w:p>
    <w:p w14:paraId="1F06661F">
      <w:pPr>
        <w:pStyle w:val="21"/>
        <w:keepNext w:val="0"/>
        <w:keepLines w:val="0"/>
        <w:widowControl/>
        <w:suppressLineNumbers w:val="0"/>
        <w:rPr>
          <w:rStyle w:val="20"/>
        </w:rPr>
      </w:pPr>
    </w:p>
    <w:p w14:paraId="3E88FA86">
      <w:pPr>
        <w:pStyle w:val="21"/>
        <w:keepNext w:val="0"/>
        <w:keepLines w:val="0"/>
        <w:widowControl/>
        <w:suppressLineNumbers w:val="0"/>
        <w:rPr>
          <w:rStyle w:val="20"/>
        </w:rPr>
      </w:pPr>
      <w:r>
        <w:rPr>
          <w:rStyle w:val="20"/>
        </w:rPr>
        <w:t>Central Biomedical Engineers</w:t>
      </w:r>
    </w:p>
    <w:p w14:paraId="2DADFCA8">
      <w:pPr>
        <w:pStyle w:val="21"/>
        <w:keepNext w:val="0"/>
        <w:keepLines w:val="0"/>
        <w:widowControl/>
        <w:suppressLineNumbers w:val="0"/>
        <w:rPr>
          <w:rStyle w:val="20"/>
        </w:rPr>
      </w:pPr>
    </w:p>
    <w:p w14:paraId="4EB52006">
      <w:pPr>
        <w:pStyle w:val="21"/>
        <w:keepNext w:val="0"/>
        <w:keepLines w:val="0"/>
        <w:widowControl/>
        <w:suppressLineNumbers w:val="0"/>
        <w:rPr>
          <w:rStyle w:val="20"/>
        </w:rPr>
      </w:pPr>
      <w:r>
        <w:rPr>
          <w:rStyle w:val="20"/>
        </w:rPr>
        <w:t>Total Equipment</w:t>
      </w:r>
    </w:p>
    <w:p w14:paraId="01721FD0">
      <w:pPr>
        <w:pStyle w:val="21"/>
        <w:keepNext w:val="0"/>
        <w:keepLines w:val="0"/>
        <w:widowControl/>
        <w:suppressLineNumbers w:val="0"/>
        <w:rPr>
          <w:rStyle w:val="20"/>
        </w:rPr>
      </w:pPr>
    </w:p>
    <w:p w14:paraId="0F8C5EE3">
      <w:pPr>
        <w:pStyle w:val="21"/>
        <w:keepNext w:val="0"/>
        <w:keepLines w:val="0"/>
        <w:widowControl/>
        <w:suppressLineNumbers w:val="0"/>
        <w:rPr>
          <w:rStyle w:val="20"/>
        </w:rPr>
      </w:pPr>
      <w:r>
        <w:rPr>
          <w:rStyle w:val="20"/>
        </w:rPr>
        <w:t>Open Errors</w:t>
      </w:r>
    </w:p>
    <w:p w14:paraId="41CD1958">
      <w:pPr>
        <w:pStyle w:val="21"/>
        <w:keepNext w:val="0"/>
        <w:keepLines w:val="0"/>
        <w:widowControl/>
        <w:suppressLineNumbers w:val="0"/>
        <w:rPr>
          <w:rStyle w:val="20"/>
        </w:rPr>
      </w:pPr>
    </w:p>
    <w:p w14:paraId="4FA22527">
      <w:pPr>
        <w:pStyle w:val="21"/>
        <w:keepNext w:val="0"/>
        <w:keepLines w:val="0"/>
        <w:widowControl/>
        <w:suppressLineNumbers w:val="0"/>
        <w:rPr>
          <w:rStyle w:val="20"/>
        </w:rPr>
      </w:pPr>
      <w:r>
        <w:rPr>
          <w:rStyle w:val="20"/>
        </w:rPr>
        <w:t>Critical Errors</w:t>
      </w:r>
    </w:p>
    <w:p w14:paraId="4E9D8522">
      <w:pPr>
        <w:pStyle w:val="21"/>
        <w:keepNext w:val="0"/>
        <w:keepLines w:val="0"/>
        <w:widowControl/>
        <w:suppressLineNumbers w:val="0"/>
        <w:rPr>
          <w:rStyle w:val="20"/>
        </w:rPr>
      </w:pPr>
    </w:p>
    <w:p w14:paraId="0D746080">
      <w:pPr>
        <w:pStyle w:val="21"/>
        <w:keepNext w:val="0"/>
        <w:keepLines w:val="0"/>
        <w:widowControl/>
        <w:suppressLineNumbers w:val="0"/>
        <w:rPr>
          <w:rStyle w:val="20"/>
        </w:rPr>
      </w:pPr>
      <w:r>
        <w:rPr>
          <w:rStyle w:val="20"/>
        </w:rPr>
        <w:t>Repairs In Progress</w:t>
      </w:r>
    </w:p>
    <w:p w14:paraId="2A192BF9">
      <w:pPr>
        <w:pStyle w:val="21"/>
        <w:keepNext w:val="0"/>
        <w:keepLines w:val="0"/>
        <w:widowControl/>
        <w:suppressLineNumbers w:val="0"/>
        <w:rPr>
          <w:rStyle w:val="20"/>
        </w:rPr>
      </w:pPr>
    </w:p>
    <w:p w14:paraId="0BDD4DD8">
      <w:pPr>
        <w:pStyle w:val="21"/>
        <w:keepNext w:val="0"/>
        <w:keepLines w:val="0"/>
        <w:widowControl/>
        <w:suppressLineNumbers w:val="0"/>
      </w:pPr>
      <w:r>
        <w:rPr>
          <w:rStyle w:val="20"/>
        </w:rPr>
        <w:t>Pending Purchase Requests</w:t>
      </w:r>
    </w:p>
    <w:p w14:paraId="1C31CF6A">
      <w:pPr>
        <w:keepNext w:val="0"/>
        <w:keepLines w:val="0"/>
        <w:widowControl/>
        <w:suppressLineNumbers w:val="0"/>
      </w:pPr>
      <w:r>
        <w:pict>
          <v:rect id="_x0000_i1219" o:spt="1" style="height:1.5pt;width:432pt;" fillcolor="#A0A0A0" filled="t" stroked="f" coordsize="21600,21600" o:hr="t" o:hrstd="t" o:hralign="center">
            <v:path/>
            <v:fill on="t" focussize="0,0"/>
            <v:stroke on="f"/>
            <v:imagedata o:title=""/>
            <o:lock v:ext="edit"/>
            <w10:wrap type="none"/>
            <w10:anchorlock/>
          </v:rect>
        </w:pict>
      </w:r>
    </w:p>
    <w:p w14:paraId="77D1E0A6">
      <w:pPr>
        <w:pStyle w:val="2"/>
        <w:keepNext w:val="0"/>
        <w:keepLines w:val="0"/>
        <w:widowControl/>
        <w:suppressLineNumbers w:val="0"/>
      </w:pPr>
      <w:r>
        <w:t>Dashboard Quick Actions</w:t>
      </w:r>
    </w:p>
    <w:p w14:paraId="771E8B4A">
      <w:pPr>
        <w:pStyle w:val="21"/>
        <w:keepNext w:val="0"/>
        <w:keepLines w:val="0"/>
        <w:widowControl/>
        <w:suppressLineNumbers w:val="0"/>
        <w:rPr>
          <w:rStyle w:val="20"/>
        </w:rPr>
      </w:pPr>
      <w:r>
        <w:rPr>
          <w:rStyle w:val="20"/>
        </w:rPr>
        <w:t>Add New Hospital</w:t>
      </w:r>
    </w:p>
    <w:p w14:paraId="62618BEB">
      <w:pPr>
        <w:pStyle w:val="21"/>
        <w:keepNext w:val="0"/>
        <w:keepLines w:val="0"/>
        <w:widowControl/>
        <w:suppressLineNumbers w:val="0"/>
        <w:rPr>
          <w:rStyle w:val="20"/>
        </w:rPr>
      </w:pPr>
    </w:p>
    <w:p w14:paraId="54F8E920">
      <w:pPr>
        <w:pStyle w:val="21"/>
        <w:keepNext w:val="0"/>
        <w:keepLines w:val="0"/>
        <w:widowControl/>
        <w:suppressLineNumbers w:val="0"/>
        <w:rPr>
          <w:rStyle w:val="20"/>
        </w:rPr>
      </w:pPr>
      <w:r>
        <w:rPr>
          <w:rStyle w:val="20"/>
        </w:rPr>
        <w:t>Create Hospital Administrator</w:t>
      </w:r>
    </w:p>
    <w:p w14:paraId="601DDE76">
      <w:pPr>
        <w:pStyle w:val="21"/>
        <w:keepNext w:val="0"/>
        <w:keepLines w:val="0"/>
        <w:widowControl/>
        <w:suppressLineNumbers w:val="0"/>
        <w:rPr>
          <w:rStyle w:val="20"/>
        </w:rPr>
      </w:pPr>
    </w:p>
    <w:p w14:paraId="195BABAA">
      <w:pPr>
        <w:pStyle w:val="21"/>
        <w:keepNext w:val="0"/>
        <w:keepLines w:val="0"/>
        <w:widowControl/>
        <w:suppressLineNumbers w:val="0"/>
        <w:rPr>
          <w:rStyle w:val="20"/>
        </w:rPr>
      </w:pPr>
      <w:r>
        <w:rPr>
          <w:rStyle w:val="20"/>
        </w:rPr>
        <w:t>Create Central Biomedical Engineer</w:t>
      </w:r>
    </w:p>
    <w:p w14:paraId="3B7B2FA9">
      <w:pPr>
        <w:pStyle w:val="21"/>
        <w:keepNext w:val="0"/>
        <w:keepLines w:val="0"/>
        <w:widowControl/>
        <w:suppressLineNumbers w:val="0"/>
        <w:rPr>
          <w:rStyle w:val="20"/>
        </w:rPr>
      </w:pPr>
    </w:p>
    <w:p w14:paraId="0750F861">
      <w:pPr>
        <w:pStyle w:val="21"/>
        <w:keepNext w:val="0"/>
        <w:keepLines w:val="0"/>
        <w:widowControl/>
        <w:suppressLineNumbers w:val="0"/>
        <w:rPr>
          <w:rStyle w:val="20"/>
        </w:rPr>
      </w:pPr>
      <w:r>
        <w:rPr>
          <w:rStyle w:val="20"/>
        </w:rPr>
        <w:t>View New Errors</w:t>
      </w:r>
    </w:p>
    <w:p w14:paraId="03A59CFD">
      <w:pPr>
        <w:pStyle w:val="21"/>
        <w:keepNext w:val="0"/>
        <w:keepLines w:val="0"/>
        <w:widowControl/>
        <w:suppressLineNumbers w:val="0"/>
        <w:rPr>
          <w:rStyle w:val="20"/>
        </w:rPr>
      </w:pPr>
    </w:p>
    <w:p w14:paraId="1098DF2E">
      <w:pPr>
        <w:pStyle w:val="21"/>
        <w:keepNext w:val="0"/>
        <w:keepLines w:val="0"/>
        <w:widowControl/>
        <w:suppressLineNumbers w:val="0"/>
        <w:rPr>
          <w:rStyle w:val="20"/>
        </w:rPr>
      </w:pPr>
      <w:r>
        <w:rPr>
          <w:rStyle w:val="20"/>
        </w:rPr>
        <w:t>View Pending Purchase Requests</w:t>
      </w:r>
    </w:p>
    <w:p w14:paraId="45938B41">
      <w:pPr>
        <w:pStyle w:val="21"/>
        <w:keepNext w:val="0"/>
        <w:keepLines w:val="0"/>
        <w:widowControl/>
        <w:suppressLineNumbers w:val="0"/>
        <w:rPr>
          <w:rStyle w:val="20"/>
        </w:rPr>
      </w:pPr>
    </w:p>
    <w:p w14:paraId="25C867D6">
      <w:pPr>
        <w:pStyle w:val="21"/>
        <w:keepNext w:val="0"/>
        <w:keepLines w:val="0"/>
        <w:widowControl/>
        <w:suppressLineNumbers w:val="0"/>
      </w:pPr>
      <w:r>
        <w:rPr>
          <w:rStyle w:val="20"/>
        </w:rPr>
        <w:t>Generate Reports</w:t>
      </w:r>
    </w:p>
    <w:p w14:paraId="373DD540">
      <w:pPr>
        <w:keepNext w:val="0"/>
        <w:keepLines w:val="0"/>
        <w:widowControl/>
        <w:suppressLineNumbers w:val="0"/>
      </w:pPr>
      <w:r>
        <w:pict>
          <v:rect id="_x0000_i1220" o:spt="1" style="height:1.5pt;width:432pt;" fillcolor="#A0A0A0" filled="t" stroked="f" coordsize="21600,21600" o:hr="t" o:hrstd="t" o:hralign="center">
            <v:path/>
            <v:fill on="t" focussize="0,0"/>
            <v:stroke on="f"/>
            <v:imagedata o:title=""/>
            <o:lock v:ext="edit"/>
            <w10:wrap type="none"/>
            <w10:anchorlock/>
          </v:rect>
        </w:pict>
      </w:r>
    </w:p>
    <w:p w14:paraId="243349E7">
      <w:pPr>
        <w:pStyle w:val="2"/>
        <w:keepNext w:val="0"/>
        <w:keepLines w:val="0"/>
        <w:widowControl/>
        <w:suppressLineNumbers w:val="0"/>
      </w:pPr>
      <w:r>
        <w:t>Responsibilities</w:t>
      </w:r>
    </w:p>
    <w:p w14:paraId="3073ACFE">
      <w:pPr>
        <w:pStyle w:val="35"/>
        <w:keepNext w:val="0"/>
        <w:keepLines w:val="0"/>
        <w:widowControl/>
        <w:suppressLineNumbers w:val="0"/>
      </w:pPr>
      <w:r>
        <w:t>The Super Administrator is responsible for:</w:t>
      </w:r>
    </w:p>
    <w:p w14:paraId="33616960">
      <w:pPr>
        <w:keepNext w:val="0"/>
        <w:keepLines w:val="0"/>
        <w:widowControl/>
        <w:numPr>
          <w:ilvl w:val="0"/>
          <w:numId w:val="7"/>
        </w:numPr>
        <w:suppressLineNumbers w:val="0"/>
        <w:spacing w:before="0" w:beforeAutospacing="1" w:after="0" w:afterAutospacing="1"/>
        <w:ind w:left="1440" w:hanging="360"/>
      </w:pPr>
    </w:p>
    <w:p w14:paraId="370AC65E">
      <w:pPr>
        <w:pStyle w:val="35"/>
        <w:keepNext w:val="0"/>
        <w:keepLines w:val="0"/>
        <w:widowControl/>
        <w:suppressLineNumbers w:val="0"/>
        <w:ind w:left="720"/>
      </w:pPr>
      <w:r>
        <w:t>Managing all hospitals</w:t>
      </w:r>
    </w:p>
    <w:p w14:paraId="10973D4D">
      <w:pPr>
        <w:keepNext w:val="0"/>
        <w:keepLines w:val="0"/>
        <w:widowControl/>
        <w:numPr>
          <w:ilvl w:val="0"/>
          <w:numId w:val="7"/>
        </w:numPr>
        <w:suppressLineNumbers w:val="0"/>
        <w:spacing w:before="0" w:beforeAutospacing="1" w:after="0" w:afterAutospacing="1"/>
        <w:ind w:left="1440" w:hanging="360"/>
      </w:pPr>
    </w:p>
    <w:p w14:paraId="52AD0D70">
      <w:pPr>
        <w:keepNext w:val="0"/>
        <w:keepLines w:val="0"/>
        <w:widowControl/>
        <w:numPr>
          <w:ilvl w:val="0"/>
          <w:numId w:val="7"/>
        </w:numPr>
        <w:suppressLineNumbers w:val="0"/>
        <w:spacing w:before="0" w:beforeAutospacing="1" w:after="0" w:afterAutospacing="1"/>
        <w:ind w:left="1440" w:hanging="360"/>
      </w:pPr>
    </w:p>
    <w:p w14:paraId="0ACD784C">
      <w:pPr>
        <w:pStyle w:val="35"/>
        <w:keepNext w:val="0"/>
        <w:keepLines w:val="0"/>
        <w:widowControl/>
        <w:suppressLineNumbers w:val="0"/>
        <w:ind w:left="720"/>
      </w:pPr>
      <w:r>
        <w:t>Creating Hospital Administrators</w:t>
      </w:r>
    </w:p>
    <w:p w14:paraId="7987B42A">
      <w:pPr>
        <w:keepNext w:val="0"/>
        <w:keepLines w:val="0"/>
        <w:widowControl/>
        <w:numPr>
          <w:ilvl w:val="0"/>
          <w:numId w:val="7"/>
        </w:numPr>
        <w:suppressLineNumbers w:val="0"/>
        <w:spacing w:before="0" w:beforeAutospacing="1" w:after="0" w:afterAutospacing="1"/>
        <w:ind w:left="1440" w:hanging="360"/>
      </w:pPr>
    </w:p>
    <w:p w14:paraId="015EE480">
      <w:pPr>
        <w:keepNext w:val="0"/>
        <w:keepLines w:val="0"/>
        <w:widowControl/>
        <w:numPr>
          <w:ilvl w:val="0"/>
          <w:numId w:val="7"/>
        </w:numPr>
        <w:suppressLineNumbers w:val="0"/>
        <w:spacing w:before="0" w:beforeAutospacing="1" w:after="0" w:afterAutospacing="1"/>
        <w:ind w:left="1440" w:hanging="360"/>
      </w:pPr>
    </w:p>
    <w:p w14:paraId="5EF0FD9A">
      <w:pPr>
        <w:pStyle w:val="35"/>
        <w:keepNext w:val="0"/>
        <w:keepLines w:val="0"/>
        <w:widowControl/>
        <w:suppressLineNumbers w:val="0"/>
        <w:ind w:left="720"/>
      </w:pPr>
      <w:r>
        <w:t>Managing Central Biomedical Engineers</w:t>
      </w:r>
    </w:p>
    <w:p w14:paraId="5A004D0C">
      <w:pPr>
        <w:keepNext w:val="0"/>
        <w:keepLines w:val="0"/>
        <w:widowControl/>
        <w:numPr>
          <w:ilvl w:val="0"/>
          <w:numId w:val="7"/>
        </w:numPr>
        <w:suppressLineNumbers w:val="0"/>
        <w:spacing w:before="0" w:beforeAutospacing="1" w:after="0" w:afterAutospacing="1"/>
        <w:ind w:left="1440" w:hanging="360"/>
      </w:pPr>
    </w:p>
    <w:p w14:paraId="0D4118FF">
      <w:pPr>
        <w:keepNext w:val="0"/>
        <w:keepLines w:val="0"/>
        <w:widowControl/>
        <w:numPr>
          <w:ilvl w:val="0"/>
          <w:numId w:val="7"/>
        </w:numPr>
        <w:suppressLineNumbers w:val="0"/>
        <w:spacing w:before="0" w:beforeAutospacing="1" w:after="0" w:afterAutospacing="1"/>
        <w:ind w:left="1440" w:hanging="360"/>
      </w:pPr>
    </w:p>
    <w:p w14:paraId="0DD32972">
      <w:pPr>
        <w:pStyle w:val="35"/>
        <w:keepNext w:val="0"/>
        <w:keepLines w:val="0"/>
        <w:widowControl/>
        <w:suppressLineNumbers w:val="0"/>
        <w:ind w:left="720"/>
      </w:pPr>
      <w:r>
        <w:t>Managing Equipment Categories</w:t>
      </w:r>
    </w:p>
    <w:p w14:paraId="5CAB8BAE">
      <w:pPr>
        <w:keepNext w:val="0"/>
        <w:keepLines w:val="0"/>
        <w:widowControl/>
        <w:numPr>
          <w:ilvl w:val="0"/>
          <w:numId w:val="7"/>
        </w:numPr>
        <w:suppressLineNumbers w:val="0"/>
        <w:spacing w:before="0" w:beforeAutospacing="1" w:after="0" w:afterAutospacing="1"/>
        <w:ind w:left="1440" w:hanging="360"/>
      </w:pPr>
    </w:p>
    <w:p w14:paraId="3A2CC241">
      <w:pPr>
        <w:keepNext w:val="0"/>
        <w:keepLines w:val="0"/>
        <w:widowControl/>
        <w:numPr>
          <w:ilvl w:val="0"/>
          <w:numId w:val="7"/>
        </w:numPr>
        <w:suppressLineNumbers w:val="0"/>
        <w:spacing w:before="0" w:beforeAutospacing="1" w:after="0" w:afterAutospacing="1"/>
        <w:ind w:left="1440" w:hanging="360"/>
      </w:pPr>
    </w:p>
    <w:p w14:paraId="33F7C966">
      <w:pPr>
        <w:pStyle w:val="35"/>
        <w:keepNext w:val="0"/>
        <w:keepLines w:val="0"/>
        <w:widowControl/>
        <w:suppressLineNumbers w:val="0"/>
        <w:ind w:left="720"/>
      </w:pPr>
      <w:r>
        <w:t>Monitoring all equipment across hospitals</w:t>
      </w:r>
    </w:p>
    <w:p w14:paraId="5BAC19B7">
      <w:pPr>
        <w:keepNext w:val="0"/>
        <w:keepLines w:val="0"/>
        <w:widowControl/>
        <w:numPr>
          <w:ilvl w:val="0"/>
          <w:numId w:val="7"/>
        </w:numPr>
        <w:suppressLineNumbers w:val="0"/>
        <w:spacing w:before="0" w:beforeAutospacing="1" w:after="0" w:afterAutospacing="1"/>
        <w:ind w:left="1440" w:hanging="360"/>
      </w:pPr>
    </w:p>
    <w:p w14:paraId="7E742710">
      <w:pPr>
        <w:keepNext w:val="0"/>
        <w:keepLines w:val="0"/>
        <w:widowControl/>
        <w:numPr>
          <w:ilvl w:val="0"/>
          <w:numId w:val="7"/>
        </w:numPr>
        <w:suppressLineNumbers w:val="0"/>
        <w:spacing w:before="0" w:beforeAutospacing="1" w:after="0" w:afterAutospacing="1"/>
        <w:ind w:left="1440" w:hanging="360"/>
      </w:pPr>
    </w:p>
    <w:p w14:paraId="7D406F24">
      <w:pPr>
        <w:pStyle w:val="35"/>
        <w:keepNext w:val="0"/>
        <w:keepLines w:val="0"/>
        <w:widowControl/>
        <w:suppressLineNumbers w:val="0"/>
        <w:ind w:left="720"/>
      </w:pPr>
      <w:r>
        <w:t>Receiving all equipment error reports</w:t>
      </w:r>
    </w:p>
    <w:p w14:paraId="6EF418DF">
      <w:pPr>
        <w:keepNext w:val="0"/>
        <w:keepLines w:val="0"/>
        <w:widowControl/>
        <w:numPr>
          <w:ilvl w:val="0"/>
          <w:numId w:val="7"/>
        </w:numPr>
        <w:suppressLineNumbers w:val="0"/>
        <w:spacing w:before="0" w:beforeAutospacing="1" w:after="0" w:afterAutospacing="1"/>
        <w:ind w:left="1440" w:hanging="360"/>
      </w:pPr>
    </w:p>
    <w:p w14:paraId="59EBFFC9">
      <w:pPr>
        <w:keepNext w:val="0"/>
        <w:keepLines w:val="0"/>
        <w:widowControl/>
        <w:numPr>
          <w:ilvl w:val="0"/>
          <w:numId w:val="7"/>
        </w:numPr>
        <w:suppressLineNumbers w:val="0"/>
        <w:spacing w:before="0" w:beforeAutospacing="1" w:after="0" w:afterAutospacing="1"/>
        <w:ind w:left="1440" w:hanging="360"/>
      </w:pPr>
    </w:p>
    <w:p w14:paraId="41DADEA6">
      <w:pPr>
        <w:pStyle w:val="35"/>
        <w:keepNext w:val="0"/>
        <w:keepLines w:val="0"/>
        <w:widowControl/>
        <w:suppressLineNumbers w:val="0"/>
        <w:ind w:left="720"/>
      </w:pPr>
      <w:r>
        <w:t>Reviewing reported errors</w:t>
      </w:r>
    </w:p>
    <w:p w14:paraId="75061168">
      <w:pPr>
        <w:keepNext w:val="0"/>
        <w:keepLines w:val="0"/>
        <w:widowControl/>
        <w:numPr>
          <w:ilvl w:val="0"/>
          <w:numId w:val="7"/>
        </w:numPr>
        <w:suppressLineNumbers w:val="0"/>
        <w:spacing w:before="0" w:beforeAutospacing="1" w:after="0" w:afterAutospacing="1"/>
        <w:ind w:left="1440" w:hanging="360"/>
      </w:pPr>
    </w:p>
    <w:p w14:paraId="099EE111">
      <w:pPr>
        <w:keepNext w:val="0"/>
        <w:keepLines w:val="0"/>
        <w:widowControl/>
        <w:numPr>
          <w:ilvl w:val="0"/>
          <w:numId w:val="7"/>
        </w:numPr>
        <w:suppressLineNumbers w:val="0"/>
        <w:spacing w:before="0" w:beforeAutospacing="1" w:after="0" w:afterAutospacing="1"/>
        <w:ind w:left="1440" w:hanging="360"/>
      </w:pPr>
    </w:p>
    <w:p w14:paraId="347E3499">
      <w:pPr>
        <w:pStyle w:val="35"/>
        <w:keepNext w:val="0"/>
        <w:keepLines w:val="0"/>
        <w:widowControl/>
        <w:suppressLineNumbers w:val="0"/>
        <w:ind w:left="720"/>
      </w:pPr>
      <w:r>
        <w:t>Assigning Central Biomedical Engineers</w:t>
      </w:r>
    </w:p>
    <w:p w14:paraId="5DF0C52C">
      <w:pPr>
        <w:keepNext w:val="0"/>
        <w:keepLines w:val="0"/>
        <w:widowControl/>
        <w:numPr>
          <w:ilvl w:val="0"/>
          <w:numId w:val="7"/>
        </w:numPr>
        <w:suppressLineNumbers w:val="0"/>
        <w:spacing w:before="0" w:beforeAutospacing="1" w:after="0" w:afterAutospacing="1"/>
        <w:ind w:left="1440" w:hanging="360"/>
      </w:pPr>
    </w:p>
    <w:p w14:paraId="42116E09">
      <w:pPr>
        <w:keepNext w:val="0"/>
        <w:keepLines w:val="0"/>
        <w:widowControl/>
        <w:numPr>
          <w:ilvl w:val="0"/>
          <w:numId w:val="7"/>
        </w:numPr>
        <w:suppressLineNumbers w:val="0"/>
        <w:spacing w:before="0" w:beforeAutospacing="1" w:after="0" w:afterAutospacing="1"/>
        <w:ind w:left="1440" w:hanging="360"/>
      </w:pPr>
    </w:p>
    <w:p w14:paraId="541D6DEE">
      <w:pPr>
        <w:pStyle w:val="35"/>
        <w:keepNext w:val="0"/>
        <w:keepLines w:val="0"/>
        <w:widowControl/>
        <w:suppressLineNumbers w:val="0"/>
        <w:ind w:left="720"/>
      </w:pPr>
      <w:r>
        <w:t>Monitoring repair progress</w:t>
      </w:r>
    </w:p>
    <w:p w14:paraId="70F28084">
      <w:pPr>
        <w:keepNext w:val="0"/>
        <w:keepLines w:val="0"/>
        <w:widowControl/>
        <w:numPr>
          <w:ilvl w:val="0"/>
          <w:numId w:val="7"/>
        </w:numPr>
        <w:suppressLineNumbers w:val="0"/>
        <w:spacing w:before="0" w:beforeAutospacing="1" w:after="0" w:afterAutospacing="1"/>
        <w:ind w:left="1440" w:hanging="360"/>
      </w:pPr>
    </w:p>
    <w:p w14:paraId="73168935">
      <w:pPr>
        <w:keepNext w:val="0"/>
        <w:keepLines w:val="0"/>
        <w:widowControl/>
        <w:numPr>
          <w:ilvl w:val="0"/>
          <w:numId w:val="7"/>
        </w:numPr>
        <w:suppressLineNumbers w:val="0"/>
        <w:spacing w:before="0" w:beforeAutospacing="1" w:after="0" w:afterAutospacing="1"/>
        <w:ind w:left="1440" w:hanging="360"/>
      </w:pPr>
    </w:p>
    <w:p w14:paraId="020CBF48">
      <w:pPr>
        <w:pStyle w:val="35"/>
        <w:keepNext w:val="0"/>
        <w:keepLines w:val="0"/>
        <w:widowControl/>
        <w:suppressLineNumbers w:val="0"/>
        <w:ind w:left="720"/>
      </w:pPr>
      <w:r>
        <w:t>Closing repair cases</w:t>
      </w:r>
    </w:p>
    <w:p w14:paraId="08E9948F">
      <w:pPr>
        <w:keepNext w:val="0"/>
        <w:keepLines w:val="0"/>
        <w:widowControl/>
        <w:numPr>
          <w:ilvl w:val="0"/>
          <w:numId w:val="7"/>
        </w:numPr>
        <w:suppressLineNumbers w:val="0"/>
        <w:spacing w:before="0" w:beforeAutospacing="1" w:after="0" w:afterAutospacing="1"/>
        <w:ind w:left="1440" w:hanging="360"/>
      </w:pPr>
    </w:p>
    <w:p w14:paraId="714EF8DF">
      <w:pPr>
        <w:keepNext w:val="0"/>
        <w:keepLines w:val="0"/>
        <w:widowControl/>
        <w:numPr>
          <w:ilvl w:val="0"/>
          <w:numId w:val="7"/>
        </w:numPr>
        <w:suppressLineNumbers w:val="0"/>
        <w:spacing w:before="0" w:beforeAutospacing="1" w:after="0" w:afterAutospacing="1"/>
        <w:ind w:left="1440" w:hanging="360"/>
      </w:pPr>
    </w:p>
    <w:p w14:paraId="6624DCAD">
      <w:pPr>
        <w:pStyle w:val="35"/>
        <w:keepNext w:val="0"/>
        <w:keepLines w:val="0"/>
        <w:widowControl/>
        <w:suppressLineNumbers w:val="0"/>
        <w:ind w:left="720"/>
      </w:pPr>
      <w:r>
        <w:t>Approving purchase requests</w:t>
      </w:r>
    </w:p>
    <w:p w14:paraId="2F094B16">
      <w:pPr>
        <w:keepNext w:val="0"/>
        <w:keepLines w:val="0"/>
        <w:widowControl/>
        <w:numPr>
          <w:ilvl w:val="0"/>
          <w:numId w:val="7"/>
        </w:numPr>
        <w:suppressLineNumbers w:val="0"/>
        <w:spacing w:before="0" w:beforeAutospacing="1" w:after="0" w:afterAutospacing="1"/>
        <w:ind w:left="1440" w:hanging="360"/>
      </w:pPr>
    </w:p>
    <w:p w14:paraId="36CC7706">
      <w:pPr>
        <w:keepNext w:val="0"/>
        <w:keepLines w:val="0"/>
        <w:widowControl/>
        <w:numPr>
          <w:ilvl w:val="0"/>
          <w:numId w:val="7"/>
        </w:numPr>
        <w:suppressLineNumbers w:val="0"/>
        <w:spacing w:before="0" w:beforeAutospacing="1" w:after="0" w:afterAutospacing="1"/>
        <w:ind w:left="1440" w:hanging="360"/>
      </w:pPr>
    </w:p>
    <w:p w14:paraId="711AF3F0">
      <w:pPr>
        <w:pStyle w:val="35"/>
        <w:keepNext w:val="0"/>
        <w:keepLines w:val="0"/>
        <w:widowControl/>
        <w:suppressLineNumbers w:val="0"/>
        <w:ind w:left="720"/>
      </w:pPr>
      <w:r>
        <w:t>Monitoring spare parts used in repairs</w:t>
      </w:r>
    </w:p>
    <w:p w14:paraId="4B207372">
      <w:pPr>
        <w:keepNext w:val="0"/>
        <w:keepLines w:val="0"/>
        <w:widowControl/>
        <w:numPr>
          <w:ilvl w:val="0"/>
          <w:numId w:val="7"/>
        </w:numPr>
        <w:suppressLineNumbers w:val="0"/>
        <w:spacing w:before="0" w:beforeAutospacing="1" w:after="0" w:afterAutospacing="1"/>
        <w:ind w:left="1440" w:hanging="360"/>
      </w:pPr>
    </w:p>
    <w:p w14:paraId="7977DE98">
      <w:pPr>
        <w:keepNext w:val="0"/>
        <w:keepLines w:val="0"/>
        <w:widowControl/>
        <w:numPr>
          <w:ilvl w:val="0"/>
          <w:numId w:val="7"/>
        </w:numPr>
        <w:suppressLineNumbers w:val="0"/>
        <w:spacing w:before="0" w:beforeAutospacing="1" w:after="0" w:afterAutospacing="1"/>
        <w:ind w:left="1440" w:hanging="360"/>
      </w:pPr>
    </w:p>
    <w:p w14:paraId="73330D06">
      <w:pPr>
        <w:pStyle w:val="35"/>
        <w:keepNext w:val="0"/>
        <w:keepLines w:val="0"/>
        <w:widowControl/>
        <w:suppressLineNumbers w:val="0"/>
        <w:ind w:left="720"/>
      </w:pPr>
      <w:r>
        <w:t>Managing the Knowledge Base</w:t>
      </w:r>
    </w:p>
    <w:p w14:paraId="2F525566">
      <w:pPr>
        <w:keepNext w:val="0"/>
        <w:keepLines w:val="0"/>
        <w:widowControl/>
        <w:numPr>
          <w:ilvl w:val="0"/>
          <w:numId w:val="7"/>
        </w:numPr>
        <w:suppressLineNumbers w:val="0"/>
        <w:spacing w:before="0" w:beforeAutospacing="1" w:after="0" w:afterAutospacing="1"/>
        <w:ind w:left="1440" w:hanging="360"/>
      </w:pPr>
    </w:p>
    <w:p w14:paraId="508C910C">
      <w:pPr>
        <w:keepNext w:val="0"/>
        <w:keepLines w:val="0"/>
        <w:widowControl/>
        <w:numPr>
          <w:ilvl w:val="0"/>
          <w:numId w:val="7"/>
        </w:numPr>
        <w:suppressLineNumbers w:val="0"/>
        <w:spacing w:before="0" w:beforeAutospacing="1" w:after="0" w:afterAutospacing="1"/>
        <w:ind w:left="1440" w:hanging="360"/>
      </w:pPr>
    </w:p>
    <w:p w14:paraId="56C8FDB9">
      <w:pPr>
        <w:pStyle w:val="35"/>
        <w:keepNext w:val="0"/>
        <w:keepLines w:val="0"/>
        <w:widowControl/>
        <w:suppressLineNumbers w:val="0"/>
        <w:ind w:left="720"/>
      </w:pPr>
      <w:r>
        <w:t>Generating system-wide reports</w:t>
      </w:r>
    </w:p>
    <w:p w14:paraId="075A5785">
      <w:pPr>
        <w:keepNext w:val="0"/>
        <w:keepLines w:val="0"/>
        <w:widowControl/>
        <w:numPr>
          <w:ilvl w:val="0"/>
          <w:numId w:val="7"/>
        </w:numPr>
        <w:suppressLineNumbers w:val="0"/>
        <w:spacing w:before="0" w:beforeAutospacing="1" w:after="0" w:afterAutospacing="1"/>
        <w:ind w:left="1440" w:hanging="360"/>
      </w:pPr>
    </w:p>
    <w:p w14:paraId="2D06494A">
      <w:pPr>
        <w:keepNext w:val="0"/>
        <w:keepLines w:val="0"/>
        <w:widowControl/>
        <w:numPr>
          <w:ilvl w:val="0"/>
          <w:numId w:val="7"/>
        </w:numPr>
        <w:suppressLineNumbers w:val="0"/>
        <w:spacing w:before="0" w:beforeAutospacing="1" w:after="0" w:afterAutospacing="1"/>
        <w:ind w:left="1440" w:hanging="360"/>
      </w:pPr>
    </w:p>
    <w:p w14:paraId="712D3A49">
      <w:pPr>
        <w:pStyle w:val="35"/>
        <w:keepNext w:val="0"/>
        <w:keepLines w:val="0"/>
        <w:widowControl/>
        <w:suppressLineNumbers w:val="0"/>
        <w:ind w:left="720"/>
      </w:pPr>
      <w:r>
        <w:t>Managing system settings</w:t>
      </w:r>
    </w:p>
    <w:p w14:paraId="107A69BC">
      <w:pPr>
        <w:keepNext w:val="0"/>
        <w:keepLines w:val="0"/>
        <w:widowControl/>
        <w:numPr>
          <w:ilvl w:val="0"/>
          <w:numId w:val="7"/>
        </w:numPr>
        <w:suppressLineNumbers w:val="0"/>
        <w:spacing w:before="0" w:beforeAutospacing="1" w:after="0" w:afterAutospacing="1"/>
        <w:ind w:left="1440" w:hanging="360"/>
      </w:pPr>
    </w:p>
    <w:p w14:paraId="460B6E58">
      <w:pPr>
        <w:keepNext w:val="0"/>
        <w:keepLines w:val="0"/>
        <w:widowControl/>
        <w:suppressLineNumbers w:val="0"/>
      </w:pPr>
      <w:r>
        <w:pict>
          <v:rect id="_x0000_i1221" o:spt="1" style="height:1.5pt;width:432pt;" fillcolor="#A0A0A0" filled="t" stroked="f" coordsize="21600,21600" o:hr="t" o:hrstd="t" o:hralign="center">
            <v:path/>
            <v:fill on="t" focussize="0,0"/>
            <v:stroke on="f"/>
            <v:imagedata o:title=""/>
            <o:lock v:ext="edit"/>
            <w10:wrap type="none"/>
            <w10:anchorlock/>
          </v:rect>
        </w:pict>
      </w:r>
    </w:p>
    <w:p w14:paraId="40B7614C">
      <w:pPr>
        <w:pStyle w:val="2"/>
        <w:keepNext w:val="0"/>
        <w:keepLines w:val="0"/>
        <w:widowControl/>
        <w:suppressLineNumbers w:val="0"/>
      </w:pPr>
      <w:r>
        <w:t>Permissions</w:t>
      </w:r>
    </w:p>
    <w:p w14:paraId="2DA31C31">
      <w:pPr>
        <w:pStyle w:val="3"/>
        <w:keepNext w:val="0"/>
        <w:keepLines w:val="0"/>
        <w:widowControl/>
        <w:suppressLineNumbers w:val="0"/>
      </w:pPr>
      <w:r>
        <w:t>Can Do</w:t>
      </w:r>
    </w:p>
    <w:p w14:paraId="4F853530">
      <w:pPr>
        <w:pStyle w:val="35"/>
        <w:keepNext w:val="0"/>
        <w:keepLines w:val="0"/>
        <w:widowControl/>
        <w:suppressLineNumbers w:val="0"/>
      </w:pPr>
      <w:r>
        <w:t>✅ Create Hospitals</w:t>
      </w:r>
    </w:p>
    <w:p w14:paraId="774961B4">
      <w:pPr>
        <w:pStyle w:val="35"/>
        <w:keepNext w:val="0"/>
        <w:keepLines w:val="0"/>
        <w:widowControl/>
        <w:suppressLineNumbers w:val="0"/>
      </w:pPr>
      <w:r>
        <w:t>✅ Edit Hospitals</w:t>
      </w:r>
    </w:p>
    <w:p w14:paraId="5A38AF7E">
      <w:pPr>
        <w:pStyle w:val="35"/>
        <w:keepNext w:val="0"/>
        <w:keepLines w:val="0"/>
        <w:widowControl/>
        <w:suppressLineNumbers w:val="0"/>
      </w:pPr>
      <w:r>
        <w:t>✅ Delete Hospitals</w:t>
      </w:r>
    </w:p>
    <w:p w14:paraId="7C90E1B8">
      <w:pPr>
        <w:pStyle w:val="35"/>
        <w:keepNext w:val="0"/>
        <w:keepLines w:val="0"/>
        <w:widowControl/>
        <w:suppressLineNumbers w:val="0"/>
      </w:pPr>
      <w:r>
        <w:t>✅ Create Hospital Administrators</w:t>
      </w:r>
    </w:p>
    <w:p w14:paraId="6E333777">
      <w:pPr>
        <w:pStyle w:val="35"/>
        <w:keepNext w:val="0"/>
        <w:keepLines w:val="0"/>
        <w:widowControl/>
        <w:suppressLineNumbers w:val="0"/>
      </w:pPr>
      <w:r>
        <w:t>✅ Edit Hospital Administrators</w:t>
      </w:r>
    </w:p>
    <w:p w14:paraId="14270361">
      <w:pPr>
        <w:pStyle w:val="35"/>
        <w:keepNext w:val="0"/>
        <w:keepLines w:val="0"/>
        <w:widowControl/>
        <w:suppressLineNumbers w:val="0"/>
      </w:pPr>
      <w:r>
        <w:t>✅ Disable Hospital Administrators</w:t>
      </w:r>
    </w:p>
    <w:p w14:paraId="3D117156">
      <w:pPr>
        <w:pStyle w:val="35"/>
        <w:keepNext w:val="0"/>
        <w:keepLines w:val="0"/>
        <w:widowControl/>
        <w:suppressLineNumbers w:val="0"/>
      </w:pPr>
      <w:r>
        <w:t>✅ Create Central Biomedical Engineers</w:t>
      </w:r>
    </w:p>
    <w:p w14:paraId="0393812C">
      <w:pPr>
        <w:pStyle w:val="35"/>
        <w:keepNext w:val="0"/>
        <w:keepLines w:val="0"/>
        <w:widowControl/>
        <w:suppressLineNumbers w:val="0"/>
      </w:pPr>
      <w:r>
        <w:t>✅ Manage Equipment Categories</w:t>
      </w:r>
    </w:p>
    <w:p w14:paraId="4CEC308C">
      <w:pPr>
        <w:pStyle w:val="35"/>
        <w:keepNext w:val="0"/>
        <w:keepLines w:val="0"/>
        <w:widowControl/>
        <w:suppressLineNumbers w:val="0"/>
      </w:pPr>
      <w:r>
        <w:t>✅ View All Equipment</w:t>
      </w:r>
    </w:p>
    <w:p w14:paraId="656E7E73">
      <w:pPr>
        <w:pStyle w:val="35"/>
        <w:keepNext w:val="0"/>
        <w:keepLines w:val="0"/>
        <w:widowControl/>
        <w:suppressLineNumbers w:val="0"/>
      </w:pPr>
      <w:r>
        <w:t>✅ View All Error Reports</w:t>
      </w:r>
    </w:p>
    <w:p w14:paraId="3B398931">
      <w:pPr>
        <w:pStyle w:val="35"/>
        <w:keepNext w:val="0"/>
        <w:keepLines w:val="0"/>
        <w:widowControl/>
        <w:suppressLineNumbers w:val="0"/>
      </w:pPr>
      <w:r>
        <w:t>✅ Assign Repair Engineers</w:t>
      </w:r>
    </w:p>
    <w:p w14:paraId="012BD591">
      <w:pPr>
        <w:pStyle w:val="35"/>
        <w:keepNext w:val="0"/>
        <w:keepLines w:val="0"/>
        <w:widowControl/>
        <w:suppressLineNumbers w:val="0"/>
      </w:pPr>
      <w:r>
        <w:t>✅ View Repair History</w:t>
      </w:r>
    </w:p>
    <w:p w14:paraId="5A9D23BC">
      <w:pPr>
        <w:pStyle w:val="35"/>
        <w:keepNext w:val="0"/>
        <w:keepLines w:val="0"/>
        <w:widowControl/>
        <w:suppressLineNumbers w:val="0"/>
      </w:pPr>
      <w:r>
        <w:t>✅ Approve Purchase Requests</w:t>
      </w:r>
    </w:p>
    <w:p w14:paraId="299D00BA">
      <w:pPr>
        <w:pStyle w:val="35"/>
        <w:keepNext w:val="0"/>
        <w:keepLines w:val="0"/>
        <w:widowControl/>
        <w:suppressLineNumbers w:val="0"/>
      </w:pPr>
      <w:r>
        <w:t>✅ View Spare Parts Used</w:t>
      </w:r>
    </w:p>
    <w:p w14:paraId="5CFBCF9B">
      <w:pPr>
        <w:pStyle w:val="35"/>
        <w:keepNext w:val="0"/>
        <w:keepLines w:val="0"/>
        <w:widowControl/>
        <w:suppressLineNumbers w:val="0"/>
      </w:pPr>
      <w:r>
        <w:t>✅ Manage Knowledge Base</w:t>
      </w:r>
    </w:p>
    <w:p w14:paraId="6136564F">
      <w:pPr>
        <w:pStyle w:val="35"/>
        <w:keepNext w:val="0"/>
        <w:keepLines w:val="0"/>
        <w:widowControl/>
        <w:suppressLineNumbers w:val="0"/>
      </w:pPr>
      <w:r>
        <w:t>✅ Generate Reports</w:t>
      </w:r>
    </w:p>
    <w:p w14:paraId="4C3399AF">
      <w:pPr>
        <w:pStyle w:val="35"/>
        <w:keepNext w:val="0"/>
        <w:keepLines w:val="0"/>
        <w:widowControl/>
        <w:suppressLineNumbers w:val="0"/>
      </w:pPr>
      <w:r>
        <w:t>✅ Configure System Settings</w:t>
      </w:r>
    </w:p>
    <w:p w14:paraId="3F4C7A30">
      <w:pPr>
        <w:keepNext w:val="0"/>
        <w:keepLines w:val="0"/>
        <w:widowControl/>
        <w:suppressLineNumbers w:val="0"/>
      </w:pPr>
      <w:r>
        <w:pict>
          <v:rect id="_x0000_i1222" o:spt="1" style="height:1.5pt;width:432pt;" fillcolor="#A0A0A0" filled="t" stroked="f" coordsize="21600,21600" o:hr="t" o:hrstd="t" o:hralign="center">
            <v:path/>
            <v:fill on="t" focussize="0,0"/>
            <v:stroke on="f"/>
            <v:imagedata o:title=""/>
            <o:lock v:ext="edit"/>
            <w10:wrap type="none"/>
            <w10:anchorlock/>
          </v:rect>
        </w:pict>
      </w:r>
    </w:p>
    <w:p w14:paraId="57E9BE88">
      <w:pPr>
        <w:pStyle w:val="3"/>
        <w:keepNext w:val="0"/>
        <w:keepLines w:val="0"/>
        <w:widowControl/>
        <w:suppressLineNumbers w:val="0"/>
      </w:pPr>
      <w:r>
        <w:t>Cannot Do</w:t>
      </w:r>
    </w:p>
    <w:p w14:paraId="0750A031">
      <w:pPr>
        <w:pStyle w:val="35"/>
        <w:keepNext w:val="0"/>
        <w:keepLines w:val="0"/>
        <w:widowControl/>
        <w:suppressLineNumbers w:val="0"/>
      </w:pPr>
      <w:r>
        <w:t>❌ Cannot edit Hospital Biomedical Engineer profiles directly (except through user management)</w:t>
      </w:r>
    </w:p>
    <w:p w14:paraId="41930EEC">
      <w:pPr>
        <w:pStyle w:val="35"/>
        <w:keepNext w:val="0"/>
        <w:keepLines w:val="0"/>
        <w:widowControl/>
        <w:suppressLineNumbers w:val="0"/>
      </w:pPr>
      <w:r>
        <w:t>❌ Cannot edit repair records after a case has been closed (unless reopened)</w:t>
      </w:r>
    </w:p>
    <w:p w14:paraId="0489EA94">
      <w:pPr>
        <w:keepNext w:val="0"/>
        <w:keepLines w:val="0"/>
        <w:widowControl/>
        <w:suppressLineNumbers w:val="0"/>
      </w:pPr>
      <w:r>
        <w:pict>
          <v:rect id="_x0000_i1223" o:spt="1" style="height:1.5pt;width:432pt;" fillcolor="#A0A0A0" filled="t" stroked="f" coordsize="21600,21600" o:hr="t" o:hrstd="t" o:hralign="center">
            <v:path/>
            <v:fill on="t" focussize="0,0"/>
            <v:stroke on="f"/>
            <v:imagedata o:title=""/>
            <o:lock v:ext="edit"/>
            <w10:wrap type="none"/>
            <w10:anchorlock/>
          </v:rect>
        </w:pict>
      </w:r>
    </w:p>
    <w:p w14:paraId="26FC0710">
      <w:pPr>
        <w:pStyle w:val="2"/>
        <w:keepNext w:val="0"/>
        <w:keepLines w:val="0"/>
        <w:widowControl/>
        <w:suppressLineNumbers w:val="0"/>
      </w:pPr>
      <w:r>
        <w:t>Notifications</w:t>
      </w:r>
    </w:p>
    <w:p w14:paraId="4B935523">
      <w:pPr>
        <w:pStyle w:val="35"/>
        <w:keepNext w:val="0"/>
        <w:keepLines w:val="0"/>
        <w:widowControl/>
        <w:suppressLineNumbers w:val="0"/>
      </w:pPr>
      <w:r>
        <w:t>The Super Administrator receives notifications for:</w:t>
      </w:r>
    </w:p>
    <w:p w14:paraId="177277A1">
      <w:pPr>
        <w:pStyle w:val="4"/>
        <w:keepNext w:val="0"/>
        <w:keepLines w:val="0"/>
        <w:widowControl/>
        <w:suppressLineNumbers w:val="0"/>
      </w:pPr>
      <w:r>
        <w:t>Error Notifications</w:t>
      </w:r>
    </w:p>
    <w:p w14:paraId="6E82AF2E">
      <w:pPr>
        <w:keepNext w:val="0"/>
        <w:keepLines w:val="0"/>
        <w:widowControl/>
        <w:numPr>
          <w:ilvl w:val="0"/>
          <w:numId w:val="8"/>
        </w:numPr>
        <w:suppressLineNumbers w:val="0"/>
        <w:spacing w:before="0" w:beforeAutospacing="1" w:after="0" w:afterAutospacing="1"/>
        <w:ind w:left="1440" w:hanging="360"/>
      </w:pPr>
    </w:p>
    <w:p w14:paraId="1A7539C3">
      <w:pPr>
        <w:pStyle w:val="35"/>
        <w:keepNext w:val="0"/>
        <w:keepLines w:val="0"/>
        <w:widowControl/>
        <w:suppressLineNumbers w:val="0"/>
        <w:ind w:left="720"/>
      </w:pPr>
      <w:r>
        <w:t>New Error Reported</w:t>
      </w:r>
    </w:p>
    <w:p w14:paraId="287AFCD0">
      <w:pPr>
        <w:keepNext w:val="0"/>
        <w:keepLines w:val="0"/>
        <w:widowControl/>
        <w:numPr>
          <w:ilvl w:val="0"/>
          <w:numId w:val="8"/>
        </w:numPr>
        <w:suppressLineNumbers w:val="0"/>
        <w:spacing w:before="0" w:beforeAutospacing="1" w:after="0" w:afterAutospacing="1"/>
        <w:ind w:left="1440" w:hanging="360"/>
      </w:pPr>
    </w:p>
    <w:p w14:paraId="420A7092">
      <w:pPr>
        <w:keepNext w:val="0"/>
        <w:keepLines w:val="0"/>
        <w:widowControl/>
        <w:numPr>
          <w:ilvl w:val="0"/>
          <w:numId w:val="8"/>
        </w:numPr>
        <w:suppressLineNumbers w:val="0"/>
        <w:spacing w:before="0" w:beforeAutospacing="1" w:after="0" w:afterAutospacing="1"/>
        <w:ind w:left="1440" w:hanging="360"/>
      </w:pPr>
    </w:p>
    <w:p w14:paraId="4EA952B0">
      <w:pPr>
        <w:pStyle w:val="35"/>
        <w:keepNext w:val="0"/>
        <w:keepLines w:val="0"/>
        <w:widowControl/>
        <w:suppressLineNumbers w:val="0"/>
        <w:ind w:left="720"/>
      </w:pPr>
      <w:r>
        <w:t>Critical Error Reported</w:t>
      </w:r>
    </w:p>
    <w:p w14:paraId="4CC93FC1">
      <w:pPr>
        <w:keepNext w:val="0"/>
        <w:keepLines w:val="0"/>
        <w:widowControl/>
        <w:numPr>
          <w:ilvl w:val="0"/>
          <w:numId w:val="8"/>
        </w:numPr>
        <w:suppressLineNumbers w:val="0"/>
        <w:spacing w:before="0" w:beforeAutospacing="1" w:after="0" w:afterAutospacing="1"/>
        <w:ind w:left="1440" w:hanging="360"/>
      </w:pPr>
    </w:p>
    <w:p w14:paraId="34292E3E">
      <w:pPr>
        <w:keepNext w:val="0"/>
        <w:keepLines w:val="0"/>
        <w:widowControl/>
        <w:suppressLineNumbers w:val="0"/>
      </w:pPr>
      <w:r>
        <w:pict>
          <v:rect id="_x0000_i1224" o:spt="1" style="height:1.5pt;width:432pt;" fillcolor="#A0A0A0" filled="t" stroked="f" coordsize="21600,21600" o:hr="t" o:hrstd="t" o:hralign="center">
            <v:path/>
            <v:fill on="t" focussize="0,0"/>
            <v:stroke on="f"/>
            <v:imagedata o:title=""/>
            <o:lock v:ext="edit"/>
            <w10:wrap type="none"/>
            <w10:anchorlock/>
          </v:rect>
        </w:pict>
      </w:r>
    </w:p>
    <w:p w14:paraId="4A293E4F">
      <w:pPr>
        <w:pStyle w:val="4"/>
        <w:keepNext w:val="0"/>
        <w:keepLines w:val="0"/>
        <w:widowControl/>
        <w:suppressLineNumbers w:val="0"/>
      </w:pPr>
      <w:r>
        <w:t>Repair Notifications</w:t>
      </w:r>
    </w:p>
    <w:p w14:paraId="43C9B7DA">
      <w:pPr>
        <w:keepNext w:val="0"/>
        <w:keepLines w:val="0"/>
        <w:widowControl/>
        <w:numPr>
          <w:ilvl w:val="0"/>
          <w:numId w:val="9"/>
        </w:numPr>
        <w:suppressLineNumbers w:val="0"/>
        <w:spacing w:before="0" w:beforeAutospacing="1" w:after="0" w:afterAutospacing="1"/>
        <w:ind w:left="1440" w:hanging="360"/>
      </w:pPr>
    </w:p>
    <w:p w14:paraId="36C3B0D3">
      <w:pPr>
        <w:pStyle w:val="35"/>
        <w:keepNext w:val="0"/>
        <w:keepLines w:val="0"/>
        <w:widowControl/>
        <w:suppressLineNumbers w:val="0"/>
        <w:ind w:left="720"/>
      </w:pPr>
      <w:r>
        <w:t>Repair Accepted</w:t>
      </w:r>
    </w:p>
    <w:p w14:paraId="59754B16">
      <w:pPr>
        <w:keepNext w:val="0"/>
        <w:keepLines w:val="0"/>
        <w:widowControl/>
        <w:numPr>
          <w:ilvl w:val="0"/>
          <w:numId w:val="9"/>
        </w:numPr>
        <w:suppressLineNumbers w:val="0"/>
        <w:spacing w:before="0" w:beforeAutospacing="1" w:after="0" w:afterAutospacing="1"/>
        <w:ind w:left="1440" w:hanging="360"/>
      </w:pPr>
    </w:p>
    <w:p w14:paraId="6311BA47">
      <w:pPr>
        <w:keepNext w:val="0"/>
        <w:keepLines w:val="0"/>
        <w:widowControl/>
        <w:numPr>
          <w:ilvl w:val="0"/>
          <w:numId w:val="9"/>
        </w:numPr>
        <w:suppressLineNumbers w:val="0"/>
        <w:spacing w:before="0" w:beforeAutospacing="1" w:after="0" w:afterAutospacing="1"/>
        <w:ind w:left="1440" w:hanging="360"/>
      </w:pPr>
    </w:p>
    <w:p w14:paraId="2CBBA1BB">
      <w:pPr>
        <w:pStyle w:val="35"/>
        <w:keepNext w:val="0"/>
        <w:keepLines w:val="0"/>
        <w:widowControl/>
        <w:suppressLineNumbers w:val="0"/>
        <w:ind w:left="720"/>
      </w:pPr>
      <w:r>
        <w:t>Repair Started</w:t>
      </w:r>
    </w:p>
    <w:p w14:paraId="15FE1C32">
      <w:pPr>
        <w:keepNext w:val="0"/>
        <w:keepLines w:val="0"/>
        <w:widowControl/>
        <w:numPr>
          <w:ilvl w:val="0"/>
          <w:numId w:val="9"/>
        </w:numPr>
        <w:suppressLineNumbers w:val="0"/>
        <w:spacing w:before="0" w:beforeAutospacing="1" w:after="0" w:afterAutospacing="1"/>
        <w:ind w:left="1440" w:hanging="360"/>
      </w:pPr>
    </w:p>
    <w:p w14:paraId="1AC1721D">
      <w:pPr>
        <w:keepNext w:val="0"/>
        <w:keepLines w:val="0"/>
        <w:widowControl/>
        <w:numPr>
          <w:ilvl w:val="0"/>
          <w:numId w:val="9"/>
        </w:numPr>
        <w:suppressLineNumbers w:val="0"/>
        <w:spacing w:before="0" w:beforeAutospacing="1" w:after="0" w:afterAutospacing="1"/>
        <w:ind w:left="1440" w:hanging="360"/>
      </w:pPr>
    </w:p>
    <w:p w14:paraId="738CAD8E">
      <w:pPr>
        <w:pStyle w:val="35"/>
        <w:keepNext w:val="0"/>
        <w:keepLines w:val="0"/>
        <w:widowControl/>
        <w:suppressLineNumbers w:val="0"/>
        <w:ind w:left="720"/>
      </w:pPr>
      <w:r>
        <w:t>Repair Updated</w:t>
      </w:r>
    </w:p>
    <w:p w14:paraId="58EA9EB2">
      <w:pPr>
        <w:keepNext w:val="0"/>
        <w:keepLines w:val="0"/>
        <w:widowControl/>
        <w:numPr>
          <w:ilvl w:val="0"/>
          <w:numId w:val="9"/>
        </w:numPr>
        <w:suppressLineNumbers w:val="0"/>
        <w:spacing w:before="0" w:beforeAutospacing="1" w:after="0" w:afterAutospacing="1"/>
        <w:ind w:left="1440" w:hanging="360"/>
      </w:pPr>
    </w:p>
    <w:p w14:paraId="573D0EC5">
      <w:pPr>
        <w:keepNext w:val="0"/>
        <w:keepLines w:val="0"/>
        <w:widowControl/>
        <w:numPr>
          <w:ilvl w:val="0"/>
          <w:numId w:val="9"/>
        </w:numPr>
        <w:suppressLineNumbers w:val="0"/>
        <w:spacing w:before="0" w:beforeAutospacing="1" w:after="0" w:afterAutospacing="1"/>
        <w:ind w:left="1440" w:hanging="360"/>
      </w:pPr>
    </w:p>
    <w:p w14:paraId="67126018">
      <w:pPr>
        <w:pStyle w:val="35"/>
        <w:keepNext w:val="0"/>
        <w:keepLines w:val="0"/>
        <w:widowControl/>
        <w:suppressLineNumbers w:val="0"/>
        <w:ind w:left="720"/>
      </w:pPr>
      <w:r>
        <w:t>Repair Completed</w:t>
      </w:r>
    </w:p>
    <w:p w14:paraId="47BED34F">
      <w:pPr>
        <w:keepNext w:val="0"/>
        <w:keepLines w:val="0"/>
        <w:widowControl/>
        <w:numPr>
          <w:ilvl w:val="0"/>
          <w:numId w:val="9"/>
        </w:numPr>
        <w:suppressLineNumbers w:val="0"/>
        <w:spacing w:before="0" w:beforeAutospacing="1" w:after="0" w:afterAutospacing="1"/>
        <w:ind w:left="1440" w:hanging="360"/>
      </w:pPr>
    </w:p>
    <w:p w14:paraId="6983BEE4">
      <w:pPr>
        <w:keepNext w:val="0"/>
        <w:keepLines w:val="0"/>
        <w:widowControl/>
        <w:suppressLineNumbers w:val="0"/>
      </w:pPr>
      <w:r>
        <w:pict>
          <v:rect id="_x0000_i1225" o:spt="1" style="height:1.5pt;width:432pt;" fillcolor="#A0A0A0" filled="t" stroked="f" coordsize="21600,21600" o:hr="t" o:hrstd="t" o:hralign="center">
            <v:path/>
            <v:fill on="t" focussize="0,0"/>
            <v:stroke on="f"/>
            <v:imagedata o:title=""/>
            <o:lock v:ext="edit"/>
            <w10:wrap type="none"/>
            <w10:anchorlock/>
          </v:rect>
        </w:pict>
      </w:r>
    </w:p>
    <w:p w14:paraId="3030CB93">
      <w:pPr>
        <w:pStyle w:val="4"/>
        <w:keepNext w:val="0"/>
        <w:keepLines w:val="0"/>
        <w:widowControl/>
        <w:suppressLineNumbers w:val="0"/>
      </w:pPr>
      <w:r>
        <w:t>Purchase Notifications</w:t>
      </w:r>
    </w:p>
    <w:p w14:paraId="0BFB1B7D">
      <w:pPr>
        <w:keepNext w:val="0"/>
        <w:keepLines w:val="0"/>
        <w:widowControl/>
        <w:numPr>
          <w:ilvl w:val="0"/>
          <w:numId w:val="10"/>
        </w:numPr>
        <w:suppressLineNumbers w:val="0"/>
        <w:spacing w:before="0" w:beforeAutospacing="1" w:after="0" w:afterAutospacing="1"/>
        <w:ind w:left="1440" w:hanging="360"/>
      </w:pPr>
    </w:p>
    <w:p w14:paraId="11648D16">
      <w:pPr>
        <w:pStyle w:val="35"/>
        <w:keepNext w:val="0"/>
        <w:keepLines w:val="0"/>
        <w:widowControl/>
        <w:suppressLineNumbers w:val="0"/>
        <w:ind w:left="720"/>
      </w:pPr>
      <w:r>
        <w:t>Purchase Request Submitted</w:t>
      </w:r>
    </w:p>
    <w:p w14:paraId="3B6FCBA3">
      <w:pPr>
        <w:keepNext w:val="0"/>
        <w:keepLines w:val="0"/>
        <w:widowControl/>
        <w:numPr>
          <w:ilvl w:val="0"/>
          <w:numId w:val="10"/>
        </w:numPr>
        <w:suppressLineNumbers w:val="0"/>
        <w:spacing w:before="0" w:beforeAutospacing="1" w:after="0" w:afterAutospacing="1"/>
        <w:ind w:left="1440" w:hanging="360"/>
      </w:pPr>
    </w:p>
    <w:p w14:paraId="246394BE">
      <w:pPr>
        <w:keepNext w:val="0"/>
        <w:keepLines w:val="0"/>
        <w:widowControl/>
        <w:numPr>
          <w:ilvl w:val="0"/>
          <w:numId w:val="10"/>
        </w:numPr>
        <w:suppressLineNumbers w:val="0"/>
        <w:spacing w:before="0" w:beforeAutospacing="1" w:after="0" w:afterAutospacing="1"/>
        <w:ind w:left="1440" w:hanging="360"/>
      </w:pPr>
    </w:p>
    <w:p w14:paraId="2CEDA0E0">
      <w:pPr>
        <w:pStyle w:val="35"/>
        <w:keepNext w:val="0"/>
        <w:keepLines w:val="0"/>
        <w:widowControl/>
        <w:suppressLineNumbers w:val="0"/>
        <w:ind w:left="720"/>
      </w:pPr>
      <w:r>
        <w:t>Purchase Request Approved</w:t>
      </w:r>
    </w:p>
    <w:p w14:paraId="350628BB">
      <w:pPr>
        <w:keepNext w:val="0"/>
        <w:keepLines w:val="0"/>
        <w:widowControl/>
        <w:numPr>
          <w:ilvl w:val="0"/>
          <w:numId w:val="10"/>
        </w:numPr>
        <w:suppressLineNumbers w:val="0"/>
        <w:spacing w:before="0" w:beforeAutospacing="1" w:after="0" w:afterAutospacing="1"/>
        <w:ind w:left="1440" w:hanging="360"/>
      </w:pPr>
    </w:p>
    <w:p w14:paraId="63FD68AA">
      <w:pPr>
        <w:keepNext w:val="0"/>
        <w:keepLines w:val="0"/>
        <w:widowControl/>
        <w:numPr>
          <w:ilvl w:val="0"/>
          <w:numId w:val="10"/>
        </w:numPr>
        <w:suppressLineNumbers w:val="0"/>
        <w:spacing w:before="0" w:beforeAutospacing="1" w:after="0" w:afterAutospacing="1"/>
        <w:ind w:left="1440" w:hanging="360"/>
      </w:pPr>
    </w:p>
    <w:p w14:paraId="6A30AC7D">
      <w:pPr>
        <w:pStyle w:val="35"/>
        <w:keepNext w:val="0"/>
        <w:keepLines w:val="0"/>
        <w:widowControl/>
        <w:suppressLineNumbers w:val="0"/>
        <w:ind w:left="720"/>
      </w:pPr>
      <w:r>
        <w:t>Purchase Request Rejected</w:t>
      </w:r>
    </w:p>
    <w:p w14:paraId="33B57B8A">
      <w:pPr>
        <w:keepNext w:val="0"/>
        <w:keepLines w:val="0"/>
        <w:widowControl/>
        <w:numPr>
          <w:ilvl w:val="0"/>
          <w:numId w:val="10"/>
        </w:numPr>
        <w:suppressLineNumbers w:val="0"/>
        <w:spacing w:before="0" w:beforeAutospacing="1" w:after="0" w:afterAutospacing="1"/>
        <w:ind w:left="1440" w:hanging="360"/>
      </w:pPr>
    </w:p>
    <w:p w14:paraId="10EEC37D">
      <w:pPr>
        <w:keepNext w:val="0"/>
        <w:keepLines w:val="0"/>
        <w:widowControl/>
        <w:suppressLineNumbers w:val="0"/>
      </w:pPr>
      <w:r>
        <w:pict>
          <v:rect id="_x0000_i1226" o:spt="1" style="height:1.5pt;width:432pt;" fillcolor="#A0A0A0" filled="t" stroked="f" coordsize="21600,21600" o:hr="t" o:hrstd="t" o:hralign="center">
            <v:path/>
            <v:fill on="t" focussize="0,0"/>
            <v:stroke on="f"/>
            <v:imagedata o:title=""/>
            <o:lock v:ext="edit"/>
            <w10:wrap type="none"/>
            <w10:anchorlock/>
          </v:rect>
        </w:pict>
      </w:r>
    </w:p>
    <w:p w14:paraId="08C03096">
      <w:pPr>
        <w:pStyle w:val="4"/>
        <w:keepNext w:val="0"/>
        <w:keepLines w:val="0"/>
        <w:widowControl/>
        <w:suppressLineNumbers w:val="0"/>
      </w:pPr>
      <w:r>
        <w:t>System Notifications</w:t>
      </w:r>
    </w:p>
    <w:p w14:paraId="2C9F7899">
      <w:pPr>
        <w:keepNext w:val="0"/>
        <w:keepLines w:val="0"/>
        <w:widowControl/>
        <w:numPr>
          <w:ilvl w:val="0"/>
          <w:numId w:val="11"/>
        </w:numPr>
        <w:suppressLineNumbers w:val="0"/>
        <w:spacing w:before="0" w:beforeAutospacing="1" w:after="0" w:afterAutospacing="1"/>
        <w:ind w:left="1440" w:hanging="360"/>
      </w:pPr>
    </w:p>
    <w:p w14:paraId="40BF7BD1">
      <w:pPr>
        <w:pStyle w:val="35"/>
        <w:keepNext w:val="0"/>
        <w:keepLines w:val="0"/>
        <w:widowControl/>
        <w:suppressLineNumbers w:val="0"/>
        <w:ind w:left="720"/>
      </w:pPr>
      <w:r>
        <w:t>Knowledge Base Updated</w:t>
      </w:r>
    </w:p>
    <w:p w14:paraId="69CF45E6">
      <w:pPr>
        <w:keepNext w:val="0"/>
        <w:keepLines w:val="0"/>
        <w:widowControl/>
        <w:numPr>
          <w:ilvl w:val="0"/>
          <w:numId w:val="11"/>
        </w:numPr>
        <w:suppressLineNumbers w:val="0"/>
        <w:spacing w:before="0" w:beforeAutospacing="1" w:after="0" w:afterAutospacing="1"/>
        <w:ind w:left="1440" w:hanging="360"/>
      </w:pPr>
    </w:p>
    <w:p w14:paraId="0E56FF2E">
      <w:pPr>
        <w:keepNext w:val="0"/>
        <w:keepLines w:val="0"/>
        <w:widowControl/>
        <w:numPr>
          <w:ilvl w:val="0"/>
          <w:numId w:val="11"/>
        </w:numPr>
        <w:suppressLineNumbers w:val="0"/>
        <w:spacing w:before="0" w:beforeAutospacing="1" w:after="0" w:afterAutospacing="1"/>
        <w:ind w:left="1440" w:hanging="360"/>
      </w:pPr>
    </w:p>
    <w:p w14:paraId="64C0EB08">
      <w:pPr>
        <w:pStyle w:val="35"/>
        <w:keepNext w:val="0"/>
        <w:keepLines w:val="0"/>
        <w:widowControl/>
        <w:suppressLineNumbers w:val="0"/>
        <w:ind w:left="720"/>
      </w:pPr>
      <w:r>
        <w:t>Critical Equipment Down</w:t>
      </w:r>
    </w:p>
    <w:p w14:paraId="2D1F30BA">
      <w:pPr>
        <w:keepNext w:val="0"/>
        <w:keepLines w:val="0"/>
        <w:widowControl/>
        <w:numPr>
          <w:ilvl w:val="0"/>
          <w:numId w:val="11"/>
        </w:numPr>
        <w:suppressLineNumbers w:val="0"/>
        <w:spacing w:before="0" w:beforeAutospacing="1" w:after="0" w:afterAutospacing="1"/>
        <w:ind w:left="1440" w:hanging="360"/>
      </w:pPr>
    </w:p>
    <w:p w14:paraId="7B22740F">
      <w:pPr>
        <w:keepNext w:val="0"/>
        <w:keepLines w:val="0"/>
        <w:widowControl/>
        <w:numPr>
          <w:ilvl w:val="0"/>
          <w:numId w:val="11"/>
        </w:numPr>
        <w:suppressLineNumbers w:val="0"/>
        <w:spacing w:before="0" w:beforeAutospacing="1" w:after="0" w:afterAutospacing="1"/>
        <w:ind w:left="1440" w:hanging="360"/>
      </w:pPr>
    </w:p>
    <w:p w14:paraId="3295C927">
      <w:pPr>
        <w:pStyle w:val="35"/>
        <w:keepNext w:val="0"/>
        <w:keepLines w:val="0"/>
        <w:widowControl/>
        <w:suppressLineNumbers w:val="0"/>
        <w:ind w:left="720"/>
      </w:pPr>
      <w:r>
        <w:t>Overdue Repairs</w:t>
      </w:r>
    </w:p>
    <w:p w14:paraId="04B1FD90">
      <w:pPr>
        <w:keepNext w:val="0"/>
        <w:keepLines w:val="0"/>
        <w:widowControl/>
        <w:numPr>
          <w:ilvl w:val="0"/>
          <w:numId w:val="11"/>
        </w:numPr>
        <w:suppressLineNumbers w:val="0"/>
        <w:spacing w:before="0" w:beforeAutospacing="1" w:after="0" w:afterAutospacing="1"/>
        <w:ind w:left="1440" w:hanging="360"/>
      </w:pPr>
    </w:p>
    <w:p w14:paraId="7A429753">
      <w:pPr>
        <w:keepNext w:val="0"/>
        <w:keepLines w:val="0"/>
        <w:widowControl/>
        <w:suppressLineNumbers w:val="0"/>
      </w:pPr>
      <w:r>
        <w:pict>
          <v:rect id="_x0000_i1227" o:spt="1" style="height:1.5pt;width:432pt;" fillcolor="#A0A0A0" filled="t" stroked="f" coordsize="21600,21600" o:hr="t" o:hrstd="t" o:hralign="center">
            <v:path/>
            <v:fill on="t" focussize="0,0"/>
            <v:stroke on="f"/>
            <v:imagedata o:title=""/>
            <o:lock v:ext="edit"/>
            <w10:wrap type="none"/>
            <w10:anchorlock/>
          </v:rect>
        </w:pict>
      </w:r>
    </w:p>
    <w:p w14:paraId="2696D98D">
      <w:pPr>
        <w:pStyle w:val="2"/>
        <w:keepNext w:val="0"/>
        <w:keepLines w:val="0"/>
        <w:widowControl/>
        <w:suppressLineNumbers w:val="0"/>
      </w:pPr>
      <w:r>
        <w:t>Error Management Workflow</w:t>
      </w:r>
    </w:p>
    <w:p w14:paraId="7E659D65">
      <w:pPr>
        <w:pStyle w:val="21"/>
        <w:keepNext w:val="0"/>
        <w:keepLines w:val="0"/>
        <w:widowControl/>
        <w:suppressLineNumbers w:val="0"/>
        <w:rPr>
          <w:rStyle w:val="20"/>
        </w:rPr>
      </w:pPr>
      <w:r>
        <w:rPr>
          <w:rStyle w:val="20"/>
        </w:rPr>
        <w:t>Hospital Biomedical Engineer</w:t>
      </w:r>
    </w:p>
    <w:p w14:paraId="761EF0B2">
      <w:pPr>
        <w:pStyle w:val="21"/>
        <w:keepNext w:val="0"/>
        <w:keepLines w:val="0"/>
        <w:widowControl/>
        <w:suppressLineNumbers w:val="0"/>
        <w:rPr>
          <w:rStyle w:val="20"/>
        </w:rPr>
      </w:pPr>
    </w:p>
    <w:p w14:paraId="35533E4B">
      <w:pPr>
        <w:pStyle w:val="21"/>
        <w:keepNext w:val="0"/>
        <w:keepLines w:val="0"/>
        <w:widowControl/>
        <w:suppressLineNumbers w:val="0"/>
        <w:rPr>
          <w:rStyle w:val="20"/>
        </w:rPr>
      </w:pPr>
      <w:r>
        <w:rPr>
          <w:rStyle w:val="20"/>
        </w:rPr>
        <w:t>↓</w:t>
      </w:r>
    </w:p>
    <w:p w14:paraId="4ADC815B">
      <w:pPr>
        <w:pStyle w:val="21"/>
        <w:keepNext w:val="0"/>
        <w:keepLines w:val="0"/>
        <w:widowControl/>
        <w:suppressLineNumbers w:val="0"/>
        <w:rPr>
          <w:rStyle w:val="20"/>
        </w:rPr>
      </w:pPr>
    </w:p>
    <w:p w14:paraId="7D003658">
      <w:pPr>
        <w:pStyle w:val="21"/>
        <w:keepNext w:val="0"/>
        <w:keepLines w:val="0"/>
        <w:widowControl/>
        <w:suppressLineNumbers w:val="0"/>
        <w:rPr>
          <w:rStyle w:val="20"/>
        </w:rPr>
      </w:pPr>
      <w:r>
        <w:rPr>
          <w:rStyle w:val="20"/>
        </w:rPr>
        <w:t>Report Equipment Error</w:t>
      </w:r>
    </w:p>
    <w:p w14:paraId="4BAFF843">
      <w:pPr>
        <w:pStyle w:val="21"/>
        <w:keepNext w:val="0"/>
        <w:keepLines w:val="0"/>
        <w:widowControl/>
        <w:suppressLineNumbers w:val="0"/>
        <w:rPr>
          <w:rStyle w:val="20"/>
        </w:rPr>
      </w:pPr>
    </w:p>
    <w:p w14:paraId="27B40330">
      <w:pPr>
        <w:pStyle w:val="21"/>
        <w:keepNext w:val="0"/>
        <w:keepLines w:val="0"/>
        <w:widowControl/>
        <w:suppressLineNumbers w:val="0"/>
        <w:rPr>
          <w:rStyle w:val="20"/>
        </w:rPr>
      </w:pPr>
      <w:r>
        <w:rPr>
          <w:rStyle w:val="20"/>
        </w:rPr>
        <w:t>↓</w:t>
      </w:r>
    </w:p>
    <w:p w14:paraId="52C9BC93">
      <w:pPr>
        <w:pStyle w:val="21"/>
        <w:keepNext w:val="0"/>
        <w:keepLines w:val="0"/>
        <w:widowControl/>
        <w:suppressLineNumbers w:val="0"/>
        <w:rPr>
          <w:rStyle w:val="20"/>
        </w:rPr>
      </w:pPr>
    </w:p>
    <w:p w14:paraId="6B46B631">
      <w:pPr>
        <w:pStyle w:val="21"/>
        <w:keepNext w:val="0"/>
        <w:keepLines w:val="0"/>
        <w:widowControl/>
        <w:suppressLineNumbers w:val="0"/>
        <w:rPr>
          <w:rStyle w:val="20"/>
        </w:rPr>
      </w:pPr>
      <w:r>
        <w:rPr>
          <w:rStyle w:val="20"/>
        </w:rPr>
        <w:t>Notification → Super Administrator</w:t>
      </w:r>
    </w:p>
    <w:p w14:paraId="01478B0F">
      <w:pPr>
        <w:pStyle w:val="21"/>
        <w:keepNext w:val="0"/>
        <w:keepLines w:val="0"/>
        <w:widowControl/>
        <w:suppressLineNumbers w:val="0"/>
        <w:rPr>
          <w:rStyle w:val="20"/>
        </w:rPr>
      </w:pPr>
    </w:p>
    <w:p w14:paraId="21D2844A">
      <w:pPr>
        <w:pStyle w:val="21"/>
        <w:keepNext w:val="0"/>
        <w:keepLines w:val="0"/>
        <w:widowControl/>
        <w:suppressLineNumbers w:val="0"/>
        <w:rPr>
          <w:rStyle w:val="20"/>
        </w:rPr>
      </w:pPr>
      <w:r>
        <w:rPr>
          <w:rStyle w:val="20"/>
        </w:rPr>
        <w:t>↓</w:t>
      </w:r>
    </w:p>
    <w:p w14:paraId="68ECD54A">
      <w:pPr>
        <w:pStyle w:val="21"/>
        <w:keepNext w:val="0"/>
        <w:keepLines w:val="0"/>
        <w:widowControl/>
        <w:suppressLineNumbers w:val="0"/>
        <w:rPr>
          <w:rStyle w:val="20"/>
        </w:rPr>
      </w:pPr>
    </w:p>
    <w:p w14:paraId="113F64CE">
      <w:pPr>
        <w:pStyle w:val="21"/>
        <w:keepNext w:val="0"/>
        <w:keepLines w:val="0"/>
        <w:widowControl/>
        <w:suppressLineNumbers w:val="0"/>
        <w:rPr>
          <w:rStyle w:val="20"/>
        </w:rPr>
      </w:pPr>
      <w:r>
        <w:rPr>
          <w:rStyle w:val="20"/>
        </w:rPr>
        <w:t>Error Appears in Error Management</w:t>
      </w:r>
    </w:p>
    <w:p w14:paraId="3D8FA90D">
      <w:pPr>
        <w:pStyle w:val="21"/>
        <w:keepNext w:val="0"/>
        <w:keepLines w:val="0"/>
        <w:widowControl/>
        <w:suppressLineNumbers w:val="0"/>
        <w:rPr>
          <w:rStyle w:val="20"/>
        </w:rPr>
      </w:pPr>
    </w:p>
    <w:p w14:paraId="4BF30CE1">
      <w:pPr>
        <w:pStyle w:val="21"/>
        <w:keepNext w:val="0"/>
        <w:keepLines w:val="0"/>
        <w:widowControl/>
        <w:suppressLineNumbers w:val="0"/>
        <w:rPr>
          <w:rStyle w:val="20"/>
        </w:rPr>
      </w:pPr>
      <w:r>
        <w:rPr>
          <w:rStyle w:val="20"/>
        </w:rPr>
        <w:t>↓</w:t>
      </w:r>
    </w:p>
    <w:p w14:paraId="0D0D55E6">
      <w:pPr>
        <w:pStyle w:val="21"/>
        <w:keepNext w:val="0"/>
        <w:keepLines w:val="0"/>
        <w:widowControl/>
        <w:suppressLineNumbers w:val="0"/>
        <w:rPr>
          <w:rStyle w:val="20"/>
        </w:rPr>
      </w:pPr>
    </w:p>
    <w:p w14:paraId="4B9BA907">
      <w:pPr>
        <w:pStyle w:val="21"/>
        <w:keepNext w:val="0"/>
        <w:keepLines w:val="0"/>
        <w:widowControl/>
        <w:suppressLineNumbers w:val="0"/>
        <w:rPr>
          <w:rStyle w:val="20"/>
        </w:rPr>
      </w:pPr>
      <w:r>
        <w:rPr>
          <w:rStyle w:val="20"/>
        </w:rPr>
        <w:t>Review Error</w:t>
      </w:r>
    </w:p>
    <w:p w14:paraId="3BD8F5A5">
      <w:pPr>
        <w:pStyle w:val="21"/>
        <w:keepNext w:val="0"/>
        <w:keepLines w:val="0"/>
        <w:widowControl/>
        <w:suppressLineNumbers w:val="0"/>
        <w:rPr>
          <w:rStyle w:val="20"/>
        </w:rPr>
      </w:pPr>
    </w:p>
    <w:p w14:paraId="30F3B574">
      <w:pPr>
        <w:pStyle w:val="21"/>
        <w:keepNext w:val="0"/>
        <w:keepLines w:val="0"/>
        <w:widowControl/>
        <w:suppressLineNumbers w:val="0"/>
        <w:rPr>
          <w:rStyle w:val="20"/>
        </w:rPr>
      </w:pPr>
      <w:r>
        <w:rPr>
          <w:rStyle w:val="20"/>
        </w:rPr>
        <w:t>↓</w:t>
      </w:r>
    </w:p>
    <w:p w14:paraId="23E7843C">
      <w:pPr>
        <w:pStyle w:val="21"/>
        <w:keepNext w:val="0"/>
        <w:keepLines w:val="0"/>
        <w:widowControl/>
        <w:suppressLineNumbers w:val="0"/>
        <w:rPr>
          <w:rStyle w:val="20"/>
        </w:rPr>
      </w:pPr>
    </w:p>
    <w:p w14:paraId="114BA4CA">
      <w:pPr>
        <w:pStyle w:val="21"/>
        <w:keepNext w:val="0"/>
        <w:keepLines w:val="0"/>
        <w:widowControl/>
        <w:suppressLineNumbers w:val="0"/>
        <w:rPr>
          <w:rStyle w:val="20"/>
        </w:rPr>
      </w:pPr>
      <w:r>
        <w:rPr>
          <w:rStyle w:val="20"/>
        </w:rPr>
        <w:t>Assign Central Biomedical Engineer</w:t>
      </w:r>
    </w:p>
    <w:p w14:paraId="6E841875">
      <w:pPr>
        <w:pStyle w:val="21"/>
        <w:keepNext w:val="0"/>
        <w:keepLines w:val="0"/>
        <w:widowControl/>
        <w:suppressLineNumbers w:val="0"/>
        <w:rPr>
          <w:rStyle w:val="20"/>
        </w:rPr>
      </w:pPr>
    </w:p>
    <w:p w14:paraId="4BE1B293">
      <w:pPr>
        <w:pStyle w:val="21"/>
        <w:keepNext w:val="0"/>
        <w:keepLines w:val="0"/>
        <w:widowControl/>
        <w:suppressLineNumbers w:val="0"/>
        <w:rPr>
          <w:rStyle w:val="20"/>
        </w:rPr>
      </w:pPr>
      <w:r>
        <w:rPr>
          <w:rStyle w:val="20"/>
        </w:rPr>
        <w:t>↓</w:t>
      </w:r>
    </w:p>
    <w:p w14:paraId="237DA3E8">
      <w:pPr>
        <w:pStyle w:val="21"/>
        <w:keepNext w:val="0"/>
        <w:keepLines w:val="0"/>
        <w:widowControl/>
        <w:suppressLineNumbers w:val="0"/>
        <w:rPr>
          <w:rStyle w:val="20"/>
        </w:rPr>
      </w:pPr>
    </w:p>
    <w:p w14:paraId="003A7690">
      <w:pPr>
        <w:pStyle w:val="21"/>
        <w:keepNext w:val="0"/>
        <w:keepLines w:val="0"/>
        <w:widowControl/>
        <w:suppressLineNumbers w:val="0"/>
      </w:pPr>
      <w:r>
        <w:rPr>
          <w:rStyle w:val="20"/>
        </w:rPr>
        <w:t>Notification → Central Biomedical Engineer</w:t>
      </w:r>
    </w:p>
    <w:p w14:paraId="768B038E">
      <w:pPr>
        <w:keepNext w:val="0"/>
        <w:keepLines w:val="0"/>
        <w:widowControl/>
        <w:suppressLineNumbers w:val="0"/>
      </w:pPr>
      <w:r>
        <w:pict>
          <v:rect id="_x0000_i1228" o:spt="1" style="height:1.5pt;width:432pt;" fillcolor="#A0A0A0" filled="t" stroked="f" coordsize="21600,21600" o:hr="t" o:hrstd="t" o:hralign="center">
            <v:path/>
            <v:fill on="t" focussize="0,0"/>
            <v:stroke on="f"/>
            <v:imagedata o:title=""/>
            <o:lock v:ext="edit"/>
            <w10:wrap type="none"/>
            <w10:anchorlock/>
          </v:rect>
        </w:pict>
      </w:r>
    </w:p>
    <w:p w14:paraId="18EDB489">
      <w:pPr>
        <w:pStyle w:val="2"/>
        <w:keepNext w:val="0"/>
        <w:keepLines w:val="0"/>
        <w:widowControl/>
        <w:suppressLineNumbers w:val="0"/>
      </w:pPr>
      <w:r>
        <w:t>Repair Management Workflow</w:t>
      </w:r>
    </w:p>
    <w:p w14:paraId="196A2E7D">
      <w:pPr>
        <w:pStyle w:val="21"/>
        <w:keepNext w:val="0"/>
        <w:keepLines w:val="0"/>
        <w:widowControl/>
        <w:suppressLineNumbers w:val="0"/>
        <w:rPr>
          <w:rStyle w:val="20"/>
        </w:rPr>
      </w:pPr>
      <w:r>
        <w:rPr>
          <w:rStyle w:val="20"/>
        </w:rPr>
        <w:t>Central Biomedical Engineer</w:t>
      </w:r>
    </w:p>
    <w:p w14:paraId="31875B8D">
      <w:pPr>
        <w:pStyle w:val="21"/>
        <w:keepNext w:val="0"/>
        <w:keepLines w:val="0"/>
        <w:widowControl/>
        <w:suppressLineNumbers w:val="0"/>
        <w:rPr>
          <w:rStyle w:val="20"/>
        </w:rPr>
      </w:pPr>
    </w:p>
    <w:p w14:paraId="47698DBE">
      <w:pPr>
        <w:pStyle w:val="21"/>
        <w:keepNext w:val="0"/>
        <w:keepLines w:val="0"/>
        <w:widowControl/>
        <w:suppressLineNumbers w:val="0"/>
        <w:rPr>
          <w:rStyle w:val="20"/>
        </w:rPr>
      </w:pPr>
      <w:r>
        <w:rPr>
          <w:rStyle w:val="20"/>
        </w:rPr>
        <w:t>↓</w:t>
      </w:r>
    </w:p>
    <w:p w14:paraId="1949DD42">
      <w:pPr>
        <w:pStyle w:val="21"/>
        <w:keepNext w:val="0"/>
        <w:keepLines w:val="0"/>
        <w:widowControl/>
        <w:suppressLineNumbers w:val="0"/>
        <w:rPr>
          <w:rStyle w:val="20"/>
        </w:rPr>
      </w:pPr>
    </w:p>
    <w:p w14:paraId="1765A514">
      <w:pPr>
        <w:pStyle w:val="21"/>
        <w:keepNext w:val="0"/>
        <w:keepLines w:val="0"/>
        <w:widowControl/>
        <w:suppressLineNumbers w:val="0"/>
        <w:rPr>
          <w:rStyle w:val="20"/>
        </w:rPr>
      </w:pPr>
      <w:r>
        <w:rPr>
          <w:rStyle w:val="20"/>
        </w:rPr>
        <w:t>Accept Repair</w:t>
      </w:r>
    </w:p>
    <w:p w14:paraId="387AD816">
      <w:pPr>
        <w:pStyle w:val="21"/>
        <w:keepNext w:val="0"/>
        <w:keepLines w:val="0"/>
        <w:widowControl/>
        <w:suppressLineNumbers w:val="0"/>
        <w:rPr>
          <w:rStyle w:val="20"/>
        </w:rPr>
      </w:pPr>
    </w:p>
    <w:p w14:paraId="4155D260">
      <w:pPr>
        <w:pStyle w:val="21"/>
        <w:keepNext w:val="0"/>
        <w:keepLines w:val="0"/>
        <w:widowControl/>
        <w:suppressLineNumbers w:val="0"/>
        <w:rPr>
          <w:rStyle w:val="20"/>
        </w:rPr>
      </w:pPr>
      <w:r>
        <w:rPr>
          <w:rStyle w:val="20"/>
        </w:rPr>
        <w:t>↓</w:t>
      </w:r>
    </w:p>
    <w:p w14:paraId="3ADCF1B9">
      <w:pPr>
        <w:pStyle w:val="21"/>
        <w:keepNext w:val="0"/>
        <w:keepLines w:val="0"/>
        <w:widowControl/>
        <w:suppressLineNumbers w:val="0"/>
        <w:rPr>
          <w:rStyle w:val="20"/>
        </w:rPr>
      </w:pPr>
    </w:p>
    <w:p w14:paraId="31869DB9">
      <w:pPr>
        <w:pStyle w:val="21"/>
        <w:keepNext w:val="0"/>
        <w:keepLines w:val="0"/>
        <w:widowControl/>
        <w:suppressLineNumbers w:val="0"/>
        <w:rPr>
          <w:rStyle w:val="20"/>
        </w:rPr>
      </w:pPr>
      <w:r>
        <w:rPr>
          <w:rStyle w:val="20"/>
        </w:rPr>
        <w:t>Start Repair</w:t>
      </w:r>
    </w:p>
    <w:p w14:paraId="4BEAF1FE">
      <w:pPr>
        <w:pStyle w:val="21"/>
        <w:keepNext w:val="0"/>
        <w:keepLines w:val="0"/>
        <w:widowControl/>
        <w:suppressLineNumbers w:val="0"/>
        <w:rPr>
          <w:rStyle w:val="20"/>
        </w:rPr>
      </w:pPr>
    </w:p>
    <w:p w14:paraId="37CB7FD0">
      <w:pPr>
        <w:pStyle w:val="21"/>
        <w:keepNext w:val="0"/>
        <w:keepLines w:val="0"/>
        <w:widowControl/>
        <w:suppressLineNumbers w:val="0"/>
        <w:rPr>
          <w:rStyle w:val="20"/>
        </w:rPr>
      </w:pPr>
      <w:r>
        <w:rPr>
          <w:rStyle w:val="20"/>
        </w:rPr>
        <w:t>↓</w:t>
      </w:r>
    </w:p>
    <w:p w14:paraId="18FC8E44">
      <w:pPr>
        <w:pStyle w:val="21"/>
        <w:keepNext w:val="0"/>
        <w:keepLines w:val="0"/>
        <w:widowControl/>
        <w:suppressLineNumbers w:val="0"/>
        <w:rPr>
          <w:rStyle w:val="20"/>
        </w:rPr>
      </w:pPr>
    </w:p>
    <w:p w14:paraId="4973B879">
      <w:pPr>
        <w:pStyle w:val="21"/>
        <w:keepNext w:val="0"/>
        <w:keepLines w:val="0"/>
        <w:widowControl/>
        <w:suppressLineNumbers w:val="0"/>
        <w:rPr>
          <w:rStyle w:val="20"/>
        </w:rPr>
      </w:pPr>
      <w:r>
        <w:rPr>
          <w:rStyle w:val="20"/>
        </w:rPr>
        <w:t>Update Repair Progress</w:t>
      </w:r>
    </w:p>
    <w:p w14:paraId="6B6213C4">
      <w:pPr>
        <w:pStyle w:val="21"/>
        <w:keepNext w:val="0"/>
        <w:keepLines w:val="0"/>
        <w:widowControl/>
        <w:suppressLineNumbers w:val="0"/>
        <w:rPr>
          <w:rStyle w:val="20"/>
        </w:rPr>
      </w:pPr>
    </w:p>
    <w:p w14:paraId="2C32A6F4">
      <w:pPr>
        <w:pStyle w:val="21"/>
        <w:keepNext w:val="0"/>
        <w:keepLines w:val="0"/>
        <w:widowControl/>
        <w:suppressLineNumbers w:val="0"/>
        <w:rPr>
          <w:rStyle w:val="20"/>
        </w:rPr>
      </w:pPr>
      <w:r>
        <w:rPr>
          <w:rStyle w:val="20"/>
        </w:rPr>
        <w:t>↓</w:t>
      </w:r>
    </w:p>
    <w:p w14:paraId="65F94B2E">
      <w:pPr>
        <w:pStyle w:val="21"/>
        <w:keepNext w:val="0"/>
        <w:keepLines w:val="0"/>
        <w:widowControl/>
        <w:suppressLineNumbers w:val="0"/>
        <w:rPr>
          <w:rStyle w:val="20"/>
        </w:rPr>
      </w:pPr>
    </w:p>
    <w:p w14:paraId="1E1A70C0">
      <w:pPr>
        <w:pStyle w:val="21"/>
        <w:keepNext w:val="0"/>
        <w:keepLines w:val="0"/>
        <w:widowControl/>
        <w:suppressLineNumbers w:val="0"/>
        <w:rPr>
          <w:rStyle w:val="20"/>
        </w:rPr>
      </w:pPr>
      <w:r>
        <w:rPr>
          <w:rStyle w:val="20"/>
        </w:rPr>
        <w:t>Upload Before Images</w:t>
      </w:r>
    </w:p>
    <w:p w14:paraId="10D5BDC7">
      <w:pPr>
        <w:pStyle w:val="21"/>
        <w:keepNext w:val="0"/>
        <w:keepLines w:val="0"/>
        <w:widowControl/>
        <w:suppressLineNumbers w:val="0"/>
        <w:rPr>
          <w:rStyle w:val="20"/>
        </w:rPr>
      </w:pPr>
    </w:p>
    <w:p w14:paraId="7F4C3E58">
      <w:pPr>
        <w:pStyle w:val="21"/>
        <w:keepNext w:val="0"/>
        <w:keepLines w:val="0"/>
        <w:widowControl/>
        <w:suppressLineNumbers w:val="0"/>
        <w:rPr>
          <w:rStyle w:val="20"/>
        </w:rPr>
      </w:pPr>
      <w:r>
        <w:rPr>
          <w:rStyle w:val="20"/>
        </w:rPr>
        <w:t>↓</w:t>
      </w:r>
    </w:p>
    <w:p w14:paraId="67150B97">
      <w:pPr>
        <w:pStyle w:val="21"/>
        <w:keepNext w:val="0"/>
        <w:keepLines w:val="0"/>
        <w:widowControl/>
        <w:suppressLineNumbers w:val="0"/>
        <w:rPr>
          <w:rStyle w:val="20"/>
        </w:rPr>
      </w:pPr>
    </w:p>
    <w:p w14:paraId="5F89BAB4">
      <w:pPr>
        <w:pStyle w:val="21"/>
        <w:keepNext w:val="0"/>
        <w:keepLines w:val="0"/>
        <w:widowControl/>
        <w:suppressLineNumbers w:val="0"/>
        <w:rPr>
          <w:rStyle w:val="20"/>
        </w:rPr>
      </w:pPr>
      <w:r>
        <w:rPr>
          <w:rStyle w:val="20"/>
        </w:rPr>
        <w:t>Fill Repair Details</w:t>
      </w:r>
    </w:p>
    <w:p w14:paraId="14F1BEB0">
      <w:pPr>
        <w:pStyle w:val="21"/>
        <w:keepNext w:val="0"/>
        <w:keepLines w:val="0"/>
        <w:widowControl/>
        <w:suppressLineNumbers w:val="0"/>
        <w:rPr>
          <w:rStyle w:val="20"/>
        </w:rPr>
      </w:pPr>
    </w:p>
    <w:p w14:paraId="0DEC120D">
      <w:pPr>
        <w:pStyle w:val="21"/>
        <w:keepNext w:val="0"/>
        <w:keepLines w:val="0"/>
        <w:widowControl/>
        <w:suppressLineNumbers w:val="0"/>
        <w:rPr>
          <w:rStyle w:val="20"/>
        </w:rPr>
      </w:pPr>
      <w:r>
        <w:rPr>
          <w:rStyle w:val="20"/>
        </w:rPr>
        <w:t>↓</w:t>
      </w:r>
    </w:p>
    <w:p w14:paraId="4AC7A6A1">
      <w:pPr>
        <w:pStyle w:val="21"/>
        <w:keepNext w:val="0"/>
        <w:keepLines w:val="0"/>
        <w:widowControl/>
        <w:suppressLineNumbers w:val="0"/>
        <w:rPr>
          <w:rStyle w:val="20"/>
        </w:rPr>
      </w:pPr>
    </w:p>
    <w:p w14:paraId="44D994FB">
      <w:pPr>
        <w:pStyle w:val="21"/>
        <w:keepNext w:val="0"/>
        <w:keepLines w:val="0"/>
        <w:widowControl/>
        <w:suppressLineNumbers w:val="0"/>
        <w:rPr>
          <w:rStyle w:val="20"/>
        </w:rPr>
      </w:pPr>
      <w:r>
        <w:rPr>
          <w:rStyle w:val="20"/>
        </w:rPr>
        <w:t>Add Spare Parts</w:t>
      </w:r>
    </w:p>
    <w:p w14:paraId="2DF3DA3D">
      <w:pPr>
        <w:pStyle w:val="21"/>
        <w:keepNext w:val="0"/>
        <w:keepLines w:val="0"/>
        <w:widowControl/>
        <w:suppressLineNumbers w:val="0"/>
        <w:rPr>
          <w:rStyle w:val="20"/>
        </w:rPr>
      </w:pPr>
    </w:p>
    <w:p w14:paraId="362175D5">
      <w:pPr>
        <w:pStyle w:val="21"/>
        <w:keepNext w:val="0"/>
        <w:keepLines w:val="0"/>
        <w:widowControl/>
        <w:suppressLineNumbers w:val="0"/>
        <w:rPr>
          <w:rStyle w:val="20"/>
        </w:rPr>
      </w:pPr>
      <w:r>
        <w:rPr>
          <w:rStyle w:val="20"/>
        </w:rPr>
        <w:t>↓</w:t>
      </w:r>
    </w:p>
    <w:p w14:paraId="3369D866">
      <w:pPr>
        <w:pStyle w:val="21"/>
        <w:keepNext w:val="0"/>
        <w:keepLines w:val="0"/>
        <w:widowControl/>
        <w:suppressLineNumbers w:val="0"/>
        <w:rPr>
          <w:rStyle w:val="20"/>
        </w:rPr>
      </w:pPr>
    </w:p>
    <w:p w14:paraId="77499D53">
      <w:pPr>
        <w:pStyle w:val="21"/>
        <w:keepNext w:val="0"/>
        <w:keepLines w:val="0"/>
        <w:widowControl/>
        <w:suppressLineNumbers w:val="0"/>
        <w:rPr>
          <w:rStyle w:val="20"/>
        </w:rPr>
      </w:pPr>
      <w:r>
        <w:rPr>
          <w:rStyle w:val="20"/>
        </w:rPr>
        <w:t>Upload After Images</w:t>
      </w:r>
    </w:p>
    <w:p w14:paraId="2E78958C">
      <w:pPr>
        <w:pStyle w:val="21"/>
        <w:keepNext w:val="0"/>
        <w:keepLines w:val="0"/>
        <w:widowControl/>
        <w:suppressLineNumbers w:val="0"/>
        <w:rPr>
          <w:rStyle w:val="20"/>
        </w:rPr>
      </w:pPr>
    </w:p>
    <w:p w14:paraId="6339C3BA">
      <w:pPr>
        <w:pStyle w:val="21"/>
        <w:keepNext w:val="0"/>
        <w:keepLines w:val="0"/>
        <w:widowControl/>
        <w:suppressLineNumbers w:val="0"/>
        <w:rPr>
          <w:rStyle w:val="20"/>
        </w:rPr>
      </w:pPr>
      <w:r>
        <w:rPr>
          <w:rStyle w:val="20"/>
        </w:rPr>
        <w:t>↓</w:t>
      </w:r>
    </w:p>
    <w:p w14:paraId="74783E09">
      <w:pPr>
        <w:pStyle w:val="21"/>
        <w:keepNext w:val="0"/>
        <w:keepLines w:val="0"/>
        <w:widowControl/>
        <w:suppressLineNumbers w:val="0"/>
        <w:rPr>
          <w:rStyle w:val="20"/>
        </w:rPr>
      </w:pPr>
    </w:p>
    <w:p w14:paraId="4AB29106">
      <w:pPr>
        <w:pStyle w:val="21"/>
        <w:keepNext w:val="0"/>
        <w:keepLines w:val="0"/>
        <w:widowControl/>
        <w:suppressLineNumbers w:val="0"/>
        <w:rPr>
          <w:rStyle w:val="20"/>
        </w:rPr>
      </w:pPr>
      <w:r>
        <w:rPr>
          <w:rStyle w:val="20"/>
        </w:rPr>
        <w:t>Testing</w:t>
      </w:r>
    </w:p>
    <w:p w14:paraId="4F5D728C">
      <w:pPr>
        <w:pStyle w:val="21"/>
        <w:keepNext w:val="0"/>
        <w:keepLines w:val="0"/>
        <w:widowControl/>
        <w:suppressLineNumbers w:val="0"/>
        <w:rPr>
          <w:rStyle w:val="20"/>
        </w:rPr>
      </w:pPr>
    </w:p>
    <w:p w14:paraId="3ADC8A8F">
      <w:pPr>
        <w:pStyle w:val="21"/>
        <w:keepNext w:val="0"/>
        <w:keepLines w:val="0"/>
        <w:widowControl/>
        <w:suppressLineNumbers w:val="0"/>
        <w:rPr>
          <w:rStyle w:val="20"/>
        </w:rPr>
      </w:pPr>
      <w:r>
        <w:rPr>
          <w:rStyle w:val="20"/>
        </w:rPr>
        <w:t>↓</w:t>
      </w:r>
    </w:p>
    <w:p w14:paraId="6E8EF225">
      <w:pPr>
        <w:pStyle w:val="21"/>
        <w:keepNext w:val="0"/>
        <w:keepLines w:val="0"/>
        <w:widowControl/>
        <w:suppressLineNumbers w:val="0"/>
        <w:rPr>
          <w:rStyle w:val="20"/>
        </w:rPr>
      </w:pPr>
    </w:p>
    <w:p w14:paraId="14998CB5">
      <w:pPr>
        <w:pStyle w:val="21"/>
        <w:keepNext w:val="0"/>
        <w:keepLines w:val="0"/>
        <w:widowControl/>
        <w:suppressLineNumbers w:val="0"/>
        <w:rPr>
          <w:rStyle w:val="20"/>
        </w:rPr>
      </w:pPr>
      <w:r>
        <w:rPr>
          <w:rStyle w:val="20"/>
        </w:rPr>
        <w:t>Status = Resolved</w:t>
      </w:r>
    </w:p>
    <w:p w14:paraId="117D8880">
      <w:pPr>
        <w:pStyle w:val="21"/>
        <w:keepNext w:val="0"/>
        <w:keepLines w:val="0"/>
        <w:widowControl/>
        <w:suppressLineNumbers w:val="0"/>
        <w:rPr>
          <w:rStyle w:val="20"/>
        </w:rPr>
      </w:pPr>
    </w:p>
    <w:p w14:paraId="19209CAC">
      <w:pPr>
        <w:pStyle w:val="21"/>
        <w:keepNext w:val="0"/>
        <w:keepLines w:val="0"/>
        <w:widowControl/>
        <w:suppressLineNumbers w:val="0"/>
        <w:rPr>
          <w:rStyle w:val="20"/>
        </w:rPr>
      </w:pPr>
      <w:r>
        <w:rPr>
          <w:rStyle w:val="20"/>
        </w:rPr>
        <w:t>↓</w:t>
      </w:r>
    </w:p>
    <w:p w14:paraId="65C2A0BF">
      <w:pPr>
        <w:pStyle w:val="21"/>
        <w:keepNext w:val="0"/>
        <w:keepLines w:val="0"/>
        <w:widowControl/>
        <w:suppressLineNumbers w:val="0"/>
        <w:rPr>
          <w:rStyle w:val="20"/>
        </w:rPr>
      </w:pPr>
    </w:p>
    <w:p w14:paraId="7C32033B">
      <w:pPr>
        <w:pStyle w:val="21"/>
        <w:keepNext w:val="0"/>
        <w:keepLines w:val="0"/>
        <w:widowControl/>
        <w:suppressLineNumbers w:val="0"/>
        <w:rPr>
          <w:rStyle w:val="20"/>
        </w:rPr>
      </w:pPr>
      <w:r>
        <w:rPr>
          <w:rStyle w:val="20"/>
        </w:rPr>
        <w:t>Notification → Super Administrator</w:t>
      </w:r>
    </w:p>
    <w:p w14:paraId="15416833">
      <w:pPr>
        <w:pStyle w:val="21"/>
        <w:keepNext w:val="0"/>
        <w:keepLines w:val="0"/>
        <w:widowControl/>
        <w:suppressLineNumbers w:val="0"/>
        <w:rPr>
          <w:rStyle w:val="20"/>
        </w:rPr>
      </w:pPr>
    </w:p>
    <w:p w14:paraId="3A0C7D3E">
      <w:pPr>
        <w:pStyle w:val="21"/>
        <w:keepNext w:val="0"/>
        <w:keepLines w:val="0"/>
        <w:widowControl/>
        <w:suppressLineNumbers w:val="0"/>
        <w:rPr>
          <w:rStyle w:val="20"/>
        </w:rPr>
      </w:pPr>
      <w:r>
        <w:rPr>
          <w:rStyle w:val="20"/>
        </w:rPr>
        <w:t>↓</w:t>
      </w:r>
    </w:p>
    <w:p w14:paraId="3ECB25CB">
      <w:pPr>
        <w:pStyle w:val="21"/>
        <w:keepNext w:val="0"/>
        <w:keepLines w:val="0"/>
        <w:widowControl/>
        <w:suppressLineNumbers w:val="0"/>
        <w:rPr>
          <w:rStyle w:val="20"/>
        </w:rPr>
      </w:pPr>
    </w:p>
    <w:p w14:paraId="5B277EBD">
      <w:pPr>
        <w:pStyle w:val="21"/>
        <w:keepNext w:val="0"/>
        <w:keepLines w:val="0"/>
        <w:widowControl/>
        <w:suppressLineNumbers w:val="0"/>
        <w:rPr>
          <w:rStyle w:val="20"/>
        </w:rPr>
      </w:pPr>
      <w:r>
        <w:rPr>
          <w:rStyle w:val="20"/>
        </w:rPr>
        <w:t>Review Repair</w:t>
      </w:r>
    </w:p>
    <w:p w14:paraId="6136E040">
      <w:pPr>
        <w:pStyle w:val="21"/>
        <w:keepNext w:val="0"/>
        <w:keepLines w:val="0"/>
        <w:widowControl/>
        <w:suppressLineNumbers w:val="0"/>
        <w:rPr>
          <w:rStyle w:val="20"/>
        </w:rPr>
      </w:pPr>
    </w:p>
    <w:p w14:paraId="09561037">
      <w:pPr>
        <w:pStyle w:val="21"/>
        <w:keepNext w:val="0"/>
        <w:keepLines w:val="0"/>
        <w:widowControl/>
        <w:suppressLineNumbers w:val="0"/>
        <w:rPr>
          <w:rStyle w:val="20"/>
        </w:rPr>
      </w:pPr>
      <w:r>
        <w:rPr>
          <w:rStyle w:val="20"/>
        </w:rPr>
        <w:t>↓</w:t>
      </w:r>
    </w:p>
    <w:p w14:paraId="60F7057D">
      <w:pPr>
        <w:pStyle w:val="21"/>
        <w:keepNext w:val="0"/>
        <w:keepLines w:val="0"/>
        <w:widowControl/>
        <w:suppressLineNumbers w:val="0"/>
        <w:rPr>
          <w:rStyle w:val="20"/>
        </w:rPr>
      </w:pPr>
    </w:p>
    <w:p w14:paraId="40D4C8E1">
      <w:pPr>
        <w:pStyle w:val="21"/>
        <w:keepNext w:val="0"/>
        <w:keepLines w:val="0"/>
        <w:widowControl/>
        <w:suppressLineNumbers w:val="0"/>
        <w:rPr>
          <w:rStyle w:val="20"/>
        </w:rPr>
      </w:pPr>
      <w:r>
        <w:rPr>
          <w:rStyle w:val="20"/>
        </w:rPr>
        <w:t>Status = Closed</w:t>
      </w:r>
    </w:p>
    <w:p w14:paraId="6CD1E599">
      <w:pPr>
        <w:pStyle w:val="21"/>
        <w:keepNext w:val="0"/>
        <w:keepLines w:val="0"/>
        <w:widowControl/>
        <w:suppressLineNumbers w:val="0"/>
        <w:rPr>
          <w:rStyle w:val="20"/>
        </w:rPr>
      </w:pPr>
    </w:p>
    <w:p w14:paraId="4A52FF7F">
      <w:pPr>
        <w:pStyle w:val="21"/>
        <w:keepNext w:val="0"/>
        <w:keepLines w:val="0"/>
        <w:widowControl/>
        <w:suppressLineNumbers w:val="0"/>
        <w:rPr>
          <w:rStyle w:val="20"/>
        </w:rPr>
      </w:pPr>
      <w:r>
        <w:rPr>
          <w:rStyle w:val="20"/>
        </w:rPr>
        <w:t>↓</w:t>
      </w:r>
    </w:p>
    <w:p w14:paraId="5C5E9D68">
      <w:pPr>
        <w:pStyle w:val="21"/>
        <w:keepNext w:val="0"/>
        <w:keepLines w:val="0"/>
        <w:widowControl/>
        <w:suppressLineNumbers w:val="0"/>
        <w:rPr>
          <w:rStyle w:val="20"/>
        </w:rPr>
      </w:pPr>
    </w:p>
    <w:p w14:paraId="7F0CD29D">
      <w:pPr>
        <w:pStyle w:val="21"/>
        <w:keepNext w:val="0"/>
        <w:keepLines w:val="0"/>
        <w:widowControl/>
        <w:suppressLineNumbers w:val="0"/>
      </w:pPr>
      <w:r>
        <w:rPr>
          <w:rStyle w:val="20"/>
        </w:rPr>
        <w:t>Knowledge Base Updated</w:t>
      </w:r>
    </w:p>
    <w:p w14:paraId="0FF9701A">
      <w:pPr>
        <w:keepNext w:val="0"/>
        <w:keepLines w:val="0"/>
        <w:widowControl/>
        <w:suppressLineNumbers w:val="0"/>
      </w:pPr>
      <w:r>
        <w:pict>
          <v:rect id="_x0000_i1229" o:spt="1" style="height:1.5pt;width:432pt;" fillcolor="#A0A0A0" filled="t" stroked="f" coordsize="21600,21600" o:hr="t" o:hrstd="t" o:hralign="center">
            <v:path/>
            <v:fill on="t" focussize="0,0"/>
            <v:stroke on="f"/>
            <v:imagedata o:title=""/>
            <o:lock v:ext="edit"/>
            <w10:wrap type="none"/>
            <w10:anchorlock/>
          </v:rect>
        </w:pict>
      </w:r>
    </w:p>
    <w:p w14:paraId="43241D87">
      <w:pPr>
        <w:pStyle w:val="2"/>
        <w:keepNext w:val="0"/>
        <w:keepLines w:val="0"/>
        <w:widowControl/>
        <w:suppressLineNumbers w:val="0"/>
      </w:pPr>
      <w:r>
        <w:t>Purchase Request Workflow</w:t>
      </w:r>
    </w:p>
    <w:p w14:paraId="7B67ED30">
      <w:pPr>
        <w:pStyle w:val="21"/>
        <w:keepNext w:val="0"/>
        <w:keepLines w:val="0"/>
        <w:widowControl/>
        <w:suppressLineNumbers w:val="0"/>
        <w:rPr>
          <w:rStyle w:val="20"/>
        </w:rPr>
      </w:pPr>
      <w:r>
        <w:rPr>
          <w:rStyle w:val="20"/>
        </w:rPr>
        <w:t>Hospital Administrator</w:t>
      </w:r>
    </w:p>
    <w:p w14:paraId="41E5874F">
      <w:pPr>
        <w:pStyle w:val="21"/>
        <w:keepNext w:val="0"/>
        <w:keepLines w:val="0"/>
        <w:widowControl/>
        <w:suppressLineNumbers w:val="0"/>
        <w:rPr>
          <w:rStyle w:val="20"/>
        </w:rPr>
      </w:pPr>
    </w:p>
    <w:p w14:paraId="2CA23DFE">
      <w:pPr>
        <w:pStyle w:val="21"/>
        <w:keepNext w:val="0"/>
        <w:keepLines w:val="0"/>
        <w:widowControl/>
        <w:suppressLineNumbers w:val="0"/>
        <w:rPr>
          <w:rStyle w:val="20"/>
        </w:rPr>
      </w:pPr>
      <w:r>
        <w:rPr>
          <w:rStyle w:val="20"/>
        </w:rPr>
        <w:t>↓</w:t>
      </w:r>
    </w:p>
    <w:p w14:paraId="7453A62E">
      <w:pPr>
        <w:pStyle w:val="21"/>
        <w:keepNext w:val="0"/>
        <w:keepLines w:val="0"/>
        <w:widowControl/>
        <w:suppressLineNumbers w:val="0"/>
        <w:rPr>
          <w:rStyle w:val="20"/>
        </w:rPr>
      </w:pPr>
    </w:p>
    <w:p w14:paraId="24616737">
      <w:pPr>
        <w:pStyle w:val="21"/>
        <w:keepNext w:val="0"/>
        <w:keepLines w:val="0"/>
        <w:widowControl/>
        <w:suppressLineNumbers w:val="0"/>
        <w:rPr>
          <w:rStyle w:val="20"/>
        </w:rPr>
      </w:pPr>
      <w:r>
        <w:rPr>
          <w:rStyle w:val="20"/>
        </w:rPr>
        <w:t>Low Stock Detected</w:t>
      </w:r>
    </w:p>
    <w:p w14:paraId="68676ACD">
      <w:pPr>
        <w:pStyle w:val="21"/>
        <w:keepNext w:val="0"/>
        <w:keepLines w:val="0"/>
        <w:widowControl/>
        <w:suppressLineNumbers w:val="0"/>
        <w:rPr>
          <w:rStyle w:val="20"/>
        </w:rPr>
      </w:pPr>
    </w:p>
    <w:p w14:paraId="5F017AA9">
      <w:pPr>
        <w:pStyle w:val="21"/>
        <w:keepNext w:val="0"/>
        <w:keepLines w:val="0"/>
        <w:widowControl/>
        <w:suppressLineNumbers w:val="0"/>
        <w:rPr>
          <w:rStyle w:val="20"/>
        </w:rPr>
      </w:pPr>
      <w:r>
        <w:rPr>
          <w:rStyle w:val="20"/>
        </w:rPr>
        <w:t>↓</w:t>
      </w:r>
    </w:p>
    <w:p w14:paraId="2D8258F9">
      <w:pPr>
        <w:pStyle w:val="21"/>
        <w:keepNext w:val="0"/>
        <w:keepLines w:val="0"/>
        <w:widowControl/>
        <w:suppressLineNumbers w:val="0"/>
        <w:rPr>
          <w:rStyle w:val="20"/>
        </w:rPr>
      </w:pPr>
    </w:p>
    <w:p w14:paraId="781D7B47">
      <w:pPr>
        <w:pStyle w:val="21"/>
        <w:keepNext w:val="0"/>
        <w:keepLines w:val="0"/>
        <w:widowControl/>
        <w:suppressLineNumbers w:val="0"/>
        <w:rPr>
          <w:rStyle w:val="20"/>
        </w:rPr>
      </w:pPr>
      <w:r>
        <w:rPr>
          <w:rStyle w:val="20"/>
        </w:rPr>
        <w:t>Create Purchase Request</w:t>
      </w:r>
    </w:p>
    <w:p w14:paraId="47CB06AD">
      <w:pPr>
        <w:pStyle w:val="21"/>
        <w:keepNext w:val="0"/>
        <w:keepLines w:val="0"/>
        <w:widowControl/>
        <w:suppressLineNumbers w:val="0"/>
        <w:rPr>
          <w:rStyle w:val="20"/>
        </w:rPr>
      </w:pPr>
    </w:p>
    <w:p w14:paraId="1BF80525">
      <w:pPr>
        <w:pStyle w:val="21"/>
        <w:keepNext w:val="0"/>
        <w:keepLines w:val="0"/>
        <w:widowControl/>
        <w:suppressLineNumbers w:val="0"/>
        <w:rPr>
          <w:rStyle w:val="20"/>
        </w:rPr>
      </w:pPr>
      <w:r>
        <w:rPr>
          <w:rStyle w:val="20"/>
        </w:rPr>
        <w:t>↓</w:t>
      </w:r>
    </w:p>
    <w:p w14:paraId="211306AA">
      <w:pPr>
        <w:pStyle w:val="21"/>
        <w:keepNext w:val="0"/>
        <w:keepLines w:val="0"/>
        <w:widowControl/>
        <w:suppressLineNumbers w:val="0"/>
        <w:rPr>
          <w:rStyle w:val="20"/>
        </w:rPr>
      </w:pPr>
    </w:p>
    <w:p w14:paraId="5346F443">
      <w:pPr>
        <w:pStyle w:val="21"/>
        <w:keepNext w:val="0"/>
        <w:keepLines w:val="0"/>
        <w:widowControl/>
        <w:suppressLineNumbers w:val="0"/>
        <w:rPr>
          <w:rStyle w:val="20"/>
        </w:rPr>
      </w:pPr>
      <w:r>
        <w:rPr>
          <w:rStyle w:val="20"/>
        </w:rPr>
        <w:t>Notification → Super Administrator</w:t>
      </w:r>
    </w:p>
    <w:p w14:paraId="6A1EB349">
      <w:pPr>
        <w:pStyle w:val="21"/>
        <w:keepNext w:val="0"/>
        <w:keepLines w:val="0"/>
        <w:widowControl/>
        <w:suppressLineNumbers w:val="0"/>
        <w:rPr>
          <w:rStyle w:val="20"/>
        </w:rPr>
      </w:pPr>
    </w:p>
    <w:p w14:paraId="772C9EB2">
      <w:pPr>
        <w:pStyle w:val="21"/>
        <w:keepNext w:val="0"/>
        <w:keepLines w:val="0"/>
        <w:widowControl/>
        <w:suppressLineNumbers w:val="0"/>
        <w:rPr>
          <w:rStyle w:val="20"/>
        </w:rPr>
      </w:pPr>
      <w:r>
        <w:rPr>
          <w:rStyle w:val="20"/>
        </w:rPr>
        <w:t>↓</w:t>
      </w:r>
    </w:p>
    <w:p w14:paraId="44C1B3E7">
      <w:pPr>
        <w:pStyle w:val="21"/>
        <w:keepNext w:val="0"/>
        <w:keepLines w:val="0"/>
        <w:widowControl/>
        <w:suppressLineNumbers w:val="0"/>
        <w:rPr>
          <w:rStyle w:val="20"/>
        </w:rPr>
      </w:pPr>
    </w:p>
    <w:p w14:paraId="3D14BBF0">
      <w:pPr>
        <w:pStyle w:val="21"/>
        <w:keepNext w:val="0"/>
        <w:keepLines w:val="0"/>
        <w:widowControl/>
        <w:suppressLineNumbers w:val="0"/>
        <w:rPr>
          <w:rStyle w:val="20"/>
        </w:rPr>
      </w:pPr>
      <w:r>
        <w:rPr>
          <w:rStyle w:val="20"/>
        </w:rPr>
        <w:t>Review Request</w:t>
      </w:r>
    </w:p>
    <w:p w14:paraId="5A9F8533">
      <w:pPr>
        <w:pStyle w:val="21"/>
        <w:keepNext w:val="0"/>
        <w:keepLines w:val="0"/>
        <w:widowControl/>
        <w:suppressLineNumbers w:val="0"/>
        <w:rPr>
          <w:rStyle w:val="20"/>
        </w:rPr>
      </w:pPr>
    </w:p>
    <w:p w14:paraId="4E640194">
      <w:pPr>
        <w:pStyle w:val="21"/>
        <w:keepNext w:val="0"/>
        <w:keepLines w:val="0"/>
        <w:widowControl/>
        <w:suppressLineNumbers w:val="0"/>
        <w:rPr>
          <w:rStyle w:val="20"/>
        </w:rPr>
      </w:pPr>
      <w:r>
        <w:rPr>
          <w:rStyle w:val="20"/>
        </w:rPr>
        <w:t>↓</w:t>
      </w:r>
    </w:p>
    <w:p w14:paraId="00FED0C1">
      <w:pPr>
        <w:pStyle w:val="21"/>
        <w:keepNext w:val="0"/>
        <w:keepLines w:val="0"/>
        <w:widowControl/>
        <w:suppressLineNumbers w:val="0"/>
        <w:rPr>
          <w:rStyle w:val="20"/>
        </w:rPr>
      </w:pPr>
    </w:p>
    <w:p w14:paraId="2C4D9063">
      <w:pPr>
        <w:pStyle w:val="21"/>
        <w:keepNext w:val="0"/>
        <w:keepLines w:val="0"/>
        <w:widowControl/>
        <w:suppressLineNumbers w:val="0"/>
        <w:rPr>
          <w:rStyle w:val="20"/>
        </w:rPr>
      </w:pPr>
      <w:r>
        <w:rPr>
          <w:rStyle w:val="20"/>
        </w:rPr>
        <w:t>Approve / Reject</w:t>
      </w:r>
    </w:p>
    <w:p w14:paraId="23A7A03C">
      <w:pPr>
        <w:pStyle w:val="21"/>
        <w:keepNext w:val="0"/>
        <w:keepLines w:val="0"/>
        <w:widowControl/>
        <w:suppressLineNumbers w:val="0"/>
        <w:rPr>
          <w:rStyle w:val="20"/>
        </w:rPr>
      </w:pPr>
    </w:p>
    <w:p w14:paraId="6A2BD402">
      <w:pPr>
        <w:pStyle w:val="21"/>
        <w:keepNext w:val="0"/>
        <w:keepLines w:val="0"/>
        <w:widowControl/>
        <w:suppressLineNumbers w:val="0"/>
        <w:rPr>
          <w:rStyle w:val="20"/>
        </w:rPr>
      </w:pPr>
      <w:r>
        <w:rPr>
          <w:rStyle w:val="20"/>
        </w:rPr>
        <w:t>↓</w:t>
      </w:r>
    </w:p>
    <w:p w14:paraId="3DF64FFD">
      <w:pPr>
        <w:pStyle w:val="21"/>
        <w:keepNext w:val="0"/>
        <w:keepLines w:val="0"/>
        <w:widowControl/>
        <w:suppressLineNumbers w:val="0"/>
        <w:rPr>
          <w:rStyle w:val="20"/>
        </w:rPr>
      </w:pPr>
    </w:p>
    <w:p w14:paraId="1DE697B5">
      <w:pPr>
        <w:pStyle w:val="21"/>
        <w:keepNext w:val="0"/>
        <w:keepLines w:val="0"/>
        <w:widowControl/>
        <w:suppressLineNumbers w:val="0"/>
      </w:pPr>
      <w:r>
        <w:rPr>
          <w:rStyle w:val="20"/>
        </w:rPr>
        <w:t>Notification → Hospital Administrator</w:t>
      </w:r>
    </w:p>
    <w:p w14:paraId="3AE1442E">
      <w:pPr>
        <w:keepNext w:val="0"/>
        <w:keepLines w:val="0"/>
        <w:widowControl/>
        <w:suppressLineNumbers w:val="0"/>
      </w:pPr>
      <w:r>
        <w:pict>
          <v:rect id="_x0000_i1230" o:spt="1" style="height:1.5pt;width:432pt;" fillcolor="#A0A0A0" filled="t" stroked="f" coordsize="21600,21600" o:hr="t" o:hrstd="t" o:hralign="center">
            <v:path/>
            <v:fill on="t" focussize="0,0"/>
            <v:stroke on="f"/>
            <v:imagedata o:title=""/>
            <o:lock v:ext="edit"/>
            <w10:wrap type="none"/>
            <w10:anchorlock/>
          </v:rect>
        </w:pict>
      </w:r>
    </w:p>
    <w:p w14:paraId="4CD87DBB">
      <w:pPr>
        <w:pStyle w:val="2"/>
        <w:keepNext w:val="0"/>
        <w:keepLines w:val="0"/>
        <w:widowControl/>
        <w:suppressLineNumbers w:val="0"/>
      </w:pPr>
      <w:r>
        <w:t>What Super Administrator Can See</w:t>
      </w:r>
    </w:p>
    <w:p w14:paraId="38072CF8">
      <w:pPr>
        <w:keepNext w:val="0"/>
        <w:keepLines w:val="0"/>
        <w:widowControl/>
        <w:numPr>
          <w:ilvl w:val="0"/>
          <w:numId w:val="12"/>
        </w:numPr>
        <w:suppressLineNumbers w:val="0"/>
        <w:spacing w:before="0" w:beforeAutospacing="1" w:after="0" w:afterAutospacing="1"/>
        <w:ind w:left="1440" w:hanging="360"/>
      </w:pPr>
    </w:p>
    <w:p w14:paraId="2F51A229">
      <w:pPr>
        <w:pStyle w:val="35"/>
        <w:keepNext w:val="0"/>
        <w:keepLines w:val="0"/>
        <w:widowControl/>
        <w:suppressLineNumbers w:val="0"/>
        <w:ind w:left="720"/>
      </w:pPr>
      <w:r>
        <w:t>Every Hospital</w:t>
      </w:r>
    </w:p>
    <w:p w14:paraId="506BD680">
      <w:pPr>
        <w:keepNext w:val="0"/>
        <w:keepLines w:val="0"/>
        <w:widowControl/>
        <w:numPr>
          <w:ilvl w:val="0"/>
          <w:numId w:val="12"/>
        </w:numPr>
        <w:suppressLineNumbers w:val="0"/>
        <w:spacing w:before="0" w:beforeAutospacing="1" w:after="0" w:afterAutospacing="1"/>
        <w:ind w:left="1440" w:hanging="360"/>
      </w:pPr>
    </w:p>
    <w:p w14:paraId="38D62427">
      <w:pPr>
        <w:keepNext w:val="0"/>
        <w:keepLines w:val="0"/>
        <w:widowControl/>
        <w:numPr>
          <w:ilvl w:val="0"/>
          <w:numId w:val="12"/>
        </w:numPr>
        <w:suppressLineNumbers w:val="0"/>
        <w:spacing w:before="0" w:beforeAutospacing="1" w:after="0" w:afterAutospacing="1"/>
        <w:ind w:left="1440" w:hanging="360"/>
      </w:pPr>
    </w:p>
    <w:p w14:paraId="4C124051">
      <w:pPr>
        <w:pStyle w:val="35"/>
        <w:keepNext w:val="0"/>
        <w:keepLines w:val="0"/>
        <w:widowControl/>
        <w:suppressLineNumbers w:val="0"/>
        <w:ind w:left="720"/>
      </w:pPr>
      <w:r>
        <w:t>Every Department</w:t>
      </w:r>
    </w:p>
    <w:p w14:paraId="4EBB453F">
      <w:pPr>
        <w:keepNext w:val="0"/>
        <w:keepLines w:val="0"/>
        <w:widowControl/>
        <w:numPr>
          <w:ilvl w:val="0"/>
          <w:numId w:val="12"/>
        </w:numPr>
        <w:suppressLineNumbers w:val="0"/>
        <w:spacing w:before="0" w:beforeAutospacing="1" w:after="0" w:afterAutospacing="1"/>
        <w:ind w:left="1440" w:hanging="360"/>
      </w:pPr>
    </w:p>
    <w:p w14:paraId="5218AB99">
      <w:pPr>
        <w:keepNext w:val="0"/>
        <w:keepLines w:val="0"/>
        <w:widowControl/>
        <w:numPr>
          <w:ilvl w:val="0"/>
          <w:numId w:val="12"/>
        </w:numPr>
        <w:suppressLineNumbers w:val="0"/>
        <w:spacing w:before="0" w:beforeAutospacing="1" w:after="0" w:afterAutospacing="1"/>
        <w:ind w:left="1440" w:hanging="360"/>
      </w:pPr>
    </w:p>
    <w:p w14:paraId="414031DD">
      <w:pPr>
        <w:pStyle w:val="35"/>
        <w:keepNext w:val="0"/>
        <w:keepLines w:val="0"/>
        <w:widowControl/>
        <w:suppressLineNumbers w:val="0"/>
        <w:ind w:left="720"/>
      </w:pPr>
      <w:r>
        <w:t>Every Equipment</w:t>
      </w:r>
    </w:p>
    <w:p w14:paraId="20BC71AC">
      <w:pPr>
        <w:keepNext w:val="0"/>
        <w:keepLines w:val="0"/>
        <w:widowControl/>
        <w:numPr>
          <w:ilvl w:val="0"/>
          <w:numId w:val="12"/>
        </w:numPr>
        <w:suppressLineNumbers w:val="0"/>
        <w:spacing w:before="0" w:beforeAutospacing="1" w:after="0" w:afterAutospacing="1"/>
        <w:ind w:left="1440" w:hanging="360"/>
      </w:pPr>
    </w:p>
    <w:p w14:paraId="059E69EC">
      <w:pPr>
        <w:keepNext w:val="0"/>
        <w:keepLines w:val="0"/>
        <w:widowControl/>
        <w:numPr>
          <w:ilvl w:val="0"/>
          <w:numId w:val="12"/>
        </w:numPr>
        <w:suppressLineNumbers w:val="0"/>
        <w:spacing w:before="0" w:beforeAutospacing="1" w:after="0" w:afterAutospacing="1"/>
        <w:ind w:left="1440" w:hanging="360"/>
      </w:pPr>
    </w:p>
    <w:p w14:paraId="385FE5C0">
      <w:pPr>
        <w:pStyle w:val="35"/>
        <w:keepNext w:val="0"/>
        <w:keepLines w:val="0"/>
        <w:widowControl/>
        <w:suppressLineNumbers w:val="0"/>
        <w:ind w:left="720"/>
      </w:pPr>
      <w:r>
        <w:t>Every Error</w:t>
      </w:r>
    </w:p>
    <w:p w14:paraId="20B1BB3D">
      <w:pPr>
        <w:keepNext w:val="0"/>
        <w:keepLines w:val="0"/>
        <w:widowControl/>
        <w:numPr>
          <w:ilvl w:val="0"/>
          <w:numId w:val="12"/>
        </w:numPr>
        <w:suppressLineNumbers w:val="0"/>
        <w:spacing w:before="0" w:beforeAutospacing="1" w:after="0" w:afterAutospacing="1"/>
        <w:ind w:left="1440" w:hanging="360"/>
      </w:pPr>
    </w:p>
    <w:p w14:paraId="2DDEC5E3">
      <w:pPr>
        <w:keepNext w:val="0"/>
        <w:keepLines w:val="0"/>
        <w:widowControl/>
        <w:numPr>
          <w:ilvl w:val="0"/>
          <w:numId w:val="12"/>
        </w:numPr>
        <w:suppressLineNumbers w:val="0"/>
        <w:spacing w:before="0" w:beforeAutospacing="1" w:after="0" w:afterAutospacing="1"/>
        <w:ind w:left="1440" w:hanging="360"/>
      </w:pPr>
    </w:p>
    <w:p w14:paraId="3FE1AEA0">
      <w:pPr>
        <w:pStyle w:val="35"/>
        <w:keepNext w:val="0"/>
        <w:keepLines w:val="0"/>
        <w:widowControl/>
        <w:suppressLineNumbers w:val="0"/>
        <w:ind w:left="720"/>
      </w:pPr>
      <w:r>
        <w:t>Every Repair</w:t>
      </w:r>
    </w:p>
    <w:p w14:paraId="6877A173">
      <w:pPr>
        <w:keepNext w:val="0"/>
        <w:keepLines w:val="0"/>
        <w:widowControl/>
        <w:numPr>
          <w:ilvl w:val="0"/>
          <w:numId w:val="12"/>
        </w:numPr>
        <w:suppressLineNumbers w:val="0"/>
        <w:spacing w:before="0" w:beforeAutospacing="1" w:after="0" w:afterAutospacing="1"/>
        <w:ind w:left="1440" w:hanging="360"/>
      </w:pPr>
    </w:p>
    <w:p w14:paraId="32D3AA20">
      <w:pPr>
        <w:keepNext w:val="0"/>
        <w:keepLines w:val="0"/>
        <w:widowControl/>
        <w:numPr>
          <w:ilvl w:val="0"/>
          <w:numId w:val="12"/>
        </w:numPr>
        <w:suppressLineNumbers w:val="0"/>
        <w:spacing w:before="0" w:beforeAutospacing="1" w:after="0" w:afterAutospacing="1"/>
        <w:ind w:left="1440" w:hanging="360"/>
      </w:pPr>
    </w:p>
    <w:p w14:paraId="495F38ED">
      <w:pPr>
        <w:pStyle w:val="35"/>
        <w:keepNext w:val="0"/>
        <w:keepLines w:val="0"/>
        <w:widowControl/>
        <w:suppressLineNumbers w:val="0"/>
        <w:ind w:left="720"/>
      </w:pPr>
      <w:r>
        <w:t>Every Central Engineer</w:t>
      </w:r>
    </w:p>
    <w:p w14:paraId="266ECF3C">
      <w:pPr>
        <w:keepNext w:val="0"/>
        <w:keepLines w:val="0"/>
        <w:widowControl/>
        <w:numPr>
          <w:ilvl w:val="0"/>
          <w:numId w:val="12"/>
        </w:numPr>
        <w:suppressLineNumbers w:val="0"/>
        <w:spacing w:before="0" w:beforeAutospacing="1" w:after="0" w:afterAutospacing="1"/>
        <w:ind w:left="1440" w:hanging="360"/>
      </w:pPr>
    </w:p>
    <w:p w14:paraId="1D96399C">
      <w:pPr>
        <w:keepNext w:val="0"/>
        <w:keepLines w:val="0"/>
        <w:widowControl/>
        <w:numPr>
          <w:ilvl w:val="0"/>
          <w:numId w:val="12"/>
        </w:numPr>
        <w:suppressLineNumbers w:val="0"/>
        <w:spacing w:before="0" w:beforeAutospacing="1" w:after="0" w:afterAutospacing="1"/>
        <w:ind w:left="1440" w:hanging="360"/>
      </w:pPr>
    </w:p>
    <w:p w14:paraId="72946C53">
      <w:pPr>
        <w:pStyle w:val="35"/>
        <w:keepNext w:val="0"/>
        <w:keepLines w:val="0"/>
        <w:widowControl/>
        <w:suppressLineNumbers w:val="0"/>
        <w:ind w:left="720"/>
      </w:pPr>
      <w:r>
        <w:t>Every Hospital Administrator</w:t>
      </w:r>
    </w:p>
    <w:p w14:paraId="4894B43B">
      <w:pPr>
        <w:keepNext w:val="0"/>
        <w:keepLines w:val="0"/>
        <w:widowControl/>
        <w:numPr>
          <w:ilvl w:val="0"/>
          <w:numId w:val="12"/>
        </w:numPr>
        <w:suppressLineNumbers w:val="0"/>
        <w:spacing w:before="0" w:beforeAutospacing="1" w:after="0" w:afterAutospacing="1"/>
        <w:ind w:left="1440" w:hanging="360"/>
      </w:pPr>
    </w:p>
    <w:p w14:paraId="31086B84">
      <w:pPr>
        <w:keepNext w:val="0"/>
        <w:keepLines w:val="0"/>
        <w:widowControl/>
        <w:numPr>
          <w:ilvl w:val="0"/>
          <w:numId w:val="12"/>
        </w:numPr>
        <w:suppressLineNumbers w:val="0"/>
        <w:spacing w:before="0" w:beforeAutospacing="1" w:after="0" w:afterAutospacing="1"/>
        <w:ind w:left="1440" w:hanging="360"/>
      </w:pPr>
    </w:p>
    <w:p w14:paraId="3CAC2377">
      <w:pPr>
        <w:pStyle w:val="35"/>
        <w:keepNext w:val="0"/>
        <w:keepLines w:val="0"/>
        <w:widowControl/>
        <w:suppressLineNumbers w:val="0"/>
        <w:ind w:left="720"/>
      </w:pPr>
      <w:r>
        <w:t>Every Purchase Request</w:t>
      </w:r>
    </w:p>
    <w:p w14:paraId="45B01E21">
      <w:pPr>
        <w:keepNext w:val="0"/>
        <w:keepLines w:val="0"/>
        <w:widowControl/>
        <w:numPr>
          <w:ilvl w:val="0"/>
          <w:numId w:val="12"/>
        </w:numPr>
        <w:suppressLineNumbers w:val="0"/>
        <w:spacing w:before="0" w:beforeAutospacing="1" w:after="0" w:afterAutospacing="1"/>
        <w:ind w:left="1440" w:hanging="360"/>
      </w:pPr>
    </w:p>
    <w:p w14:paraId="42063570">
      <w:pPr>
        <w:keepNext w:val="0"/>
        <w:keepLines w:val="0"/>
        <w:widowControl/>
        <w:numPr>
          <w:ilvl w:val="0"/>
          <w:numId w:val="12"/>
        </w:numPr>
        <w:suppressLineNumbers w:val="0"/>
        <w:spacing w:before="0" w:beforeAutospacing="1" w:after="0" w:afterAutospacing="1"/>
        <w:ind w:left="1440" w:hanging="360"/>
      </w:pPr>
    </w:p>
    <w:p w14:paraId="7C59ADA7">
      <w:pPr>
        <w:pStyle w:val="35"/>
        <w:keepNext w:val="0"/>
        <w:keepLines w:val="0"/>
        <w:widowControl/>
        <w:suppressLineNumbers w:val="0"/>
        <w:ind w:left="720"/>
      </w:pPr>
      <w:r>
        <w:t>Every Spare Part Used</w:t>
      </w:r>
    </w:p>
    <w:p w14:paraId="0EDC6FE3">
      <w:pPr>
        <w:keepNext w:val="0"/>
        <w:keepLines w:val="0"/>
        <w:widowControl/>
        <w:numPr>
          <w:ilvl w:val="0"/>
          <w:numId w:val="12"/>
        </w:numPr>
        <w:suppressLineNumbers w:val="0"/>
        <w:spacing w:before="0" w:beforeAutospacing="1" w:after="0" w:afterAutospacing="1"/>
        <w:ind w:left="1440" w:hanging="360"/>
      </w:pPr>
    </w:p>
    <w:p w14:paraId="2E4A6B8D">
      <w:pPr>
        <w:keepNext w:val="0"/>
        <w:keepLines w:val="0"/>
        <w:widowControl/>
        <w:numPr>
          <w:ilvl w:val="0"/>
          <w:numId w:val="12"/>
        </w:numPr>
        <w:suppressLineNumbers w:val="0"/>
        <w:spacing w:before="0" w:beforeAutospacing="1" w:after="0" w:afterAutospacing="1"/>
        <w:ind w:left="1440" w:hanging="360"/>
      </w:pPr>
    </w:p>
    <w:p w14:paraId="60A98910">
      <w:pPr>
        <w:pStyle w:val="35"/>
        <w:keepNext w:val="0"/>
        <w:keepLines w:val="0"/>
        <w:widowControl/>
        <w:suppressLineNumbers w:val="0"/>
        <w:ind w:left="720"/>
      </w:pPr>
      <w:r>
        <w:t>Every Report</w:t>
      </w:r>
    </w:p>
    <w:p w14:paraId="4B4418B6">
      <w:pPr>
        <w:keepNext w:val="0"/>
        <w:keepLines w:val="0"/>
        <w:widowControl/>
        <w:numPr>
          <w:ilvl w:val="0"/>
          <w:numId w:val="12"/>
        </w:numPr>
        <w:suppressLineNumbers w:val="0"/>
        <w:spacing w:before="0" w:beforeAutospacing="1" w:after="0" w:afterAutospacing="1"/>
        <w:ind w:left="1440" w:hanging="360"/>
      </w:pPr>
    </w:p>
    <w:p w14:paraId="78DD2512">
      <w:pPr>
        <w:keepNext w:val="0"/>
        <w:keepLines w:val="0"/>
        <w:widowControl/>
        <w:numPr>
          <w:ilvl w:val="0"/>
          <w:numId w:val="12"/>
        </w:numPr>
        <w:suppressLineNumbers w:val="0"/>
        <w:spacing w:before="0" w:beforeAutospacing="1" w:after="0" w:afterAutospacing="1"/>
        <w:ind w:left="1440" w:hanging="360"/>
      </w:pPr>
    </w:p>
    <w:p w14:paraId="55A91C4B">
      <w:pPr>
        <w:pStyle w:val="35"/>
        <w:keepNext w:val="0"/>
        <w:keepLines w:val="0"/>
        <w:widowControl/>
        <w:suppressLineNumbers w:val="0"/>
        <w:ind w:left="720"/>
      </w:pPr>
      <w:r>
        <w:t>Complete Knowledge Base</w:t>
      </w:r>
    </w:p>
    <w:p w14:paraId="3CA46292">
      <w:pPr>
        <w:keepNext w:val="0"/>
        <w:keepLines w:val="0"/>
        <w:widowControl/>
        <w:numPr>
          <w:ilvl w:val="0"/>
          <w:numId w:val="12"/>
        </w:numPr>
        <w:suppressLineNumbers w:val="0"/>
        <w:spacing w:before="0" w:beforeAutospacing="1" w:after="0" w:afterAutospacing="1"/>
        <w:ind w:left="1440" w:hanging="360"/>
      </w:pPr>
    </w:p>
    <w:p w14:paraId="24AAB679">
      <w:pPr>
        <w:keepNext w:val="0"/>
        <w:keepLines w:val="0"/>
        <w:widowControl/>
        <w:suppressLineNumbers w:val="0"/>
      </w:pPr>
      <w:r>
        <w:pict>
          <v:rect id="_x0000_i1231" o:spt="1" style="height:1.5pt;width:432pt;" fillcolor="#A0A0A0" filled="t" stroked="f" coordsize="21600,21600" o:hr="t" o:hrstd="t" o:hralign="center">
            <v:path/>
            <v:fill on="t" focussize="0,0"/>
            <v:stroke on="f"/>
            <v:imagedata o:title=""/>
            <o:lock v:ext="edit"/>
            <w10:wrap type="none"/>
            <w10:anchorlock/>
          </v:rect>
        </w:pict>
      </w:r>
    </w:p>
    <w:p w14:paraId="5923FAA4">
      <w:pPr>
        <w:pStyle w:val="2"/>
        <w:keepNext w:val="0"/>
        <w:keepLines w:val="0"/>
        <w:widowControl/>
        <w:suppressLineNumbers w:val="0"/>
      </w:pPr>
      <w:r>
        <w:t>What Super Administrator Cannot See</w:t>
      </w:r>
    </w:p>
    <w:p w14:paraId="69A958D1">
      <w:pPr>
        <w:pStyle w:val="35"/>
        <w:keepNext w:val="0"/>
        <w:keepLines w:val="0"/>
        <w:widowControl/>
        <w:suppressLineNumbers w:val="0"/>
      </w:pPr>
      <w:r>
        <w:t>❌ No restrictions (Full System Access)</w:t>
      </w:r>
    </w:p>
    <w:p w14:paraId="216D1B39">
      <w:pPr>
        <w:keepNext w:val="0"/>
        <w:keepLines w:val="0"/>
        <w:widowControl/>
        <w:suppressLineNumbers w:val="0"/>
      </w:pPr>
      <w:r>
        <w:pict>
          <v:rect id="_x0000_i1232" o:spt="1" style="height:1.5pt;width:432pt;" fillcolor="#A0A0A0" filled="t" stroked="f" coordsize="21600,21600" o:hr="t" o:hrstd="t" o:hralign="center">
            <v:path/>
            <v:fill on="t" focussize="0,0"/>
            <v:stroke on="f"/>
            <v:imagedata o:title=""/>
            <o:lock v:ext="edit"/>
            <w10:wrap type="none"/>
            <w10:anchorlock/>
          </v:rect>
        </w:pict>
      </w:r>
    </w:p>
    <w:p w14:paraId="0B87C616">
      <w:pPr>
        <w:pStyle w:val="2"/>
        <w:keepNext w:val="0"/>
        <w:keepLines w:val="0"/>
        <w:widowControl/>
        <w:suppressLineNumbers w:val="0"/>
      </w:pPr>
      <w:r>
        <w:t>Important Business Rules</w:t>
      </w:r>
    </w:p>
    <w:p w14:paraId="03B300A9">
      <w:pPr>
        <w:pStyle w:val="4"/>
        <w:keepNext w:val="0"/>
        <w:keepLines w:val="0"/>
        <w:widowControl/>
        <w:suppressLineNumbers w:val="0"/>
      </w:pPr>
      <w:r>
        <w:t>Rule 1</w:t>
      </w:r>
    </w:p>
    <w:p w14:paraId="3DE032F5">
      <w:pPr>
        <w:pStyle w:val="35"/>
        <w:keepNext w:val="0"/>
        <w:keepLines w:val="0"/>
        <w:widowControl/>
        <w:suppressLineNumbers w:val="0"/>
      </w:pPr>
      <w:r>
        <w:t>Every new equipment error must be sent directly to the Super Administrator.</w:t>
      </w:r>
    </w:p>
    <w:p w14:paraId="7603063A">
      <w:pPr>
        <w:pStyle w:val="35"/>
        <w:keepNext w:val="0"/>
        <w:keepLines w:val="0"/>
        <w:widowControl/>
        <w:suppressLineNumbers w:val="0"/>
      </w:pPr>
      <w:r>
        <w:t xml:space="preserve">Hospital Administrator </w:t>
      </w:r>
      <w:r>
        <w:rPr>
          <w:rStyle w:val="36"/>
        </w:rPr>
        <w:t>does not receive a new error notification</w:t>
      </w:r>
      <w:r>
        <w:t>.</w:t>
      </w:r>
    </w:p>
    <w:p w14:paraId="1FDAB903">
      <w:pPr>
        <w:keepNext w:val="0"/>
        <w:keepLines w:val="0"/>
        <w:widowControl/>
        <w:suppressLineNumbers w:val="0"/>
      </w:pPr>
      <w:r>
        <w:pict>
          <v:rect id="_x0000_i1233" o:spt="1" style="height:1.5pt;width:432pt;" fillcolor="#A0A0A0" filled="t" stroked="f" coordsize="21600,21600" o:hr="t" o:hrstd="t" o:hralign="center">
            <v:path/>
            <v:fill on="t" focussize="0,0"/>
            <v:stroke on="f"/>
            <v:imagedata o:title=""/>
            <o:lock v:ext="edit"/>
            <w10:wrap type="none"/>
            <w10:anchorlock/>
          </v:rect>
        </w:pict>
      </w:r>
    </w:p>
    <w:p w14:paraId="3C0BD797">
      <w:pPr>
        <w:pStyle w:val="4"/>
        <w:keepNext w:val="0"/>
        <w:keepLines w:val="0"/>
        <w:widowControl/>
        <w:suppressLineNumbers w:val="0"/>
      </w:pPr>
      <w:r>
        <w:t>Rule 2</w:t>
      </w:r>
    </w:p>
    <w:p w14:paraId="04532201">
      <w:pPr>
        <w:pStyle w:val="35"/>
        <w:keepNext w:val="0"/>
        <w:keepLines w:val="0"/>
        <w:widowControl/>
        <w:suppressLineNumbers w:val="0"/>
      </w:pPr>
      <w:r>
        <w:t>Only the Super Administrator can assign a Central Biomedical Engineer.</w:t>
      </w:r>
    </w:p>
    <w:p w14:paraId="616C323D">
      <w:pPr>
        <w:pStyle w:val="35"/>
        <w:keepNext w:val="0"/>
        <w:keepLines w:val="0"/>
        <w:widowControl/>
        <w:suppressLineNumbers w:val="0"/>
      </w:pPr>
      <w:r>
        <w:t>Hospital Administrator cannot assign repairs.</w:t>
      </w:r>
    </w:p>
    <w:p w14:paraId="0548A2C3">
      <w:pPr>
        <w:pStyle w:val="35"/>
        <w:keepNext w:val="0"/>
        <w:keepLines w:val="0"/>
        <w:widowControl/>
        <w:suppressLineNumbers w:val="0"/>
      </w:pPr>
      <w:r>
        <w:t>Hospital Biomedical Engineer cannot assign repairs.</w:t>
      </w:r>
    </w:p>
    <w:p w14:paraId="27716847">
      <w:pPr>
        <w:keepNext w:val="0"/>
        <w:keepLines w:val="0"/>
        <w:widowControl/>
        <w:suppressLineNumbers w:val="0"/>
      </w:pPr>
      <w:r>
        <w:pict>
          <v:rect id="_x0000_i1234" o:spt="1" style="height:1.5pt;width:432pt;" fillcolor="#A0A0A0" filled="t" stroked="f" coordsize="21600,21600" o:hr="t" o:hrstd="t" o:hralign="center">
            <v:path/>
            <v:fill on="t" focussize="0,0"/>
            <v:stroke on="f"/>
            <v:imagedata o:title=""/>
            <o:lock v:ext="edit"/>
            <w10:wrap type="none"/>
            <w10:anchorlock/>
          </v:rect>
        </w:pict>
      </w:r>
    </w:p>
    <w:p w14:paraId="4D92D1B4">
      <w:pPr>
        <w:pStyle w:val="4"/>
        <w:keepNext w:val="0"/>
        <w:keepLines w:val="0"/>
        <w:widowControl/>
        <w:suppressLineNumbers w:val="0"/>
      </w:pPr>
      <w:r>
        <w:t>Rule 3</w:t>
      </w:r>
    </w:p>
    <w:p w14:paraId="61854308">
      <w:pPr>
        <w:pStyle w:val="35"/>
        <w:keepNext w:val="0"/>
        <w:keepLines w:val="0"/>
        <w:widowControl/>
        <w:suppressLineNumbers w:val="0"/>
      </w:pPr>
      <w:r>
        <w:t>Only the Super Administrator can close a repair case after reviewing the completed repair.</w:t>
      </w:r>
    </w:p>
    <w:p w14:paraId="172A6943">
      <w:pPr>
        <w:keepNext w:val="0"/>
        <w:keepLines w:val="0"/>
        <w:widowControl/>
        <w:suppressLineNumbers w:val="0"/>
      </w:pPr>
      <w:r>
        <w:pict>
          <v:rect id="_x0000_i1235" o:spt="1" style="height:1.5pt;width:432pt;" fillcolor="#A0A0A0" filled="t" stroked="f" coordsize="21600,21600" o:hr="t" o:hrstd="t" o:hralign="center">
            <v:path/>
            <v:fill on="t" focussize="0,0"/>
            <v:stroke on="f"/>
            <v:imagedata o:title=""/>
            <o:lock v:ext="edit"/>
            <w10:wrap type="none"/>
            <w10:anchorlock/>
          </v:rect>
        </w:pict>
      </w:r>
    </w:p>
    <w:p w14:paraId="2221D760">
      <w:pPr>
        <w:pStyle w:val="4"/>
        <w:keepNext w:val="0"/>
        <w:keepLines w:val="0"/>
        <w:widowControl/>
        <w:suppressLineNumbers w:val="0"/>
      </w:pPr>
      <w:r>
        <w:t>Rule 4</w:t>
      </w:r>
    </w:p>
    <w:p w14:paraId="2A1A4BE3">
      <w:pPr>
        <w:pStyle w:val="35"/>
        <w:keepNext w:val="0"/>
        <w:keepLines w:val="0"/>
        <w:widowControl/>
        <w:suppressLineNumbers w:val="0"/>
      </w:pPr>
      <w:r>
        <w:t>Whenever a repair is closed, the Knowledge Base must be updated automatically.</w:t>
      </w:r>
    </w:p>
    <w:p w14:paraId="26A39C51">
      <w:pPr>
        <w:keepNext w:val="0"/>
        <w:keepLines w:val="0"/>
        <w:widowControl/>
        <w:suppressLineNumbers w:val="0"/>
      </w:pPr>
      <w:r>
        <w:pict>
          <v:rect id="_x0000_i1236" o:spt="1" style="height:1.5pt;width:432pt;" fillcolor="#A0A0A0" filled="t" stroked="f" coordsize="21600,21600" o:hr="t" o:hrstd="t" o:hralign="center">
            <v:path/>
            <v:fill on="t" focussize="0,0"/>
            <v:stroke on="f"/>
            <v:imagedata o:title=""/>
            <o:lock v:ext="edit"/>
            <w10:wrap type="none"/>
            <w10:anchorlock/>
          </v:rect>
        </w:pict>
      </w:r>
    </w:p>
    <w:p w14:paraId="02BB054E">
      <w:pPr>
        <w:pStyle w:val="4"/>
        <w:keepNext w:val="0"/>
        <w:keepLines w:val="0"/>
        <w:widowControl/>
        <w:suppressLineNumbers w:val="0"/>
      </w:pPr>
      <w:r>
        <w:t>Rule 5</w:t>
      </w:r>
    </w:p>
    <w:p w14:paraId="0F705F61">
      <w:pPr>
        <w:pStyle w:val="35"/>
        <w:keepNext w:val="0"/>
        <w:keepLines w:val="0"/>
        <w:widowControl/>
        <w:suppressLineNumbers w:val="0"/>
      </w:pPr>
      <w:r>
        <w:t>Every spare part used during repair must be permanently linked with the repair history.</w:t>
      </w:r>
    </w:p>
    <w:p w14:paraId="0C25245B">
      <w:pPr>
        <w:keepNext w:val="0"/>
        <w:keepLines w:val="0"/>
        <w:widowControl/>
        <w:suppressLineNumbers w:val="0"/>
      </w:pPr>
      <w:r>
        <w:pict>
          <v:rect id="_x0000_i1237" o:spt="1" style="height:1.5pt;width:432pt;" fillcolor="#A0A0A0" filled="t" stroked="f" coordsize="21600,21600" o:hr="t" o:hrstd="t" o:hralign="center">
            <v:path/>
            <v:fill on="t" focussize="0,0"/>
            <v:stroke on="f"/>
            <v:imagedata o:title=""/>
            <o:lock v:ext="edit"/>
            <w10:wrap type="none"/>
            <w10:anchorlock/>
          </v:rect>
        </w:pict>
      </w:r>
    </w:p>
    <w:p w14:paraId="395FA6B0">
      <w:pPr>
        <w:pStyle w:val="3"/>
        <w:keepNext w:val="0"/>
        <w:keepLines w:val="0"/>
        <w:widowControl/>
        <w:suppressLineNumbers w:val="0"/>
      </w:pPr>
      <w:r>
        <w:t>✅ Next Module</w:t>
      </w:r>
    </w:p>
    <w:p w14:paraId="7099C0D6">
      <w:pPr>
        <w:pStyle w:val="35"/>
        <w:keepNext w:val="0"/>
        <w:keepLines w:val="0"/>
        <w:widowControl/>
        <w:suppressLineNumbers w:val="0"/>
      </w:pPr>
      <w:r>
        <w:rPr>
          <w:rStyle w:val="36"/>
        </w:rPr>
        <w:t>Module 2 – Hospital Management (Super Administrator)</w:t>
      </w:r>
    </w:p>
    <w:p w14:paraId="3A7092F2">
      <w:pPr>
        <w:pStyle w:val="35"/>
        <w:keepNext w:val="0"/>
        <w:keepLines w:val="0"/>
        <w:widowControl/>
        <w:suppressLineNumbers w:val="0"/>
      </w:pPr>
      <w:r>
        <w:t>Isme hum cover karenge:</w:t>
      </w:r>
    </w:p>
    <w:p w14:paraId="7820F16B">
      <w:pPr>
        <w:keepNext w:val="0"/>
        <w:keepLines w:val="0"/>
        <w:widowControl/>
        <w:numPr>
          <w:ilvl w:val="0"/>
          <w:numId w:val="13"/>
        </w:numPr>
        <w:suppressLineNumbers w:val="0"/>
        <w:spacing w:before="0" w:beforeAutospacing="1" w:after="0" w:afterAutospacing="1"/>
        <w:ind w:left="1440" w:hanging="360"/>
      </w:pPr>
    </w:p>
    <w:p w14:paraId="0779F924">
      <w:pPr>
        <w:pStyle w:val="35"/>
        <w:keepNext w:val="0"/>
        <w:keepLines w:val="0"/>
        <w:widowControl/>
        <w:suppressLineNumbers w:val="0"/>
        <w:ind w:left="720"/>
      </w:pPr>
      <w:r>
        <w:t>Add Hospital</w:t>
      </w:r>
    </w:p>
    <w:p w14:paraId="18E04849">
      <w:pPr>
        <w:keepNext w:val="0"/>
        <w:keepLines w:val="0"/>
        <w:widowControl/>
        <w:numPr>
          <w:ilvl w:val="0"/>
          <w:numId w:val="13"/>
        </w:numPr>
        <w:suppressLineNumbers w:val="0"/>
        <w:spacing w:before="0" w:beforeAutospacing="1" w:after="0" w:afterAutospacing="1"/>
        <w:ind w:left="1440" w:hanging="360"/>
      </w:pPr>
    </w:p>
    <w:p w14:paraId="331210FB">
      <w:pPr>
        <w:keepNext w:val="0"/>
        <w:keepLines w:val="0"/>
        <w:widowControl/>
        <w:numPr>
          <w:ilvl w:val="0"/>
          <w:numId w:val="13"/>
        </w:numPr>
        <w:suppressLineNumbers w:val="0"/>
        <w:spacing w:before="0" w:beforeAutospacing="1" w:after="0" w:afterAutospacing="1"/>
        <w:ind w:left="1440" w:hanging="360"/>
      </w:pPr>
    </w:p>
    <w:p w14:paraId="7A1AB1B7">
      <w:pPr>
        <w:pStyle w:val="35"/>
        <w:keepNext w:val="0"/>
        <w:keepLines w:val="0"/>
        <w:widowControl/>
        <w:suppressLineNumbers w:val="0"/>
        <w:ind w:left="720"/>
      </w:pPr>
      <w:r>
        <w:t>Edit Hospital</w:t>
      </w:r>
    </w:p>
    <w:p w14:paraId="63C89168">
      <w:pPr>
        <w:keepNext w:val="0"/>
        <w:keepLines w:val="0"/>
        <w:widowControl/>
        <w:numPr>
          <w:ilvl w:val="0"/>
          <w:numId w:val="13"/>
        </w:numPr>
        <w:suppressLineNumbers w:val="0"/>
        <w:spacing w:before="0" w:beforeAutospacing="1" w:after="0" w:afterAutospacing="1"/>
        <w:ind w:left="1440" w:hanging="360"/>
      </w:pPr>
    </w:p>
    <w:p w14:paraId="4BD89235">
      <w:pPr>
        <w:keepNext w:val="0"/>
        <w:keepLines w:val="0"/>
        <w:widowControl/>
        <w:numPr>
          <w:ilvl w:val="0"/>
          <w:numId w:val="13"/>
        </w:numPr>
        <w:suppressLineNumbers w:val="0"/>
        <w:spacing w:before="0" w:beforeAutospacing="1" w:after="0" w:afterAutospacing="1"/>
        <w:ind w:left="1440" w:hanging="360"/>
      </w:pPr>
    </w:p>
    <w:p w14:paraId="74ACF3BA">
      <w:pPr>
        <w:pStyle w:val="35"/>
        <w:keepNext w:val="0"/>
        <w:keepLines w:val="0"/>
        <w:widowControl/>
        <w:suppressLineNumbers w:val="0"/>
        <w:ind w:left="720"/>
      </w:pPr>
      <w:r>
        <w:t>Delete Hospital</w:t>
      </w:r>
    </w:p>
    <w:p w14:paraId="394C782E">
      <w:pPr>
        <w:keepNext w:val="0"/>
        <w:keepLines w:val="0"/>
        <w:widowControl/>
        <w:numPr>
          <w:ilvl w:val="0"/>
          <w:numId w:val="13"/>
        </w:numPr>
        <w:suppressLineNumbers w:val="0"/>
        <w:spacing w:before="0" w:beforeAutospacing="1" w:after="0" w:afterAutospacing="1"/>
        <w:ind w:left="1440" w:hanging="360"/>
      </w:pPr>
    </w:p>
    <w:p w14:paraId="1367D090">
      <w:pPr>
        <w:keepNext w:val="0"/>
        <w:keepLines w:val="0"/>
        <w:widowControl/>
        <w:numPr>
          <w:ilvl w:val="0"/>
          <w:numId w:val="13"/>
        </w:numPr>
        <w:suppressLineNumbers w:val="0"/>
        <w:spacing w:before="0" w:beforeAutospacing="1" w:after="0" w:afterAutospacing="1"/>
        <w:ind w:left="1440" w:hanging="360"/>
      </w:pPr>
    </w:p>
    <w:p w14:paraId="1F6B2429">
      <w:pPr>
        <w:pStyle w:val="35"/>
        <w:keepNext w:val="0"/>
        <w:keepLines w:val="0"/>
        <w:widowControl/>
        <w:suppressLineNumbers w:val="0"/>
        <w:ind w:left="720"/>
      </w:pPr>
      <w:r>
        <w:t>Hospital Form</w:t>
      </w:r>
    </w:p>
    <w:p w14:paraId="63DB70E2">
      <w:pPr>
        <w:keepNext w:val="0"/>
        <w:keepLines w:val="0"/>
        <w:widowControl/>
        <w:numPr>
          <w:ilvl w:val="0"/>
          <w:numId w:val="13"/>
        </w:numPr>
        <w:suppressLineNumbers w:val="0"/>
        <w:spacing w:before="0" w:beforeAutospacing="1" w:after="0" w:afterAutospacing="1"/>
        <w:ind w:left="1440" w:hanging="360"/>
      </w:pPr>
    </w:p>
    <w:p w14:paraId="2EC4AA85">
      <w:pPr>
        <w:keepNext w:val="0"/>
        <w:keepLines w:val="0"/>
        <w:widowControl/>
        <w:numPr>
          <w:ilvl w:val="0"/>
          <w:numId w:val="13"/>
        </w:numPr>
        <w:suppressLineNumbers w:val="0"/>
        <w:spacing w:before="0" w:beforeAutospacing="1" w:after="0" w:afterAutospacing="1"/>
        <w:ind w:left="1440" w:hanging="360"/>
      </w:pPr>
    </w:p>
    <w:p w14:paraId="4DE9869F">
      <w:pPr>
        <w:pStyle w:val="35"/>
        <w:keepNext w:val="0"/>
        <w:keepLines w:val="0"/>
        <w:widowControl/>
        <w:suppressLineNumbers w:val="0"/>
        <w:ind w:left="720"/>
      </w:pPr>
      <w:r>
        <w:t>Hospital Details</w:t>
      </w:r>
    </w:p>
    <w:p w14:paraId="360E30F4">
      <w:pPr>
        <w:keepNext w:val="0"/>
        <w:keepLines w:val="0"/>
        <w:widowControl/>
        <w:numPr>
          <w:ilvl w:val="0"/>
          <w:numId w:val="13"/>
        </w:numPr>
        <w:suppressLineNumbers w:val="0"/>
        <w:spacing w:before="0" w:beforeAutospacing="1" w:after="0" w:afterAutospacing="1"/>
        <w:ind w:left="1440" w:hanging="360"/>
      </w:pPr>
    </w:p>
    <w:p w14:paraId="79198BD2">
      <w:pPr>
        <w:keepNext w:val="0"/>
        <w:keepLines w:val="0"/>
        <w:widowControl/>
        <w:numPr>
          <w:ilvl w:val="0"/>
          <w:numId w:val="13"/>
        </w:numPr>
        <w:suppressLineNumbers w:val="0"/>
        <w:spacing w:before="0" w:beforeAutospacing="1" w:after="0" w:afterAutospacing="1"/>
        <w:ind w:left="1440" w:hanging="360"/>
      </w:pPr>
    </w:p>
    <w:p w14:paraId="3F50C4A0">
      <w:pPr>
        <w:pStyle w:val="35"/>
        <w:keepNext w:val="0"/>
        <w:keepLines w:val="0"/>
        <w:widowControl/>
        <w:suppressLineNumbers w:val="0"/>
        <w:ind w:left="720"/>
      </w:pPr>
      <w:r>
        <w:t>Workflow</w:t>
      </w:r>
    </w:p>
    <w:p w14:paraId="67DFE2CE">
      <w:pPr>
        <w:keepNext w:val="0"/>
        <w:keepLines w:val="0"/>
        <w:widowControl/>
        <w:numPr>
          <w:ilvl w:val="0"/>
          <w:numId w:val="13"/>
        </w:numPr>
        <w:suppressLineNumbers w:val="0"/>
        <w:spacing w:before="0" w:beforeAutospacing="1" w:after="0" w:afterAutospacing="1"/>
        <w:ind w:left="1440" w:hanging="360"/>
      </w:pPr>
    </w:p>
    <w:p w14:paraId="12FA3C42">
      <w:pPr>
        <w:keepNext w:val="0"/>
        <w:keepLines w:val="0"/>
        <w:widowControl/>
        <w:numPr>
          <w:ilvl w:val="0"/>
          <w:numId w:val="13"/>
        </w:numPr>
        <w:suppressLineNumbers w:val="0"/>
        <w:spacing w:before="0" w:beforeAutospacing="1" w:after="0" w:afterAutospacing="1"/>
        <w:ind w:left="1440" w:hanging="360"/>
      </w:pPr>
    </w:p>
    <w:p w14:paraId="1143CC9F">
      <w:pPr>
        <w:pStyle w:val="35"/>
        <w:keepNext w:val="0"/>
        <w:keepLines w:val="0"/>
        <w:widowControl/>
        <w:suppressLineNumbers w:val="0"/>
        <w:ind w:left="720"/>
      </w:pPr>
      <w:r>
        <w:t>Notifications</w:t>
      </w:r>
    </w:p>
    <w:p w14:paraId="735A1014">
      <w:pPr>
        <w:keepNext w:val="0"/>
        <w:keepLines w:val="0"/>
        <w:widowControl/>
        <w:numPr>
          <w:ilvl w:val="0"/>
          <w:numId w:val="13"/>
        </w:numPr>
        <w:suppressLineNumbers w:val="0"/>
        <w:spacing w:before="0" w:beforeAutospacing="1" w:after="0" w:afterAutospacing="1"/>
        <w:ind w:left="1440" w:hanging="360"/>
      </w:pPr>
    </w:p>
    <w:p w14:paraId="2A595B4C">
      <w:pPr>
        <w:keepNext w:val="0"/>
        <w:keepLines w:val="0"/>
        <w:widowControl/>
        <w:numPr>
          <w:ilvl w:val="0"/>
          <w:numId w:val="13"/>
        </w:numPr>
        <w:suppressLineNumbers w:val="0"/>
        <w:spacing w:before="0" w:beforeAutospacing="1" w:after="0" w:afterAutospacing="1"/>
        <w:ind w:left="1440" w:hanging="360"/>
      </w:pPr>
    </w:p>
    <w:p w14:paraId="09E084D7">
      <w:pPr>
        <w:pStyle w:val="35"/>
        <w:keepNext w:val="0"/>
        <w:keepLines w:val="0"/>
        <w:widowControl/>
        <w:suppressLineNumbers w:val="0"/>
        <w:ind w:left="720"/>
      </w:pPr>
      <w:r>
        <w:t>Permissions</w:t>
      </w:r>
    </w:p>
    <w:p w14:paraId="2590C490">
      <w:pPr>
        <w:keepNext w:val="0"/>
        <w:keepLines w:val="0"/>
        <w:widowControl/>
        <w:numPr>
          <w:ilvl w:val="0"/>
          <w:numId w:val="13"/>
        </w:numPr>
        <w:suppressLineNumbers w:val="0"/>
        <w:spacing w:before="0" w:beforeAutospacing="1" w:after="0" w:afterAutospacing="1"/>
        <w:ind w:left="1440" w:hanging="360"/>
      </w:pPr>
    </w:p>
    <w:p w14:paraId="073FA3FF">
      <w:pPr>
        <w:keepNext w:val="0"/>
        <w:keepLines w:val="0"/>
        <w:widowControl/>
        <w:numPr>
          <w:ilvl w:val="0"/>
          <w:numId w:val="13"/>
        </w:numPr>
        <w:suppressLineNumbers w:val="0"/>
        <w:spacing w:before="0" w:beforeAutospacing="1" w:after="0" w:afterAutospacing="1"/>
        <w:ind w:left="1440" w:hanging="360"/>
      </w:pPr>
    </w:p>
    <w:p w14:paraId="1EAC7E66">
      <w:pPr>
        <w:pStyle w:val="35"/>
        <w:keepNext w:val="0"/>
        <w:keepLines w:val="0"/>
        <w:widowControl/>
        <w:suppressLineNumbers w:val="0"/>
        <w:ind w:left="720"/>
      </w:pPr>
      <w:r>
        <w:t>Dashboard Actions</w:t>
      </w:r>
    </w:p>
    <w:p w14:paraId="6FDEB2CD">
      <w:pPr>
        <w:keepNext w:val="0"/>
        <w:keepLines w:val="0"/>
        <w:widowControl/>
        <w:numPr>
          <w:ilvl w:val="0"/>
          <w:numId w:val="13"/>
        </w:numPr>
        <w:suppressLineNumbers w:val="0"/>
        <w:spacing w:before="0" w:beforeAutospacing="1" w:after="0" w:afterAutospacing="1"/>
        <w:ind w:left="1440" w:hanging="360"/>
      </w:pPr>
    </w:p>
    <w:p w14:paraId="327E4701">
      <w:pPr>
        <w:pStyle w:val="35"/>
        <w:keepNext w:val="0"/>
        <w:keepLines w:val="0"/>
        <w:widowControl/>
        <w:suppressLineNumbers w:val="0"/>
      </w:pPr>
      <w:r>
        <w:t>Ye bhi isi detailed professional format mein hoga.</w:t>
      </w:r>
    </w:p>
    <w:p w14:paraId="7706DBDB"/>
    <w:p w14:paraId="6924E1F4"/>
    <w:p w14:paraId="1DC98A71">
      <w:pPr>
        <w:pStyle w:val="35"/>
        <w:keepNext w:val="0"/>
        <w:keepLines w:val="0"/>
        <w:widowControl/>
        <w:suppressLineNumbers w:val="0"/>
      </w:pPr>
      <w:r>
        <w:t xml:space="preserve">Perfect. Ab hum </w:t>
      </w:r>
      <w:r>
        <w:rPr>
          <w:rStyle w:val="36"/>
        </w:rPr>
        <w:t>Module 2 – Hospital Management</w:t>
      </w:r>
      <w:r>
        <w:t xml:space="preserve"> complete karte hain.</w:t>
      </w:r>
    </w:p>
    <w:p w14:paraId="4AE55ED4">
      <w:pPr>
        <w:keepNext w:val="0"/>
        <w:keepLines w:val="0"/>
        <w:widowControl/>
        <w:suppressLineNumbers w:val="0"/>
      </w:pPr>
      <w:r>
        <w:pict>
          <v:rect id="_x0000_i1238" o:spt="1" style="height:1.5pt;width:432pt;" fillcolor="#A0A0A0" filled="t" stroked="f" coordsize="21600,21600" o:hr="t" o:hrstd="t" o:hralign="center">
            <v:path/>
            <v:fill on="t" focussize="0,0"/>
            <v:stroke on="f"/>
            <v:imagedata o:title=""/>
            <o:lock v:ext="edit"/>
            <w10:wrap type="none"/>
            <w10:anchorlock/>
          </v:rect>
        </w:pict>
      </w:r>
    </w:p>
    <w:p w14:paraId="46EA9B25">
      <w:pPr>
        <w:pStyle w:val="2"/>
        <w:keepNext w:val="0"/>
        <w:keepLines w:val="0"/>
        <w:widowControl/>
        <w:suppressLineNumbers w:val="0"/>
      </w:pPr>
      <w:r>
        <w:t>MODULE 2 – HOSPITAL MANAGEMENT (Super Administrator)</w:t>
      </w:r>
    </w:p>
    <w:p w14:paraId="3F1718C3">
      <w:pPr>
        <w:pStyle w:val="3"/>
        <w:keepNext w:val="0"/>
        <w:keepLines w:val="0"/>
        <w:widowControl/>
        <w:suppressLineNumbers w:val="0"/>
      </w:pPr>
      <w:r>
        <w:t>Overview</w:t>
      </w:r>
    </w:p>
    <w:p w14:paraId="406F274C">
      <w:pPr>
        <w:pStyle w:val="35"/>
        <w:keepNext w:val="0"/>
        <w:keepLines w:val="0"/>
        <w:widowControl/>
        <w:suppressLineNumbers w:val="0"/>
      </w:pPr>
      <w:r>
        <w:t xml:space="preserve">The </w:t>
      </w:r>
      <w:r>
        <w:rPr>
          <w:rStyle w:val="36"/>
        </w:rPr>
        <w:t>Hospital Management</w:t>
      </w:r>
      <w:r>
        <w:t xml:space="preserve"> module is used to centrally manage all hospitals registered in the system.</w:t>
      </w:r>
    </w:p>
    <w:p w14:paraId="5D69E4D7">
      <w:pPr>
        <w:pStyle w:val="35"/>
        <w:keepNext w:val="0"/>
        <w:keepLines w:val="0"/>
        <w:widowControl/>
        <w:suppressLineNumbers w:val="0"/>
      </w:pPr>
      <w:r>
        <w:t xml:space="preserve">Only the </w:t>
      </w:r>
      <w:r>
        <w:rPr>
          <w:rStyle w:val="36"/>
        </w:rPr>
        <w:t>Super Administrator</w:t>
      </w:r>
      <w:r>
        <w:t xml:space="preserve"> can create, edit, activate, deactivate, or delete hospitals.</w:t>
      </w:r>
    </w:p>
    <w:p w14:paraId="4B809B92">
      <w:pPr>
        <w:pStyle w:val="35"/>
        <w:keepNext w:val="0"/>
        <w:keepLines w:val="0"/>
        <w:widowControl/>
        <w:suppressLineNumbers w:val="0"/>
      </w:pPr>
      <w:r>
        <w:t>Every hospital has its own Hospital Administrator, Biomedical Engineers, Departments, Equipment, and Error Logs, but all data remains under the control of the Super Administrator.</w:t>
      </w:r>
    </w:p>
    <w:p w14:paraId="05A4F806">
      <w:pPr>
        <w:keepNext w:val="0"/>
        <w:keepLines w:val="0"/>
        <w:widowControl/>
        <w:suppressLineNumbers w:val="0"/>
      </w:pPr>
      <w:r>
        <w:pict>
          <v:rect id="_x0000_i1239" o:spt="1" style="height:1.5pt;width:432pt;" fillcolor="#A0A0A0" filled="t" stroked="f" coordsize="21600,21600" o:hr="t" o:hrstd="t" o:hralign="center">
            <v:path/>
            <v:fill on="t" focussize="0,0"/>
            <v:stroke on="f"/>
            <v:imagedata o:title=""/>
            <o:lock v:ext="edit"/>
            <w10:wrap type="none"/>
            <w10:anchorlock/>
          </v:rect>
        </w:pict>
      </w:r>
    </w:p>
    <w:p w14:paraId="4E5F7B33">
      <w:pPr>
        <w:pStyle w:val="2"/>
        <w:keepNext w:val="0"/>
        <w:keepLines w:val="0"/>
        <w:widowControl/>
        <w:suppressLineNumbers w:val="0"/>
      </w:pPr>
      <w:r>
        <w:t>Access</w:t>
      </w:r>
    </w:p>
    <w:p w14:paraId="02BDE12C">
      <w:pPr>
        <w:pStyle w:val="35"/>
        <w:keepNext w:val="0"/>
        <w:keepLines w:val="0"/>
        <w:widowControl/>
        <w:suppressLineNumbers w:val="0"/>
      </w:pPr>
      <w:r>
        <w:t>✅ Super Administrator</w:t>
      </w:r>
    </w:p>
    <w:p w14:paraId="59E6FDD6">
      <w:pPr>
        <w:keepNext w:val="0"/>
        <w:keepLines w:val="0"/>
        <w:widowControl/>
        <w:suppressLineNumbers w:val="0"/>
      </w:pPr>
      <w:r>
        <w:pict>
          <v:rect id="_x0000_i1240" o:spt="1" style="height:1.5pt;width:432pt;" fillcolor="#A0A0A0" filled="t" stroked="f" coordsize="21600,21600" o:hr="t" o:hrstd="t" o:hralign="center">
            <v:path/>
            <v:fill on="t" focussize="0,0"/>
            <v:stroke on="f"/>
            <v:imagedata o:title=""/>
            <o:lock v:ext="edit"/>
            <w10:wrap type="none"/>
            <w10:anchorlock/>
          </v:rect>
        </w:pict>
      </w:r>
    </w:p>
    <w:p w14:paraId="4A9FE2E9">
      <w:pPr>
        <w:pStyle w:val="2"/>
        <w:keepNext w:val="0"/>
        <w:keepLines w:val="0"/>
        <w:widowControl/>
        <w:suppressLineNumbers w:val="0"/>
      </w:pPr>
      <w:r>
        <w:t>Sidebar</w:t>
      </w:r>
    </w:p>
    <w:p w14:paraId="6B36DF11">
      <w:pPr>
        <w:pStyle w:val="21"/>
        <w:keepNext w:val="0"/>
        <w:keepLines w:val="0"/>
        <w:widowControl/>
        <w:suppressLineNumbers w:val="0"/>
      </w:pPr>
      <w:r>
        <w:rPr>
          <w:rStyle w:val="20"/>
        </w:rPr>
        <w:t>Hospital Management</w:t>
      </w:r>
    </w:p>
    <w:p w14:paraId="39E3DCA0">
      <w:pPr>
        <w:keepNext w:val="0"/>
        <w:keepLines w:val="0"/>
        <w:widowControl/>
        <w:suppressLineNumbers w:val="0"/>
      </w:pPr>
      <w:r>
        <w:pict>
          <v:rect id="_x0000_i1241" o:spt="1" style="height:1.5pt;width:432pt;" fillcolor="#A0A0A0" filled="t" stroked="f" coordsize="21600,21600" o:hr="t" o:hrstd="t" o:hralign="center">
            <v:path/>
            <v:fill on="t" focussize="0,0"/>
            <v:stroke on="f"/>
            <v:imagedata o:title=""/>
            <o:lock v:ext="edit"/>
            <w10:wrap type="none"/>
            <w10:anchorlock/>
          </v:rect>
        </w:pict>
      </w:r>
    </w:p>
    <w:p w14:paraId="154F508E">
      <w:pPr>
        <w:pStyle w:val="2"/>
        <w:keepNext w:val="0"/>
        <w:keepLines w:val="0"/>
        <w:widowControl/>
        <w:suppressLineNumbers w:val="0"/>
      </w:pPr>
      <w:r>
        <w:t>Purpose</w:t>
      </w:r>
    </w:p>
    <w:p w14:paraId="3066AAE2">
      <w:pPr>
        <w:pStyle w:val="35"/>
        <w:keepNext w:val="0"/>
        <w:keepLines w:val="0"/>
        <w:widowControl/>
        <w:suppressLineNumbers w:val="0"/>
      </w:pPr>
      <w:r>
        <w:t>This module allows the Super Administrator to:</w:t>
      </w:r>
    </w:p>
    <w:p w14:paraId="0A725FC8">
      <w:pPr>
        <w:keepNext w:val="0"/>
        <w:keepLines w:val="0"/>
        <w:widowControl/>
        <w:numPr>
          <w:ilvl w:val="0"/>
          <w:numId w:val="14"/>
        </w:numPr>
        <w:suppressLineNumbers w:val="0"/>
        <w:spacing w:before="0" w:beforeAutospacing="1" w:after="0" w:afterAutospacing="1"/>
        <w:ind w:left="1440" w:hanging="360"/>
      </w:pPr>
    </w:p>
    <w:p w14:paraId="425B515E">
      <w:pPr>
        <w:pStyle w:val="35"/>
        <w:keepNext w:val="0"/>
        <w:keepLines w:val="0"/>
        <w:widowControl/>
        <w:suppressLineNumbers w:val="0"/>
        <w:ind w:left="720"/>
      </w:pPr>
      <w:r>
        <w:t>Register new hospitals.</w:t>
      </w:r>
    </w:p>
    <w:p w14:paraId="230F1435">
      <w:pPr>
        <w:keepNext w:val="0"/>
        <w:keepLines w:val="0"/>
        <w:widowControl/>
        <w:numPr>
          <w:ilvl w:val="0"/>
          <w:numId w:val="14"/>
        </w:numPr>
        <w:suppressLineNumbers w:val="0"/>
        <w:spacing w:before="0" w:beforeAutospacing="1" w:after="0" w:afterAutospacing="1"/>
        <w:ind w:left="1440" w:hanging="360"/>
      </w:pPr>
    </w:p>
    <w:p w14:paraId="153B021D">
      <w:pPr>
        <w:keepNext w:val="0"/>
        <w:keepLines w:val="0"/>
        <w:widowControl/>
        <w:numPr>
          <w:ilvl w:val="0"/>
          <w:numId w:val="14"/>
        </w:numPr>
        <w:suppressLineNumbers w:val="0"/>
        <w:spacing w:before="0" w:beforeAutospacing="1" w:after="0" w:afterAutospacing="1"/>
        <w:ind w:left="1440" w:hanging="360"/>
      </w:pPr>
    </w:p>
    <w:p w14:paraId="2A5D7229">
      <w:pPr>
        <w:pStyle w:val="35"/>
        <w:keepNext w:val="0"/>
        <w:keepLines w:val="0"/>
        <w:widowControl/>
        <w:suppressLineNumbers w:val="0"/>
        <w:ind w:left="720"/>
      </w:pPr>
      <w:r>
        <w:t>Update hospital information.</w:t>
      </w:r>
    </w:p>
    <w:p w14:paraId="35BB1E20">
      <w:pPr>
        <w:keepNext w:val="0"/>
        <w:keepLines w:val="0"/>
        <w:widowControl/>
        <w:numPr>
          <w:ilvl w:val="0"/>
          <w:numId w:val="14"/>
        </w:numPr>
        <w:suppressLineNumbers w:val="0"/>
        <w:spacing w:before="0" w:beforeAutospacing="1" w:after="0" w:afterAutospacing="1"/>
        <w:ind w:left="1440" w:hanging="360"/>
      </w:pPr>
    </w:p>
    <w:p w14:paraId="390355B5">
      <w:pPr>
        <w:keepNext w:val="0"/>
        <w:keepLines w:val="0"/>
        <w:widowControl/>
        <w:numPr>
          <w:ilvl w:val="0"/>
          <w:numId w:val="14"/>
        </w:numPr>
        <w:suppressLineNumbers w:val="0"/>
        <w:spacing w:before="0" w:beforeAutospacing="1" w:after="0" w:afterAutospacing="1"/>
        <w:ind w:left="1440" w:hanging="360"/>
      </w:pPr>
    </w:p>
    <w:p w14:paraId="79A04BCD">
      <w:pPr>
        <w:pStyle w:val="35"/>
        <w:keepNext w:val="0"/>
        <w:keepLines w:val="0"/>
        <w:widowControl/>
        <w:suppressLineNumbers w:val="0"/>
        <w:ind w:left="720"/>
      </w:pPr>
      <w:r>
        <w:t>Activate or deactivate hospitals.</w:t>
      </w:r>
    </w:p>
    <w:p w14:paraId="12988CBD">
      <w:pPr>
        <w:keepNext w:val="0"/>
        <w:keepLines w:val="0"/>
        <w:widowControl/>
        <w:numPr>
          <w:ilvl w:val="0"/>
          <w:numId w:val="14"/>
        </w:numPr>
        <w:suppressLineNumbers w:val="0"/>
        <w:spacing w:before="0" w:beforeAutospacing="1" w:after="0" w:afterAutospacing="1"/>
        <w:ind w:left="1440" w:hanging="360"/>
      </w:pPr>
    </w:p>
    <w:p w14:paraId="2B39149C">
      <w:pPr>
        <w:keepNext w:val="0"/>
        <w:keepLines w:val="0"/>
        <w:widowControl/>
        <w:numPr>
          <w:ilvl w:val="0"/>
          <w:numId w:val="14"/>
        </w:numPr>
        <w:suppressLineNumbers w:val="0"/>
        <w:spacing w:before="0" w:beforeAutospacing="1" w:after="0" w:afterAutospacing="1"/>
        <w:ind w:left="1440" w:hanging="360"/>
      </w:pPr>
    </w:p>
    <w:p w14:paraId="0E300FE7">
      <w:pPr>
        <w:pStyle w:val="35"/>
        <w:keepNext w:val="0"/>
        <w:keepLines w:val="0"/>
        <w:widowControl/>
        <w:suppressLineNumbers w:val="0"/>
        <w:ind w:left="720"/>
      </w:pPr>
      <w:r>
        <w:t>Assign a Hospital Administrator.</w:t>
      </w:r>
    </w:p>
    <w:p w14:paraId="0A063E02">
      <w:pPr>
        <w:keepNext w:val="0"/>
        <w:keepLines w:val="0"/>
        <w:widowControl/>
        <w:numPr>
          <w:ilvl w:val="0"/>
          <w:numId w:val="14"/>
        </w:numPr>
        <w:suppressLineNumbers w:val="0"/>
        <w:spacing w:before="0" w:beforeAutospacing="1" w:after="0" w:afterAutospacing="1"/>
        <w:ind w:left="1440" w:hanging="360"/>
      </w:pPr>
    </w:p>
    <w:p w14:paraId="20374AAF">
      <w:pPr>
        <w:keepNext w:val="0"/>
        <w:keepLines w:val="0"/>
        <w:widowControl/>
        <w:numPr>
          <w:ilvl w:val="0"/>
          <w:numId w:val="14"/>
        </w:numPr>
        <w:suppressLineNumbers w:val="0"/>
        <w:spacing w:before="0" w:beforeAutospacing="1" w:after="0" w:afterAutospacing="1"/>
        <w:ind w:left="1440" w:hanging="360"/>
      </w:pPr>
    </w:p>
    <w:p w14:paraId="2819E5CF">
      <w:pPr>
        <w:pStyle w:val="35"/>
        <w:keepNext w:val="0"/>
        <w:keepLines w:val="0"/>
        <w:widowControl/>
        <w:suppressLineNumbers w:val="0"/>
        <w:ind w:left="720"/>
      </w:pPr>
      <w:r>
        <w:t>Monitor the overall status of each hospital.</w:t>
      </w:r>
    </w:p>
    <w:p w14:paraId="4917D615">
      <w:pPr>
        <w:keepNext w:val="0"/>
        <w:keepLines w:val="0"/>
        <w:widowControl/>
        <w:numPr>
          <w:ilvl w:val="0"/>
          <w:numId w:val="14"/>
        </w:numPr>
        <w:suppressLineNumbers w:val="0"/>
        <w:spacing w:before="0" w:beforeAutospacing="1" w:after="0" w:afterAutospacing="1"/>
        <w:ind w:left="1440" w:hanging="360"/>
      </w:pPr>
    </w:p>
    <w:p w14:paraId="601BB3AC">
      <w:pPr>
        <w:keepNext w:val="0"/>
        <w:keepLines w:val="0"/>
        <w:widowControl/>
        <w:suppressLineNumbers w:val="0"/>
      </w:pPr>
      <w:r>
        <w:pict>
          <v:rect id="_x0000_i1242" o:spt="1" style="height:1.5pt;width:432pt;" fillcolor="#A0A0A0" filled="t" stroked="f" coordsize="21600,21600" o:hr="t" o:hrstd="t" o:hralign="center">
            <v:path/>
            <v:fill on="t" focussize="0,0"/>
            <v:stroke on="f"/>
            <v:imagedata o:title=""/>
            <o:lock v:ext="edit"/>
            <w10:wrap type="none"/>
            <w10:anchorlock/>
          </v:rect>
        </w:pict>
      </w:r>
    </w:p>
    <w:p w14:paraId="7AF6C62C">
      <w:pPr>
        <w:pStyle w:val="2"/>
        <w:keepNext w:val="0"/>
        <w:keepLines w:val="0"/>
        <w:widowControl/>
        <w:suppressLineNumbers w:val="0"/>
      </w:pPr>
      <w:r>
        <w:t>Dashboard Summary</w:t>
      </w:r>
    </w:p>
    <w:p w14:paraId="102D1AA3">
      <w:pPr>
        <w:pStyle w:val="21"/>
        <w:keepNext w:val="0"/>
        <w:keepLines w:val="0"/>
        <w:widowControl/>
        <w:suppressLineNumbers w:val="0"/>
        <w:rPr>
          <w:rStyle w:val="20"/>
        </w:rPr>
      </w:pPr>
      <w:r>
        <w:rPr>
          <w:rStyle w:val="20"/>
        </w:rPr>
        <w:t>Total Hospitals</w:t>
      </w:r>
    </w:p>
    <w:p w14:paraId="38D44914">
      <w:pPr>
        <w:pStyle w:val="21"/>
        <w:keepNext w:val="0"/>
        <w:keepLines w:val="0"/>
        <w:widowControl/>
        <w:suppressLineNumbers w:val="0"/>
        <w:rPr>
          <w:rStyle w:val="20"/>
        </w:rPr>
      </w:pPr>
    </w:p>
    <w:p w14:paraId="20BB6334">
      <w:pPr>
        <w:pStyle w:val="21"/>
        <w:keepNext w:val="0"/>
        <w:keepLines w:val="0"/>
        <w:widowControl/>
        <w:suppressLineNumbers w:val="0"/>
        <w:rPr>
          <w:rStyle w:val="20"/>
        </w:rPr>
      </w:pPr>
      <w:r>
        <w:rPr>
          <w:rStyle w:val="20"/>
        </w:rPr>
        <w:t>Active Hospitals</w:t>
      </w:r>
    </w:p>
    <w:p w14:paraId="75CFAB3E">
      <w:pPr>
        <w:pStyle w:val="21"/>
        <w:keepNext w:val="0"/>
        <w:keepLines w:val="0"/>
        <w:widowControl/>
        <w:suppressLineNumbers w:val="0"/>
        <w:rPr>
          <w:rStyle w:val="20"/>
        </w:rPr>
      </w:pPr>
    </w:p>
    <w:p w14:paraId="31D69FBA">
      <w:pPr>
        <w:pStyle w:val="21"/>
        <w:keepNext w:val="0"/>
        <w:keepLines w:val="0"/>
        <w:widowControl/>
        <w:suppressLineNumbers w:val="0"/>
        <w:rPr>
          <w:rStyle w:val="20"/>
        </w:rPr>
      </w:pPr>
      <w:r>
        <w:rPr>
          <w:rStyle w:val="20"/>
        </w:rPr>
        <w:t>Inactive Hospitals</w:t>
      </w:r>
    </w:p>
    <w:p w14:paraId="42F0821C">
      <w:pPr>
        <w:pStyle w:val="21"/>
        <w:keepNext w:val="0"/>
        <w:keepLines w:val="0"/>
        <w:widowControl/>
        <w:suppressLineNumbers w:val="0"/>
        <w:rPr>
          <w:rStyle w:val="20"/>
        </w:rPr>
      </w:pPr>
    </w:p>
    <w:p w14:paraId="37BD08E4">
      <w:pPr>
        <w:pStyle w:val="21"/>
        <w:keepNext w:val="0"/>
        <w:keepLines w:val="0"/>
        <w:widowControl/>
        <w:suppressLineNumbers w:val="0"/>
      </w:pPr>
      <w:r>
        <w:rPr>
          <w:rStyle w:val="20"/>
        </w:rPr>
        <w:t>Hospitals Without Administrator</w:t>
      </w:r>
    </w:p>
    <w:p w14:paraId="64FC4AB2">
      <w:pPr>
        <w:keepNext w:val="0"/>
        <w:keepLines w:val="0"/>
        <w:widowControl/>
        <w:suppressLineNumbers w:val="0"/>
      </w:pPr>
      <w:r>
        <w:pict>
          <v:rect id="_x0000_i1243" o:spt="1" style="height:1.5pt;width:432pt;" fillcolor="#A0A0A0" filled="t" stroked="f" coordsize="21600,21600" o:hr="t" o:hrstd="t" o:hralign="center">
            <v:path/>
            <v:fill on="t" focussize="0,0"/>
            <v:stroke on="f"/>
            <v:imagedata o:title=""/>
            <o:lock v:ext="edit"/>
            <w10:wrap type="none"/>
            <w10:anchorlock/>
          </v:rect>
        </w:pict>
      </w:r>
    </w:p>
    <w:p w14:paraId="38FFABB3">
      <w:pPr>
        <w:pStyle w:val="2"/>
        <w:keepNext w:val="0"/>
        <w:keepLines w:val="0"/>
        <w:widowControl/>
        <w:suppressLineNumbers w:val="0"/>
      </w:pPr>
      <w:r>
        <w:t>Hospital List</w:t>
      </w:r>
    </w:p>
    <w:p w14:paraId="595C9288">
      <w:pPr>
        <w:pStyle w:val="35"/>
        <w:keepNext w:val="0"/>
        <w:keepLines w:val="0"/>
        <w:widowControl/>
        <w:suppressLineNumbers w:val="0"/>
      </w:pPr>
      <w:r>
        <w:t>The Hospital List should display:</w:t>
      </w:r>
    </w:p>
    <w:p w14:paraId="320D1CB5">
      <w:pPr>
        <w:pStyle w:val="21"/>
        <w:keepNext w:val="0"/>
        <w:keepLines w:val="0"/>
        <w:widowControl/>
        <w:suppressLineNumbers w:val="0"/>
        <w:rPr>
          <w:rStyle w:val="20"/>
        </w:rPr>
      </w:pPr>
      <w:r>
        <w:rPr>
          <w:rStyle w:val="20"/>
        </w:rPr>
        <w:t>Hospital Name</w:t>
      </w:r>
    </w:p>
    <w:p w14:paraId="5260628C">
      <w:pPr>
        <w:pStyle w:val="21"/>
        <w:keepNext w:val="0"/>
        <w:keepLines w:val="0"/>
        <w:widowControl/>
        <w:suppressLineNumbers w:val="0"/>
        <w:rPr>
          <w:rStyle w:val="20"/>
        </w:rPr>
      </w:pPr>
    </w:p>
    <w:p w14:paraId="6782E4C8">
      <w:pPr>
        <w:pStyle w:val="21"/>
        <w:keepNext w:val="0"/>
        <w:keepLines w:val="0"/>
        <w:widowControl/>
        <w:suppressLineNumbers w:val="0"/>
        <w:rPr>
          <w:rStyle w:val="20"/>
        </w:rPr>
      </w:pPr>
      <w:r>
        <w:rPr>
          <w:rStyle w:val="20"/>
        </w:rPr>
        <w:t>Hospital Code</w:t>
      </w:r>
    </w:p>
    <w:p w14:paraId="693A08AD">
      <w:pPr>
        <w:pStyle w:val="21"/>
        <w:keepNext w:val="0"/>
        <w:keepLines w:val="0"/>
        <w:widowControl/>
        <w:suppressLineNumbers w:val="0"/>
        <w:rPr>
          <w:rStyle w:val="20"/>
        </w:rPr>
      </w:pPr>
    </w:p>
    <w:p w14:paraId="01878B4C">
      <w:pPr>
        <w:pStyle w:val="21"/>
        <w:keepNext w:val="0"/>
        <w:keepLines w:val="0"/>
        <w:widowControl/>
        <w:suppressLineNumbers w:val="0"/>
        <w:rPr>
          <w:rStyle w:val="20"/>
        </w:rPr>
      </w:pPr>
      <w:r>
        <w:rPr>
          <w:rStyle w:val="20"/>
        </w:rPr>
        <w:t>City</w:t>
      </w:r>
    </w:p>
    <w:p w14:paraId="0FA2DBDE">
      <w:pPr>
        <w:pStyle w:val="21"/>
        <w:keepNext w:val="0"/>
        <w:keepLines w:val="0"/>
        <w:widowControl/>
        <w:suppressLineNumbers w:val="0"/>
        <w:rPr>
          <w:rStyle w:val="20"/>
        </w:rPr>
      </w:pPr>
    </w:p>
    <w:p w14:paraId="2047F95E">
      <w:pPr>
        <w:pStyle w:val="21"/>
        <w:keepNext w:val="0"/>
        <w:keepLines w:val="0"/>
        <w:widowControl/>
        <w:suppressLineNumbers w:val="0"/>
        <w:rPr>
          <w:rStyle w:val="20"/>
        </w:rPr>
      </w:pPr>
      <w:r>
        <w:rPr>
          <w:rStyle w:val="20"/>
        </w:rPr>
        <w:t>Contact Number</w:t>
      </w:r>
    </w:p>
    <w:p w14:paraId="6D93C189">
      <w:pPr>
        <w:pStyle w:val="21"/>
        <w:keepNext w:val="0"/>
        <w:keepLines w:val="0"/>
        <w:widowControl/>
        <w:suppressLineNumbers w:val="0"/>
        <w:rPr>
          <w:rStyle w:val="20"/>
        </w:rPr>
      </w:pPr>
    </w:p>
    <w:p w14:paraId="2A40C8EF">
      <w:pPr>
        <w:pStyle w:val="21"/>
        <w:keepNext w:val="0"/>
        <w:keepLines w:val="0"/>
        <w:widowControl/>
        <w:suppressLineNumbers w:val="0"/>
        <w:rPr>
          <w:rStyle w:val="20"/>
        </w:rPr>
      </w:pPr>
      <w:r>
        <w:rPr>
          <w:rStyle w:val="20"/>
        </w:rPr>
        <w:t>Hospital Administrator</w:t>
      </w:r>
    </w:p>
    <w:p w14:paraId="0E106317">
      <w:pPr>
        <w:pStyle w:val="21"/>
        <w:keepNext w:val="0"/>
        <w:keepLines w:val="0"/>
        <w:widowControl/>
        <w:suppressLineNumbers w:val="0"/>
        <w:rPr>
          <w:rStyle w:val="20"/>
        </w:rPr>
      </w:pPr>
    </w:p>
    <w:p w14:paraId="2A3DFA21">
      <w:pPr>
        <w:pStyle w:val="21"/>
        <w:keepNext w:val="0"/>
        <w:keepLines w:val="0"/>
        <w:widowControl/>
        <w:suppressLineNumbers w:val="0"/>
        <w:rPr>
          <w:rStyle w:val="20"/>
        </w:rPr>
      </w:pPr>
      <w:r>
        <w:rPr>
          <w:rStyle w:val="20"/>
        </w:rPr>
        <w:t>Total Departments</w:t>
      </w:r>
    </w:p>
    <w:p w14:paraId="3DBC676C">
      <w:pPr>
        <w:pStyle w:val="21"/>
        <w:keepNext w:val="0"/>
        <w:keepLines w:val="0"/>
        <w:widowControl/>
        <w:suppressLineNumbers w:val="0"/>
        <w:rPr>
          <w:rStyle w:val="20"/>
        </w:rPr>
      </w:pPr>
    </w:p>
    <w:p w14:paraId="404413FB">
      <w:pPr>
        <w:pStyle w:val="21"/>
        <w:keepNext w:val="0"/>
        <w:keepLines w:val="0"/>
        <w:widowControl/>
        <w:suppressLineNumbers w:val="0"/>
        <w:rPr>
          <w:rStyle w:val="20"/>
        </w:rPr>
      </w:pPr>
      <w:r>
        <w:rPr>
          <w:rStyle w:val="20"/>
        </w:rPr>
        <w:t>Total Biomedical Engineers</w:t>
      </w:r>
    </w:p>
    <w:p w14:paraId="2C3ADCCE">
      <w:pPr>
        <w:pStyle w:val="21"/>
        <w:keepNext w:val="0"/>
        <w:keepLines w:val="0"/>
        <w:widowControl/>
        <w:suppressLineNumbers w:val="0"/>
        <w:rPr>
          <w:rStyle w:val="20"/>
        </w:rPr>
      </w:pPr>
    </w:p>
    <w:p w14:paraId="7FCC5ABF">
      <w:pPr>
        <w:pStyle w:val="21"/>
        <w:keepNext w:val="0"/>
        <w:keepLines w:val="0"/>
        <w:widowControl/>
        <w:suppressLineNumbers w:val="0"/>
        <w:rPr>
          <w:rStyle w:val="20"/>
        </w:rPr>
      </w:pPr>
      <w:r>
        <w:rPr>
          <w:rStyle w:val="20"/>
        </w:rPr>
        <w:t>Total Equipment</w:t>
      </w:r>
    </w:p>
    <w:p w14:paraId="020952F4">
      <w:pPr>
        <w:pStyle w:val="21"/>
        <w:keepNext w:val="0"/>
        <w:keepLines w:val="0"/>
        <w:widowControl/>
        <w:suppressLineNumbers w:val="0"/>
        <w:rPr>
          <w:rStyle w:val="20"/>
        </w:rPr>
      </w:pPr>
    </w:p>
    <w:p w14:paraId="30DF2F29">
      <w:pPr>
        <w:pStyle w:val="21"/>
        <w:keepNext w:val="0"/>
        <w:keepLines w:val="0"/>
        <w:widowControl/>
        <w:suppressLineNumbers w:val="0"/>
        <w:rPr>
          <w:rStyle w:val="20"/>
        </w:rPr>
      </w:pPr>
      <w:r>
        <w:rPr>
          <w:rStyle w:val="20"/>
        </w:rPr>
        <w:t>Open Errors</w:t>
      </w:r>
    </w:p>
    <w:p w14:paraId="7386149C">
      <w:pPr>
        <w:pStyle w:val="21"/>
        <w:keepNext w:val="0"/>
        <w:keepLines w:val="0"/>
        <w:widowControl/>
        <w:suppressLineNumbers w:val="0"/>
        <w:rPr>
          <w:rStyle w:val="20"/>
        </w:rPr>
      </w:pPr>
    </w:p>
    <w:p w14:paraId="41E8734F">
      <w:pPr>
        <w:pStyle w:val="21"/>
        <w:keepNext w:val="0"/>
        <w:keepLines w:val="0"/>
        <w:widowControl/>
        <w:suppressLineNumbers w:val="0"/>
      </w:pPr>
      <w:r>
        <w:rPr>
          <w:rStyle w:val="20"/>
        </w:rPr>
        <w:t>Status</w:t>
      </w:r>
    </w:p>
    <w:p w14:paraId="148FCE9A">
      <w:pPr>
        <w:keepNext w:val="0"/>
        <w:keepLines w:val="0"/>
        <w:widowControl/>
        <w:suppressLineNumbers w:val="0"/>
      </w:pPr>
      <w:r>
        <w:pict>
          <v:rect id="_x0000_i1244" o:spt="1" style="height:1.5pt;width:432pt;" fillcolor="#A0A0A0" filled="t" stroked="f" coordsize="21600,21600" o:hr="t" o:hrstd="t" o:hralign="center">
            <v:path/>
            <v:fill on="t" focussize="0,0"/>
            <v:stroke on="f"/>
            <v:imagedata o:title=""/>
            <o:lock v:ext="edit"/>
            <w10:wrap type="none"/>
            <w10:anchorlock/>
          </v:rect>
        </w:pict>
      </w:r>
    </w:p>
    <w:p w14:paraId="120B8EC0">
      <w:pPr>
        <w:pStyle w:val="2"/>
        <w:keepNext w:val="0"/>
        <w:keepLines w:val="0"/>
        <w:widowControl/>
        <w:suppressLineNumbers w:val="0"/>
      </w:pPr>
      <w:r>
        <w:t>Available Actions</w:t>
      </w:r>
    </w:p>
    <w:p w14:paraId="390C4426">
      <w:pPr>
        <w:pStyle w:val="35"/>
        <w:keepNext w:val="0"/>
        <w:keepLines w:val="0"/>
        <w:widowControl/>
        <w:suppressLineNumbers w:val="0"/>
      </w:pPr>
      <w:r>
        <w:t>✅ Add Hospital</w:t>
      </w:r>
    </w:p>
    <w:p w14:paraId="45C74028">
      <w:pPr>
        <w:pStyle w:val="35"/>
        <w:keepNext w:val="0"/>
        <w:keepLines w:val="0"/>
        <w:widowControl/>
        <w:suppressLineNumbers w:val="0"/>
      </w:pPr>
      <w:r>
        <w:t>✅ View Hospital</w:t>
      </w:r>
    </w:p>
    <w:p w14:paraId="04820419">
      <w:pPr>
        <w:pStyle w:val="35"/>
        <w:keepNext w:val="0"/>
        <w:keepLines w:val="0"/>
        <w:widowControl/>
        <w:suppressLineNumbers w:val="0"/>
      </w:pPr>
      <w:r>
        <w:t>✅ Edit Hospital</w:t>
      </w:r>
    </w:p>
    <w:p w14:paraId="1819FF04">
      <w:pPr>
        <w:pStyle w:val="35"/>
        <w:keepNext w:val="0"/>
        <w:keepLines w:val="0"/>
        <w:widowControl/>
        <w:suppressLineNumbers w:val="0"/>
      </w:pPr>
      <w:r>
        <w:t>✅ Activate Hospital</w:t>
      </w:r>
    </w:p>
    <w:p w14:paraId="065F8EF8">
      <w:pPr>
        <w:pStyle w:val="35"/>
        <w:keepNext w:val="0"/>
        <w:keepLines w:val="0"/>
        <w:widowControl/>
        <w:suppressLineNumbers w:val="0"/>
      </w:pPr>
      <w:r>
        <w:t>✅ Deactivate Hospital</w:t>
      </w:r>
    </w:p>
    <w:p w14:paraId="016D3B35">
      <w:pPr>
        <w:pStyle w:val="35"/>
        <w:keepNext w:val="0"/>
        <w:keepLines w:val="0"/>
        <w:widowControl/>
        <w:suppressLineNumbers w:val="0"/>
      </w:pPr>
      <w:r>
        <w:t>✅ Delete Hospital (Only if no linked data exists)</w:t>
      </w:r>
    </w:p>
    <w:p w14:paraId="6D93FE5F">
      <w:pPr>
        <w:keepNext w:val="0"/>
        <w:keepLines w:val="0"/>
        <w:widowControl/>
        <w:suppressLineNumbers w:val="0"/>
      </w:pPr>
      <w:r>
        <w:pict>
          <v:rect id="_x0000_i1245" o:spt="1" style="height:1.5pt;width:432pt;" fillcolor="#A0A0A0" filled="t" stroked="f" coordsize="21600,21600" o:hr="t" o:hrstd="t" o:hralign="center">
            <v:path/>
            <v:fill on="t" focussize="0,0"/>
            <v:stroke on="f"/>
            <v:imagedata o:title=""/>
            <o:lock v:ext="edit"/>
            <w10:wrap type="none"/>
            <w10:anchorlock/>
          </v:rect>
        </w:pict>
      </w:r>
    </w:p>
    <w:p w14:paraId="1C14A30A">
      <w:pPr>
        <w:pStyle w:val="2"/>
        <w:keepNext w:val="0"/>
        <w:keepLines w:val="0"/>
        <w:widowControl/>
        <w:suppressLineNumbers w:val="0"/>
      </w:pPr>
      <w:r>
        <w:t>Add Hospital Form</w:t>
      </w:r>
    </w:p>
    <w:p w14:paraId="6BF33E21">
      <w:pPr>
        <w:pStyle w:val="21"/>
        <w:keepNext w:val="0"/>
        <w:keepLines w:val="0"/>
        <w:widowControl/>
        <w:suppressLineNumbers w:val="0"/>
        <w:rPr>
          <w:rStyle w:val="20"/>
        </w:rPr>
      </w:pPr>
      <w:r>
        <w:rPr>
          <w:rStyle w:val="20"/>
        </w:rPr>
        <w:t>Hospital Name</w:t>
      </w:r>
    </w:p>
    <w:p w14:paraId="52D670C1">
      <w:pPr>
        <w:pStyle w:val="21"/>
        <w:keepNext w:val="0"/>
        <w:keepLines w:val="0"/>
        <w:widowControl/>
        <w:suppressLineNumbers w:val="0"/>
        <w:rPr>
          <w:rStyle w:val="20"/>
        </w:rPr>
      </w:pPr>
    </w:p>
    <w:p w14:paraId="179D31C0">
      <w:pPr>
        <w:pStyle w:val="21"/>
        <w:keepNext w:val="0"/>
        <w:keepLines w:val="0"/>
        <w:widowControl/>
        <w:suppressLineNumbers w:val="0"/>
        <w:rPr>
          <w:rStyle w:val="20"/>
        </w:rPr>
      </w:pPr>
      <w:r>
        <w:rPr>
          <w:rStyle w:val="20"/>
        </w:rPr>
        <w:t>Hospital Code</w:t>
      </w:r>
    </w:p>
    <w:p w14:paraId="674DDD43">
      <w:pPr>
        <w:pStyle w:val="21"/>
        <w:keepNext w:val="0"/>
        <w:keepLines w:val="0"/>
        <w:widowControl/>
        <w:suppressLineNumbers w:val="0"/>
        <w:rPr>
          <w:rStyle w:val="20"/>
        </w:rPr>
      </w:pPr>
    </w:p>
    <w:p w14:paraId="1F6CAFE7">
      <w:pPr>
        <w:pStyle w:val="21"/>
        <w:keepNext w:val="0"/>
        <w:keepLines w:val="0"/>
        <w:widowControl/>
        <w:suppressLineNumbers w:val="0"/>
        <w:rPr>
          <w:rStyle w:val="20"/>
        </w:rPr>
      </w:pPr>
      <w:r>
        <w:rPr>
          <w:rStyle w:val="20"/>
        </w:rPr>
        <w:t>Hospital Type</w:t>
      </w:r>
    </w:p>
    <w:p w14:paraId="5B387122">
      <w:pPr>
        <w:pStyle w:val="21"/>
        <w:keepNext w:val="0"/>
        <w:keepLines w:val="0"/>
        <w:widowControl/>
        <w:suppressLineNumbers w:val="0"/>
        <w:rPr>
          <w:rStyle w:val="20"/>
        </w:rPr>
      </w:pPr>
    </w:p>
    <w:p w14:paraId="6C996BA5">
      <w:pPr>
        <w:pStyle w:val="21"/>
        <w:keepNext w:val="0"/>
        <w:keepLines w:val="0"/>
        <w:widowControl/>
        <w:suppressLineNumbers w:val="0"/>
        <w:rPr>
          <w:rStyle w:val="20"/>
        </w:rPr>
      </w:pPr>
      <w:r>
        <w:rPr>
          <w:rStyle w:val="20"/>
        </w:rPr>
        <w:t>Address</w:t>
      </w:r>
    </w:p>
    <w:p w14:paraId="06122001">
      <w:pPr>
        <w:pStyle w:val="21"/>
        <w:keepNext w:val="0"/>
        <w:keepLines w:val="0"/>
        <w:widowControl/>
        <w:suppressLineNumbers w:val="0"/>
        <w:rPr>
          <w:rStyle w:val="20"/>
        </w:rPr>
      </w:pPr>
    </w:p>
    <w:p w14:paraId="38634CE5">
      <w:pPr>
        <w:pStyle w:val="21"/>
        <w:keepNext w:val="0"/>
        <w:keepLines w:val="0"/>
        <w:widowControl/>
        <w:suppressLineNumbers w:val="0"/>
        <w:rPr>
          <w:rStyle w:val="20"/>
        </w:rPr>
      </w:pPr>
      <w:r>
        <w:rPr>
          <w:rStyle w:val="20"/>
        </w:rPr>
        <w:t>City</w:t>
      </w:r>
    </w:p>
    <w:p w14:paraId="48A58B1E">
      <w:pPr>
        <w:pStyle w:val="21"/>
        <w:keepNext w:val="0"/>
        <w:keepLines w:val="0"/>
        <w:widowControl/>
        <w:suppressLineNumbers w:val="0"/>
        <w:rPr>
          <w:rStyle w:val="20"/>
        </w:rPr>
      </w:pPr>
    </w:p>
    <w:p w14:paraId="0AA87FB3">
      <w:pPr>
        <w:pStyle w:val="21"/>
        <w:keepNext w:val="0"/>
        <w:keepLines w:val="0"/>
        <w:widowControl/>
        <w:suppressLineNumbers w:val="0"/>
        <w:rPr>
          <w:rStyle w:val="20"/>
        </w:rPr>
      </w:pPr>
      <w:r>
        <w:rPr>
          <w:rStyle w:val="20"/>
        </w:rPr>
        <w:t>Province / State</w:t>
      </w:r>
    </w:p>
    <w:p w14:paraId="0EDFB776">
      <w:pPr>
        <w:pStyle w:val="21"/>
        <w:keepNext w:val="0"/>
        <w:keepLines w:val="0"/>
        <w:widowControl/>
        <w:suppressLineNumbers w:val="0"/>
        <w:rPr>
          <w:rStyle w:val="20"/>
        </w:rPr>
      </w:pPr>
    </w:p>
    <w:p w14:paraId="3C48D7B8">
      <w:pPr>
        <w:pStyle w:val="21"/>
        <w:keepNext w:val="0"/>
        <w:keepLines w:val="0"/>
        <w:widowControl/>
        <w:suppressLineNumbers w:val="0"/>
        <w:rPr>
          <w:rStyle w:val="20"/>
        </w:rPr>
      </w:pPr>
      <w:r>
        <w:rPr>
          <w:rStyle w:val="20"/>
        </w:rPr>
        <w:t>Postal Code</w:t>
      </w:r>
    </w:p>
    <w:p w14:paraId="144BEB6A">
      <w:pPr>
        <w:pStyle w:val="21"/>
        <w:keepNext w:val="0"/>
        <w:keepLines w:val="0"/>
        <w:widowControl/>
        <w:suppressLineNumbers w:val="0"/>
        <w:rPr>
          <w:rStyle w:val="20"/>
        </w:rPr>
      </w:pPr>
    </w:p>
    <w:p w14:paraId="26725411">
      <w:pPr>
        <w:pStyle w:val="21"/>
        <w:keepNext w:val="0"/>
        <w:keepLines w:val="0"/>
        <w:widowControl/>
        <w:suppressLineNumbers w:val="0"/>
        <w:rPr>
          <w:rStyle w:val="20"/>
        </w:rPr>
      </w:pPr>
      <w:r>
        <w:rPr>
          <w:rStyle w:val="20"/>
        </w:rPr>
        <w:t>Contact Number</w:t>
      </w:r>
    </w:p>
    <w:p w14:paraId="28D3F53B">
      <w:pPr>
        <w:pStyle w:val="21"/>
        <w:keepNext w:val="0"/>
        <w:keepLines w:val="0"/>
        <w:widowControl/>
        <w:suppressLineNumbers w:val="0"/>
        <w:rPr>
          <w:rStyle w:val="20"/>
        </w:rPr>
      </w:pPr>
    </w:p>
    <w:p w14:paraId="23670CCF">
      <w:pPr>
        <w:pStyle w:val="21"/>
        <w:keepNext w:val="0"/>
        <w:keepLines w:val="0"/>
        <w:widowControl/>
        <w:suppressLineNumbers w:val="0"/>
        <w:rPr>
          <w:rStyle w:val="20"/>
        </w:rPr>
      </w:pPr>
      <w:r>
        <w:rPr>
          <w:rStyle w:val="20"/>
        </w:rPr>
        <w:t>Email Address</w:t>
      </w:r>
    </w:p>
    <w:p w14:paraId="38F53F73">
      <w:pPr>
        <w:pStyle w:val="21"/>
        <w:keepNext w:val="0"/>
        <w:keepLines w:val="0"/>
        <w:widowControl/>
        <w:suppressLineNumbers w:val="0"/>
        <w:rPr>
          <w:rStyle w:val="20"/>
        </w:rPr>
      </w:pPr>
    </w:p>
    <w:p w14:paraId="7FFC2C3C">
      <w:pPr>
        <w:pStyle w:val="21"/>
        <w:keepNext w:val="0"/>
        <w:keepLines w:val="0"/>
        <w:widowControl/>
        <w:suppressLineNumbers w:val="0"/>
        <w:rPr>
          <w:rStyle w:val="20"/>
        </w:rPr>
      </w:pPr>
      <w:r>
        <w:rPr>
          <w:rStyle w:val="20"/>
        </w:rPr>
        <w:t>Website (Optional)</w:t>
      </w:r>
    </w:p>
    <w:p w14:paraId="05259EDC">
      <w:pPr>
        <w:pStyle w:val="21"/>
        <w:keepNext w:val="0"/>
        <w:keepLines w:val="0"/>
        <w:widowControl/>
        <w:suppressLineNumbers w:val="0"/>
        <w:rPr>
          <w:rStyle w:val="20"/>
        </w:rPr>
      </w:pPr>
    </w:p>
    <w:p w14:paraId="2ADB0C96">
      <w:pPr>
        <w:pStyle w:val="21"/>
        <w:keepNext w:val="0"/>
        <w:keepLines w:val="0"/>
        <w:widowControl/>
        <w:suppressLineNumbers w:val="0"/>
        <w:rPr>
          <w:rStyle w:val="20"/>
        </w:rPr>
      </w:pPr>
      <w:r>
        <w:rPr>
          <w:rStyle w:val="20"/>
        </w:rPr>
        <w:t>Hospital Director</w:t>
      </w:r>
    </w:p>
    <w:p w14:paraId="4A11A68D">
      <w:pPr>
        <w:pStyle w:val="21"/>
        <w:keepNext w:val="0"/>
        <w:keepLines w:val="0"/>
        <w:widowControl/>
        <w:suppressLineNumbers w:val="0"/>
        <w:rPr>
          <w:rStyle w:val="20"/>
        </w:rPr>
      </w:pPr>
    </w:p>
    <w:p w14:paraId="32CAE183">
      <w:pPr>
        <w:pStyle w:val="21"/>
        <w:keepNext w:val="0"/>
        <w:keepLines w:val="0"/>
        <w:widowControl/>
        <w:suppressLineNumbers w:val="0"/>
        <w:rPr>
          <w:rStyle w:val="20"/>
        </w:rPr>
      </w:pPr>
      <w:r>
        <w:rPr>
          <w:rStyle w:val="20"/>
        </w:rPr>
        <w:t>Biomedical Engineering Head</w:t>
      </w:r>
    </w:p>
    <w:p w14:paraId="721413DE">
      <w:pPr>
        <w:pStyle w:val="21"/>
        <w:keepNext w:val="0"/>
        <w:keepLines w:val="0"/>
        <w:widowControl/>
        <w:suppressLineNumbers w:val="0"/>
        <w:rPr>
          <w:rStyle w:val="20"/>
        </w:rPr>
      </w:pPr>
    </w:p>
    <w:p w14:paraId="38350867">
      <w:pPr>
        <w:pStyle w:val="21"/>
        <w:keepNext w:val="0"/>
        <w:keepLines w:val="0"/>
        <w:widowControl/>
        <w:suppressLineNumbers w:val="0"/>
        <w:rPr>
          <w:rStyle w:val="20"/>
        </w:rPr>
      </w:pPr>
      <w:r>
        <w:rPr>
          <w:rStyle w:val="20"/>
        </w:rPr>
        <w:t>Status (Active / Inactive)</w:t>
      </w:r>
    </w:p>
    <w:p w14:paraId="45B5AA4A">
      <w:pPr>
        <w:pStyle w:val="21"/>
        <w:keepNext w:val="0"/>
        <w:keepLines w:val="0"/>
        <w:widowControl/>
        <w:suppressLineNumbers w:val="0"/>
        <w:rPr>
          <w:rStyle w:val="20"/>
        </w:rPr>
      </w:pPr>
    </w:p>
    <w:p w14:paraId="010FC54F">
      <w:pPr>
        <w:pStyle w:val="21"/>
        <w:keepNext w:val="0"/>
        <w:keepLines w:val="0"/>
        <w:widowControl/>
        <w:suppressLineNumbers w:val="0"/>
      </w:pPr>
      <w:r>
        <w:rPr>
          <w:rStyle w:val="20"/>
        </w:rPr>
        <w:t>Remarks</w:t>
      </w:r>
    </w:p>
    <w:p w14:paraId="46ECCCD9">
      <w:pPr>
        <w:keepNext w:val="0"/>
        <w:keepLines w:val="0"/>
        <w:widowControl/>
        <w:suppressLineNumbers w:val="0"/>
      </w:pPr>
      <w:r>
        <w:pict>
          <v:rect id="_x0000_i1246" o:spt="1" style="height:1.5pt;width:432pt;" fillcolor="#A0A0A0" filled="t" stroked="f" coordsize="21600,21600" o:hr="t" o:hrstd="t" o:hralign="center">
            <v:path/>
            <v:fill on="t" focussize="0,0"/>
            <v:stroke on="f"/>
            <v:imagedata o:title=""/>
            <o:lock v:ext="edit"/>
            <w10:wrap type="none"/>
            <w10:anchorlock/>
          </v:rect>
        </w:pict>
      </w:r>
    </w:p>
    <w:p w14:paraId="624EE2E0">
      <w:pPr>
        <w:pStyle w:val="2"/>
        <w:keepNext w:val="0"/>
        <w:keepLines w:val="0"/>
        <w:widowControl/>
        <w:suppressLineNumbers w:val="0"/>
      </w:pPr>
      <w:r>
        <w:t>After Saving Hospital</w:t>
      </w:r>
    </w:p>
    <w:p w14:paraId="65693E50">
      <w:pPr>
        <w:pStyle w:val="21"/>
        <w:keepNext w:val="0"/>
        <w:keepLines w:val="0"/>
        <w:widowControl/>
        <w:suppressLineNumbers w:val="0"/>
        <w:rPr>
          <w:rStyle w:val="20"/>
        </w:rPr>
      </w:pPr>
      <w:r>
        <w:rPr>
          <w:rStyle w:val="20"/>
        </w:rPr>
        <w:t>Super Administrator</w:t>
      </w:r>
    </w:p>
    <w:p w14:paraId="5C75EAB1">
      <w:pPr>
        <w:pStyle w:val="21"/>
        <w:keepNext w:val="0"/>
        <w:keepLines w:val="0"/>
        <w:widowControl/>
        <w:suppressLineNumbers w:val="0"/>
        <w:rPr>
          <w:rStyle w:val="20"/>
        </w:rPr>
      </w:pPr>
    </w:p>
    <w:p w14:paraId="04357C8F">
      <w:pPr>
        <w:pStyle w:val="21"/>
        <w:keepNext w:val="0"/>
        <w:keepLines w:val="0"/>
        <w:widowControl/>
        <w:suppressLineNumbers w:val="0"/>
        <w:rPr>
          <w:rStyle w:val="20"/>
        </w:rPr>
      </w:pPr>
      <w:r>
        <w:rPr>
          <w:rStyle w:val="20"/>
        </w:rPr>
        <w:t>↓</w:t>
      </w:r>
    </w:p>
    <w:p w14:paraId="1B627616">
      <w:pPr>
        <w:pStyle w:val="21"/>
        <w:keepNext w:val="0"/>
        <w:keepLines w:val="0"/>
        <w:widowControl/>
        <w:suppressLineNumbers w:val="0"/>
        <w:rPr>
          <w:rStyle w:val="20"/>
        </w:rPr>
      </w:pPr>
    </w:p>
    <w:p w14:paraId="2D9B39F6">
      <w:pPr>
        <w:pStyle w:val="21"/>
        <w:keepNext w:val="0"/>
        <w:keepLines w:val="0"/>
        <w:widowControl/>
        <w:suppressLineNumbers w:val="0"/>
        <w:rPr>
          <w:rStyle w:val="20"/>
        </w:rPr>
      </w:pPr>
      <w:r>
        <w:rPr>
          <w:rStyle w:val="20"/>
        </w:rPr>
        <w:t>Hospital Created</w:t>
      </w:r>
    </w:p>
    <w:p w14:paraId="3E92886D">
      <w:pPr>
        <w:pStyle w:val="21"/>
        <w:keepNext w:val="0"/>
        <w:keepLines w:val="0"/>
        <w:widowControl/>
        <w:suppressLineNumbers w:val="0"/>
        <w:rPr>
          <w:rStyle w:val="20"/>
        </w:rPr>
      </w:pPr>
    </w:p>
    <w:p w14:paraId="4E3C4A27">
      <w:pPr>
        <w:pStyle w:val="21"/>
        <w:keepNext w:val="0"/>
        <w:keepLines w:val="0"/>
        <w:widowControl/>
        <w:suppressLineNumbers w:val="0"/>
        <w:rPr>
          <w:rStyle w:val="20"/>
        </w:rPr>
      </w:pPr>
      <w:r>
        <w:rPr>
          <w:rStyle w:val="20"/>
        </w:rPr>
        <w:t>↓</w:t>
      </w:r>
    </w:p>
    <w:p w14:paraId="412E4190">
      <w:pPr>
        <w:pStyle w:val="21"/>
        <w:keepNext w:val="0"/>
        <w:keepLines w:val="0"/>
        <w:widowControl/>
        <w:suppressLineNumbers w:val="0"/>
        <w:rPr>
          <w:rStyle w:val="20"/>
        </w:rPr>
      </w:pPr>
    </w:p>
    <w:p w14:paraId="09621205">
      <w:pPr>
        <w:pStyle w:val="21"/>
        <w:keepNext w:val="0"/>
        <w:keepLines w:val="0"/>
        <w:widowControl/>
        <w:suppressLineNumbers w:val="0"/>
        <w:rPr>
          <w:rStyle w:val="20"/>
        </w:rPr>
      </w:pPr>
      <w:r>
        <w:rPr>
          <w:rStyle w:val="20"/>
        </w:rPr>
        <w:t>Hospital appears in Hospital List</w:t>
      </w:r>
    </w:p>
    <w:p w14:paraId="1F9417FC">
      <w:pPr>
        <w:pStyle w:val="21"/>
        <w:keepNext w:val="0"/>
        <w:keepLines w:val="0"/>
        <w:widowControl/>
        <w:suppressLineNumbers w:val="0"/>
        <w:rPr>
          <w:rStyle w:val="20"/>
        </w:rPr>
      </w:pPr>
    </w:p>
    <w:p w14:paraId="686DFF0B">
      <w:pPr>
        <w:pStyle w:val="21"/>
        <w:keepNext w:val="0"/>
        <w:keepLines w:val="0"/>
        <w:widowControl/>
        <w:suppressLineNumbers w:val="0"/>
        <w:rPr>
          <w:rStyle w:val="20"/>
        </w:rPr>
      </w:pPr>
      <w:r>
        <w:rPr>
          <w:rStyle w:val="20"/>
        </w:rPr>
        <w:t>↓</w:t>
      </w:r>
    </w:p>
    <w:p w14:paraId="339917DC">
      <w:pPr>
        <w:pStyle w:val="21"/>
        <w:keepNext w:val="0"/>
        <w:keepLines w:val="0"/>
        <w:widowControl/>
        <w:suppressLineNumbers w:val="0"/>
        <w:rPr>
          <w:rStyle w:val="20"/>
        </w:rPr>
      </w:pPr>
    </w:p>
    <w:p w14:paraId="64146E56">
      <w:pPr>
        <w:pStyle w:val="21"/>
        <w:keepNext w:val="0"/>
        <w:keepLines w:val="0"/>
        <w:widowControl/>
        <w:suppressLineNumbers w:val="0"/>
      </w:pPr>
      <w:r>
        <w:rPr>
          <w:rStyle w:val="20"/>
        </w:rPr>
        <w:t>Ready for Hospital Administrator Assignment</w:t>
      </w:r>
    </w:p>
    <w:p w14:paraId="52860764">
      <w:pPr>
        <w:keepNext w:val="0"/>
        <w:keepLines w:val="0"/>
        <w:widowControl/>
        <w:suppressLineNumbers w:val="0"/>
      </w:pPr>
      <w:r>
        <w:pict>
          <v:rect id="_x0000_i1247" o:spt="1" style="height:1.5pt;width:432pt;" fillcolor="#A0A0A0" filled="t" stroked="f" coordsize="21600,21600" o:hr="t" o:hrstd="t" o:hralign="center">
            <v:path/>
            <v:fill on="t" focussize="0,0"/>
            <v:stroke on="f"/>
            <v:imagedata o:title=""/>
            <o:lock v:ext="edit"/>
            <w10:wrap type="none"/>
            <w10:anchorlock/>
          </v:rect>
        </w:pict>
      </w:r>
    </w:p>
    <w:p w14:paraId="45D1EF1D">
      <w:pPr>
        <w:pStyle w:val="2"/>
        <w:keepNext w:val="0"/>
        <w:keepLines w:val="0"/>
        <w:widowControl/>
        <w:suppressLineNumbers w:val="0"/>
      </w:pPr>
      <w:r>
        <w:t>Next Step</w:t>
      </w:r>
    </w:p>
    <w:p w14:paraId="24DA0DD2">
      <w:pPr>
        <w:pStyle w:val="35"/>
        <w:keepNext w:val="0"/>
        <w:keepLines w:val="0"/>
        <w:widowControl/>
        <w:suppressLineNumbers w:val="0"/>
      </w:pPr>
      <w:r>
        <w:t xml:space="preserve">The Super Administrator should create or assign a </w:t>
      </w:r>
      <w:r>
        <w:rPr>
          <w:rStyle w:val="36"/>
        </w:rPr>
        <w:t>Hospital Administrator</w:t>
      </w:r>
      <w:r>
        <w:t xml:space="preserve"> to the newly created hospital.</w:t>
      </w:r>
    </w:p>
    <w:p w14:paraId="42D66CE5">
      <w:pPr>
        <w:pStyle w:val="35"/>
        <w:keepNext w:val="0"/>
        <w:keepLines w:val="0"/>
        <w:widowControl/>
        <w:suppressLineNumbers w:val="0"/>
      </w:pPr>
      <w:r>
        <w:t>Workflow:</w:t>
      </w:r>
    </w:p>
    <w:p w14:paraId="5F2E92CF">
      <w:pPr>
        <w:pStyle w:val="21"/>
        <w:keepNext w:val="0"/>
        <w:keepLines w:val="0"/>
        <w:widowControl/>
        <w:suppressLineNumbers w:val="0"/>
        <w:rPr>
          <w:rStyle w:val="20"/>
        </w:rPr>
      </w:pPr>
      <w:r>
        <w:rPr>
          <w:rStyle w:val="20"/>
        </w:rPr>
        <w:t>Hospital Created</w:t>
      </w:r>
    </w:p>
    <w:p w14:paraId="4E66BADB">
      <w:pPr>
        <w:pStyle w:val="21"/>
        <w:keepNext w:val="0"/>
        <w:keepLines w:val="0"/>
        <w:widowControl/>
        <w:suppressLineNumbers w:val="0"/>
        <w:rPr>
          <w:rStyle w:val="20"/>
        </w:rPr>
      </w:pPr>
    </w:p>
    <w:p w14:paraId="455F57B6">
      <w:pPr>
        <w:pStyle w:val="21"/>
        <w:keepNext w:val="0"/>
        <w:keepLines w:val="0"/>
        <w:widowControl/>
        <w:suppressLineNumbers w:val="0"/>
        <w:rPr>
          <w:rStyle w:val="20"/>
        </w:rPr>
      </w:pPr>
      <w:r>
        <w:rPr>
          <w:rStyle w:val="20"/>
        </w:rPr>
        <w:t>↓</w:t>
      </w:r>
    </w:p>
    <w:p w14:paraId="701B3B8E">
      <w:pPr>
        <w:pStyle w:val="21"/>
        <w:keepNext w:val="0"/>
        <w:keepLines w:val="0"/>
        <w:widowControl/>
        <w:suppressLineNumbers w:val="0"/>
        <w:rPr>
          <w:rStyle w:val="20"/>
        </w:rPr>
      </w:pPr>
    </w:p>
    <w:p w14:paraId="69C9E48D">
      <w:pPr>
        <w:pStyle w:val="21"/>
        <w:keepNext w:val="0"/>
        <w:keepLines w:val="0"/>
        <w:widowControl/>
        <w:suppressLineNumbers w:val="0"/>
        <w:rPr>
          <w:rStyle w:val="20"/>
        </w:rPr>
      </w:pPr>
      <w:r>
        <w:rPr>
          <w:rStyle w:val="20"/>
        </w:rPr>
        <w:t>Create Hospital Administrator</w:t>
      </w:r>
    </w:p>
    <w:p w14:paraId="6227C636">
      <w:pPr>
        <w:pStyle w:val="21"/>
        <w:keepNext w:val="0"/>
        <w:keepLines w:val="0"/>
        <w:widowControl/>
        <w:suppressLineNumbers w:val="0"/>
        <w:rPr>
          <w:rStyle w:val="20"/>
        </w:rPr>
      </w:pPr>
    </w:p>
    <w:p w14:paraId="7456EA97">
      <w:pPr>
        <w:pStyle w:val="21"/>
        <w:keepNext w:val="0"/>
        <w:keepLines w:val="0"/>
        <w:widowControl/>
        <w:suppressLineNumbers w:val="0"/>
        <w:rPr>
          <w:rStyle w:val="20"/>
        </w:rPr>
      </w:pPr>
      <w:r>
        <w:rPr>
          <w:rStyle w:val="20"/>
        </w:rPr>
        <w:t>↓</w:t>
      </w:r>
    </w:p>
    <w:p w14:paraId="77536A26">
      <w:pPr>
        <w:pStyle w:val="21"/>
        <w:keepNext w:val="0"/>
        <w:keepLines w:val="0"/>
        <w:widowControl/>
        <w:suppressLineNumbers w:val="0"/>
        <w:rPr>
          <w:rStyle w:val="20"/>
        </w:rPr>
      </w:pPr>
    </w:p>
    <w:p w14:paraId="15EBB5EE">
      <w:pPr>
        <w:pStyle w:val="21"/>
        <w:keepNext w:val="0"/>
        <w:keepLines w:val="0"/>
        <w:widowControl/>
        <w:suppressLineNumbers w:val="0"/>
        <w:rPr>
          <w:rStyle w:val="20"/>
        </w:rPr>
      </w:pPr>
      <w:r>
        <w:rPr>
          <w:rStyle w:val="20"/>
        </w:rPr>
        <w:t>Assign Hospital</w:t>
      </w:r>
    </w:p>
    <w:p w14:paraId="6C5CBF44">
      <w:pPr>
        <w:pStyle w:val="21"/>
        <w:keepNext w:val="0"/>
        <w:keepLines w:val="0"/>
        <w:widowControl/>
        <w:suppressLineNumbers w:val="0"/>
        <w:rPr>
          <w:rStyle w:val="20"/>
        </w:rPr>
      </w:pPr>
    </w:p>
    <w:p w14:paraId="7056F16C">
      <w:pPr>
        <w:pStyle w:val="21"/>
        <w:keepNext w:val="0"/>
        <w:keepLines w:val="0"/>
        <w:widowControl/>
        <w:suppressLineNumbers w:val="0"/>
        <w:rPr>
          <w:rStyle w:val="20"/>
        </w:rPr>
      </w:pPr>
      <w:r>
        <w:rPr>
          <w:rStyle w:val="20"/>
        </w:rPr>
        <w:t>↓</w:t>
      </w:r>
    </w:p>
    <w:p w14:paraId="1B505FC5">
      <w:pPr>
        <w:pStyle w:val="21"/>
        <w:keepNext w:val="0"/>
        <w:keepLines w:val="0"/>
        <w:widowControl/>
        <w:suppressLineNumbers w:val="0"/>
        <w:rPr>
          <w:rStyle w:val="20"/>
        </w:rPr>
      </w:pPr>
    </w:p>
    <w:p w14:paraId="0F8692F9">
      <w:pPr>
        <w:pStyle w:val="21"/>
        <w:keepNext w:val="0"/>
        <w:keepLines w:val="0"/>
        <w:widowControl/>
        <w:suppressLineNumbers w:val="0"/>
        <w:rPr>
          <w:rStyle w:val="20"/>
        </w:rPr>
      </w:pPr>
      <w:r>
        <w:rPr>
          <w:rStyle w:val="20"/>
        </w:rPr>
        <w:t>Hospital Administrator Receives Login Credentials</w:t>
      </w:r>
    </w:p>
    <w:p w14:paraId="272656A9">
      <w:pPr>
        <w:pStyle w:val="21"/>
        <w:keepNext w:val="0"/>
        <w:keepLines w:val="0"/>
        <w:widowControl/>
        <w:suppressLineNumbers w:val="0"/>
        <w:rPr>
          <w:rStyle w:val="20"/>
        </w:rPr>
      </w:pPr>
    </w:p>
    <w:p w14:paraId="6AEFD1A8">
      <w:pPr>
        <w:pStyle w:val="21"/>
        <w:keepNext w:val="0"/>
        <w:keepLines w:val="0"/>
        <w:widowControl/>
        <w:suppressLineNumbers w:val="0"/>
        <w:rPr>
          <w:rStyle w:val="20"/>
        </w:rPr>
      </w:pPr>
      <w:r>
        <w:rPr>
          <w:rStyle w:val="20"/>
        </w:rPr>
        <w:t>↓</w:t>
      </w:r>
    </w:p>
    <w:p w14:paraId="070B7FB8">
      <w:pPr>
        <w:pStyle w:val="21"/>
        <w:keepNext w:val="0"/>
        <w:keepLines w:val="0"/>
        <w:widowControl/>
        <w:suppressLineNumbers w:val="0"/>
        <w:rPr>
          <w:rStyle w:val="20"/>
        </w:rPr>
      </w:pPr>
    </w:p>
    <w:p w14:paraId="6FD0BE3C">
      <w:pPr>
        <w:pStyle w:val="21"/>
        <w:keepNext w:val="0"/>
        <w:keepLines w:val="0"/>
        <w:widowControl/>
        <w:suppressLineNumbers w:val="0"/>
      </w:pPr>
      <w:r>
        <w:rPr>
          <w:rStyle w:val="20"/>
        </w:rPr>
        <w:t>Hospital Ready for Use</w:t>
      </w:r>
    </w:p>
    <w:p w14:paraId="4F3FDB5B">
      <w:pPr>
        <w:keepNext w:val="0"/>
        <w:keepLines w:val="0"/>
        <w:widowControl/>
        <w:suppressLineNumbers w:val="0"/>
      </w:pPr>
      <w:r>
        <w:pict>
          <v:rect id="_x0000_i1248" o:spt="1" style="height:1.5pt;width:432pt;" fillcolor="#A0A0A0" filled="t" stroked="f" coordsize="21600,21600" o:hr="t" o:hrstd="t" o:hralign="center">
            <v:path/>
            <v:fill on="t" focussize="0,0"/>
            <v:stroke on="f"/>
            <v:imagedata o:title=""/>
            <o:lock v:ext="edit"/>
            <w10:wrap type="none"/>
            <w10:anchorlock/>
          </v:rect>
        </w:pict>
      </w:r>
    </w:p>
    <w:p w14:paraId="736E4DFB">
      <w:pPr>
        <w:pStyle w:val="2"/>
        <w:keepNext w:val="0"/>
        <w:keepLines w:val="0"/>
        <w:widowControl/>
        <w:suppressLineNumbers w:val="0"/>
      </w:pPr>
      <w:r>
        <w:t>Search &amp; Filters</w:t>
      </w:r>
    </w:p>
    <w:p w14:paraId="02F45CDD">
      <w:pPr>
        <w:pStyle w:val="35"/>
        <w:keepNext w:val="0"/>
        <w:keepLines w:val="0"/>
        <w:widowControl/>
        <w:suppressLineNumbers w:val="0"/>
      </w:pPr>
      <w:r>
        <w:t>Search by:</w:t>
      </w:r>
    </w:p>
    <w:p w14:paraId="1B45C8A1">
      <w:pPr>
        <w:keepNext w:val="0"/>
        <w:keepLines w:val="0"/>
        <w:widowControl/>
        <w:numPr>
          <w:ilvl w:val="0"/>
          <w:numId w:val="15"/>
        </w:numPr>
        <w:suppressLineNumbers w:val="0"/>
        <w:spacing w:before="0" w:beforeAutospacing="1" w:after="0" w:afterAutospacing="1"/>
        <w:ind w:left="1440" w:hanging="360"/>
      </w:pPr>
    </w:p>
    <w:p w14:paraId="7478E63F">
      <w:pPr>
        <w:pStyle w:val="35"/>
        <w:keepNext w:val="0"/>
        <w:keepLines w:val="0"/>
        <w:widowControl/>
        <w:suppressLineNumbers w:val="0"/>
        <w:ind w:left="720"/>
      </w:pPr>
      <w:r>
        <w:t>Hospital Name</w:t>
      </w:r>
    </w:p>
    <w:p w14:paraId="270EE818">
      <w:pPr>
        <w:keepNext w:val="0"/>
        <w:keepLines w:val="0"/>
        <w:widowControl/>
        <w:numPr>
          <w:ilvl w:val="0"/>
          <w:numId w:val="15"/>
        </w:numPr>
        <w:suppressLineNumbers w:val="0"/>
        <w:spacing w:before="0" w:beforeAutospacing="1" w:after="0" w:afterAutospacing="1"/>
        <w:ind w:left="1440" w:hanging="360"/>
      </w:pPr>
    </w:p>
    <w:p w14:paraId="01263E41">
      <w:pPr>
        <w:keepNext w:val="0"/>
        <w:keepLines w:val="0"/>
        <w:widowControl/>
        <w:numPr>
          <w:ilvl w:val="0"/>
          <w:numId w:val="15"/>
        </w:numPr>
        <w:suppressLineNumbers w:val="0"/>
        <w:spacing w:before="0" w:beforeAutospacing="1" w:after="0" w:afterAutospacing="1"/>
        <w:ind w:left="1440" w:hanging="360"/>
      </w:pPr>
    </w:p>
    <w:p w14:paraId="42661190">
      <w:pPr>
        <w:pStyle w:val="35"/>
        <w:keepNext w:val="0"/>
        <w:keepLines w:val="0"/>
        <w:widowControl/>
        <w:suppressLineNumbers w:val="0"/>
        <w:ind w:left="720"/>
      </w:pPr>
      <w:r>
        <w:t>Hospital Code</w:t>
      </w:r>
    </w:p>
    <w:p w14:paraId="0F5673C5">
      <w:pPr>
        <w:keepNext w:val="0"/>
        <w:keepLines w:val="0"/>
        <w:widowControl/>
        <w:numPr>
          <w:ilvl w:val="0"/>
          <w:numId w:val="15"/>
        </w:numPr>
        <w:suppressLineNumbers w:val="0"/>
        <w:spacing w:before="0" w:beforeAutospacing="1" w:after="0" w:afterAutospacing="1"/>
        <w:ind w:left="1440" w:hanging="360"/>
      </w:pPr>
    </w:p>
    <w:p w14:paraId="66046930">
      <w:pPr>
        <w:keepNext w:val="0"/>
        <w:keepLines w:val="0"/>
        <w:widowControl/>
        <w:numPr>
          <w:ilvl w:val="0"/>
          <w:numId w:val="15"/>
        </w:numPr>
        <w:suppressLineNumbers w:val="0"/>
        <w:spacing w:before="0" w:beforeAutospacing="1" w:after="0" w:afterAutospacing="1"/>
        <w:ind w:left="1440" w:hanging="360"/>
      </w:pPr>
    </w:p>
    <w:p w14:paraId="2125F3F6">
      <w:pPr>
        <w:pStyle w:val="35"/>
        <w:keepNext w:val="0"/>
        <w:keepLines w:val="0"/>
        <w:widowControl/>
        <w:suppressLineNumbers w:val="0"/>
        <w:ind w:left="720"/>
      </w:pPr>
      <w:r>
        <w:t>City</w:t>
      </w:r>
    </w:p>
    <w:p w14:paraId="4A4F0871">
      <w:pPr>
        <w:keepNext w:val="0"/>
        <w:keepLines w:val="0"/>
        <w:widowControl/>
        <w:numPr>
          <w:ilvl w:val="0"/>
          <w:numId w:val="15"/>
        </w:numPr>
        <w:suppressLineNumbers w:val="0"/>
        <w:spacing w:before="0" w:beforeAutospacing="1" w:after="0" w:afterAutospacing="1"/>
        <w:ind w:left="1440" w:hanging="360"/>
      </w:pPr>
    </w:p>
    <w:p w14:paraId="66A3E1F0">
      <w:pPr>
        <w:keepNext w:val="0"/>
        <w:keepLines w:val="0"/>
        <w:widowControl/>
        <w:numPr>
          <w:ilvl w:val="0"/>
          <w:numId w:val="15"/>
        </w:numPr>
        <w:suppressLineNumbers w:val="0"/>
        <w:spacing w:before="0" w:beforeAutospacing="1" w:after="0" w:afterAutospacing="1"/>
        <w:ind w:left="1440" w:hanging="360"/>
      </w:pPr>
    </w:p>
    <w:p w14:paraId="35DF3ABF">
      <w:pPr>
        <w:pStyle w:val="35"/>
        <w:keepNext w:val="0"/>
        <w:keepLines w:val="0"/>
        <w:widowControl/>
        <w:suppressLineNumbers w:val="0"/>
        <w:ind w:left="720"/>
      </w:pPr>
      <w:r>
        <w:t>Hospital Administrator</w:t>
      </w:r>
    </w:p>
    <w:p w14:paraId="78592173">
      <w:pPr>
        <w:keepNext w:val="0"/>
        <w:keepLines w:val="0"/>
        <w:widowControl/>
        <w:numPr>
          <w:ilvl w:val="0"/>
          <w:numId w:val="15"/>
        </w:numPr>
        <w:suppressLineNumbers w:val="0"/>
        <w:spacing w:before="0" w:beforeAutospacing="1" w:after="0" w:afterAutospacing="1"/>
        <w:ind w:left="1440" w:hanging="360"/>
      </w:pPr>
    </w:p>
    <w:p w14:paraId="4229A976">
      <w:pPr>
        <w:pStyle w:val="35"/>
        <w:keepNext w:val="0"/>
        <w:keepLines w:val="0"/>
        <w:widowControl/>
        <w:suppressLineNumbers w:val="0"/>
      </w:pPr>
      <w:r>
        <w:t>Filter by:</w:t>
      </w:r>
    </w:p>
    <w:p w14:paraId="0064948A">
      <w:pPr>
        <w:keepNext w:val="0"/>
        <w:keepLines w:val="0"/>
        <w:widowControl/>
        <w:numPr>
          <w:ilvl w:val="0"/>
          <w:numId w:val="16"/>
        </w:numPr>
        <w:suppressLineNumbers w:val="0"/>
        <w:spacing w:before="0" w:beforeAutospacing="1" w:after="0" w:afterAutospacing="1"/>
        <w:ind w:left="1440" w:hanging="360"/>
      </w:pPr>
    </w:p>
    <w:p w14:paraId="02403D69">
      <w:pPr>
        <w:pStyle w:val="35"/>
        <w:keepNext w:val="0"/>
        <w:keepLines w:val="0"/>
        <w:widowControl/>
        <w:suppressLineNumbers w:val="0"/>
        <w:ind w:left="720"/>
      </w:pPr>
      <w:r>
        <w:t>Active</w:t>
      </w:r>
    </w:p>
    <w:p w14:paraId="4082E86B">
      <w:pPr>
        <w:keepNext w:val="0"/>
        <w:keepLines w:val="0"/>
        <w:widowControl/>
        <w:numPr>
          <w:ilvl w:val="0"/>
          <w:numId w:val="16"/>
        </w:numPr>
        <w:suppressLineNumbers w:val="0"/>
        <w:spacing w:before="0" w:beforeAutospacing="1" w:after="0" w:afterAutospacing="1"/>
        <w:ind w:left="1440" w:hanging="360"/>
      </w:pPr>
    </w:p>
    <w:p w14:paraId="21B43253">
      <w:pPr>
        <w:keepNext w:val="0"/>
        <w:keepLines w:val="0"/>
        <w:widowControl/>
        <w:numPr>
          <w:ilvl w:val="0"/>
          <w:numId w:val="16"/>
        </w:numPr>
        <w:suppressLineNumbers w:val="0"/>
        <w:spacing w:before="0" w:beforeAutospacing="1" w:after="0" w:afterAutospacing="1"/>
        <w:ind w:left="1440" w:hanging="360"/>
      </w:pPr>
    </w:p>
    <w:p w14:paraId="616FF7A0">
      <w:pPr>
        <w:pStyle w:val="35"/>
        <w:keepNext w:val="0"/>
        <w:keepLines w:val="0"/>
        <w:widowControl/>
        <w:suppressLineNumbers w:val="0"/>
        <w:ind w:left="720"/>
      </w:pPr>
      <w:r>
        <w:t>Inactive</w:t>
      </w:r>
    </w:p>
    <w:p w14:paraId="576E76BB">
      <w:pPr>
        <w:keepNext w:val="0"/>
        <w:keepLines w:val="0"/>
        <w:widowControl/>
        <w:numPr>
          <w:ilvl w:val="0"/>
          <w:numId w:val="16"/>
        </w:numPr>
        <w:suppressLineNumbers w:val="0"/>
        <w:spacing w:before="0" w:beforeAutospacing="1" w:after="0" w:afterAutospacing="1"/>
        <w:ind w:left="1440" w:hanging="360"/>
      </w:pPr>
    </w:p>
    <w:p w14:paraId="49962DF7">
      <w:pPr>
        <w:keepNext w:val="0"/>
        <w:keepLines w:val="0"/>
        <w:widowControl/>
        <w:numPr>
          <w:ilvl w:val="0"/>
          <w:numId w:val="16"/>
        </w:numPr>
        <w:suppressLineNumbers w:val="0"/>
        <w:spacing w:before="0" w:beforeAutospacing="1" w:after="0" w:afterAutospacing="1"/>
        <w:ind w:left="1440" w:hanging="360"/>
      </w:pPr>
    </w:p>
    <w:p w14:paraId="7B123464">
      <w:pPr>
        <w:pStyle w:val="35"/>
        <w:keepNext w:val="0"/>
        <w:keepLines w:val="0"/>
        <w:widowControl/>
        <w:suppressLineNumbers w:val="0"/>
        <w:ind w:left="720"/>
      </w:pPr>
      <w:r>
        <w:t>Province</w:t>
      </w:r>
    </w:p>
    <w:p w14:paraId="4EBC1331">
      <w:pPr>
        <w:keepNext w:val="0"/>
        <w:keepLines w:val="0"/>
        <w:widowControl/>
        <w:numPr>
          <w:ilvl w:val="0"/>
          <w:numId w:val="16"/>
        </w:numPr>
        <w:suppressLineNumbers w:val="0"/>
        <w:spacing w:before="0" w:beforeAutospacing="1" w:after="0" w:afterAutospacing="1"/>
        <w:ind w:left="1440" w:hanging="360"/>
      </w:pPr>
    </w:p>
    <w:p w14:paraId="7B9116DA">
      <w:pPr>
        <w:keepNext w:val="0"/>
        <w:keepLines w:val="0"/>
        <w:widowControl/>
        <w:numPr>
          <w:ilvl w:val="0"/>
          <w:numId w:val="16"/>
        </w:numPr>
        <w:suppressLineNumbers w:val="0"/>
        <w:spacing w:before="0" w:beforeAutospacing="1" w:after="0" w:afterAutospacing="1"/>
        <w:ind w:left="1440" w:hanging="360"/>
      </w:pPr>
    </w:p>
    <w:p w14:paraId="226F64FF">
      <w:pPr>
        <w:pStyle w:val="35"/>
        <w:keepNext w:val="0"/>
        <w:keepLines w:val="0"/>
        <w:widowControl/>
        <w:suppressLineNumbers w:val="0"/>
        <w:ind w:left="720"/>
      </w:pPr>
      <w:r>
        <w:t>Hospital Type</w:t>
      </w:r>
    </w:p>
    <w:p w14:paraId="5F738888">
      <w:pPr>
        <w:keepNext w:val="0"/>
        <w:keepLines w:val="0"/>
        <w:widowControl/>
        <w:numPr>
          <w:ilvl w:val="0"/>
          <w:numId w:val="16"/>
        </w:numPr>
        <w:suppressLineNumbers w:val="0"/>
        <w:spacing w:before="0" w:beforeAutospacing="1" w:after="0" w:afterAutospacing="1"/>
        <w:ind w:left="1440" w:hanging="360"/>
      </w:pPr>
    </w:p>
    <w:p w14:paraId="3487376B">
      <w:pPr>
        <w:keepNext w:val="0"/>
        <w:keepLines w:val="0"/>
        <w:widowControl/>
        <w:suppressLineNumbers w:val="0"/>
      </w:pPr>
      <w:r>
        <w:pict>
          <v:rect id="_x0000_i1249" o:spt="1" style="height:1.5pt;width:432pt;" fillcolor="#A0A0A0" filled="t" stroked="f" coordsize="21600,21600" o:hr="t" o:hrstd="t" o:hralign="center">
            <v:path/>
            <v:fill on="t" focussize="0,0"/>
            <v:stroke on="f"/>
            <v:imagedata o:title=""/>
            <o:lock v:ext="edit"/>
            <w10:wrap type="none"/>
            <w10:anchorlock/>
          </v:rect>
        </w:pict>
      </w:r>
    </w:p>
    <w:p w14:paraId="4758A109">
      <w:pPr>
        <w:pStyle w:val="2"/>
        <w:keepNext w:val="0"/>
        <w:keepLines w:val="0"/>
        <w:widowControl/>
        <w:suppressLineNumbers w:val="0"/>
      </w:pPr>
      <w:r>
        <w:t>Notifications</w:t>
      </w:r>
    </w:p>
    <w:p w14:paraId="1F8A230E">
      <w:pPr>
        <w:pStyle w:val="4"/>
        <w:keepNext w:val="0"/>
        <w:keepLines w:val="0"/>
        <w:widowControl/>
        <w:suppressLineNumbers w:val="0"/>
      </w:pPr>
      <w:r>
        <w:t>Super Administrator</w:t>
      </w:r>
    </w:p>
    <w:p w14:paraId="6D99AF12">
      <w:pPr>
        <w:pStyle w:val="35"/>
        <w:keepNext w:val="0"/>
        <w:keepLines w:val="0"/>
        <w:widowControl/>
        <w:suppressLineNumbers w:val="0"/>
      </w:pPr>
      <w:r>
        <w:t>Receives:</w:t>
      </w:r>
    </w:p>
    <w:p w14:paraId="032DEDB4">
      <w:pPr>
        <w:keepNext w:val="0"/>
        <w:keepLines w:val="0"/>
        <w:widowControl/>
        <w:numPr>
          <w:ilvl w:val="0"/>
          <w:numId w:val="17"/>
        </w:numPr>
        <w:suppressLineNumbers w:val="0"/>
        <w:spacing w:before="0" w:beforeAutospacing="1" w:after="0" w:afterAutospacing="1"/>
        <w:ind w:left="1440" w:hanging="360"/>
      </w:pPr>
    </w:p>
    <w:p w14:paraId="44D8689D">
      <w:pPr>
        <w:pStyle w:val="35"/>
        <w:keepNext w:val="0"/>
        <w:keepLines w:val="0"/>
        <w:widowControl/>
        <w:suppressLineNumbers w:val="0"/>
        <w:ind w:left="720"/>
      </w:pPr>
      <w:r>
        <w:t>Hospital Successfully Created</w:t>
      </w:r>
    </w:p>
    <w:p w14:paraId="1A7D6AF0">
      <w:pPr>
        <w:keepNext w:val="0"/>
        <w:keepLines w:val="0"/>
        <w:widowControl/>
        <w:numPr>
          <w:ilvl w:val="0"/>
          <w:numId w:val="17"/>
        </w:numPr>
        <w:suppressLineNumbers w:val="0"/>
        <w:spacing w:before="0" w:beforeAutospacing="1" w:after="0" w:afterAutospacing="1"/>
        <w:ind w:left="1440" w:hanging="360"/>
      </w:pPr>
    </w:p>
    <w:p w14:paraId="46184FA8">
      <w:pPr>
        <w:keepNext w:val="0"/>
        <w:keepLines w:val="0"/>
        <w:widowControl/>
        <w:numPr>
          <w:ilvl w:val="0"/>
          <w:numId w:val="17"/>
        </w:numPr>
        <w:suppressLineNumbers w:val="0"/>
        <w:spacing w:before="0" w:beforeAutospacing="1" w:after="0" w:afterAutospacing="1"/>
        <w:ind w:left="1440" w:hanging="360"/>
      </w:pPr>
    </w:p>
    <w:p w14:paraId="0361EC71">
      <w:pPr>
        <w:pStyle w:val="35"/>
        <w:keepNext w:val="0"/>
        <w:keepLines w:val="0"/>
        <w:widowControl/>
        <w:suppressLineNumbers w:val="0"/>
        <w:ind w:left="720"/>
      </w:pPr>
      <w:r>
        <w:t>Hospital Updated</w:t>
      </w:r>
    </w:p>
    <w:p w14:paraId="49CDD7C4">
      <w:pPr>
        <w:keepNext w:val="0"/>
        <w:keepLines w:val="0"/>
        <w:widowControl/>
        <w:numPr>
          <w:ilvl w:val="0"/>
          <w:numId w:val="17"/>
        </w:numPr>
        <w:suppressLineNumbers w:val="0"/>
        <w:spacing w:before="0" w:beforeAutospacing="1" w:after="0" w:afterAutospacing="1"/>
        <w:ind w:left="1440" w:hanging="360"/>
      </w:pPr>
    </w:p>
    <w:p w14:paraId="75072A2D">
      <w:pPr>
        <w:keepNext w:val="0"/>
        <w:keepLines w:val="0"/>
        <w:widowControl/>
        <w:numPr>
          <w:ilvl w:val="0"/>
          <w:numId w:val="17"/>
        </w:numPr>
        <w:suppressLineNumbers w:val="0"/>
        <w:spacing w:before="0" w:beforeAutospacing="1" w:after="0" w:afterAutospacing="1"/>
        <w:ind w:left="1440" w:hanging="360"/>
      </w:pPr>
    </w:p>
    <w:p w14:paraId="5B50C30C">
      <w:pPr>
        <w:pStyle w:val="35"/>
        <w:keepNext w:val="0"/>
        <w:keepLines w:val="0"/>
        <w:widowControl/>
        <w:suppressLineNumbers w:val="0"/>
        <w:ind w:left="720"/>
      </w:pPr>
      <w:r>
        <w:t>Hospital Activated</w:t>
      </w:r>
    </w:p>
    <w:p w14:paraId="3A7FE12E">
      <w:pPr>
        <w:keepNext w:val="0"/>
        <w:keepLines w:val="0"/>
        <w:widowControl/>
        <w:numPr>
          <w:ilvl w:val="0"/>
          <w:numId w:val="17"/>
        </w:numPr>
        <w:suppressLineNumbers w:val="0"/>
        <w:spacing w:before="0" w:beforeAutospacing="1" w:after="0" w:afterAutospacing="1"/>
        <w:ind w:left="1440" w:hanging="360"/>
      </w:pPr>
    </w:p>
    <w:p w14:paraId="3600DC28">
      <w:pPr>
        <w:keepNext w:val="0"/>
        <w:keepLines w:val="0"/>
        <w:widowControl/>
        <w:numPr>
          <w:ilvl w:val="0"/>
          <w:numId w:val="17"/>
        </w:numPr>
        <w:suppressLineNumbers w:val="0"/>
        <w:spacing w:before="0" w:beforeAutospacing="1" w:after="0" w:afterAutospacing="1"/>
        <w:ind w:left="1440" w:hanging="360"/>
      </w:pPr>
    </w:p>
    <w:p w14:paraId="371A3CB7">
      <w:pPr>
        <w:pStyle w:val="35"/>
        <w:keepNext w:val="0"/>
        <w:keepLines w:val="0"/>
        <w:widowControl/>
        <w:suppressLineNumbers w:val="0"/>
        <w:ind w:left="720"/>
      </w:pPr>
      <w:r>
        <w:t>Hospital Deactivated</w:t>
      </w:r>
    </w:p>
    <w:p w14:paraId="48E68294">
      <w:pPr>
        <w:keepNext w:val="0"/>
        <w:keepLines w:val="0"/>
        <w:widowControl/>
        <w:numPr>
          <w:ilvl w:val="0"/>
          <w:numId w:val="17"/>
        </w:numPr>
        <w:suppressLineNumbers w:val="0"/>
        <w:spacing w:before="0" w:beforeAutospacing="1" w:after="0" w:afterAutospacing="1"/>
        <w:ind w:left="1440" w:hanging="360"/>
      </w:pPr>
    </w:p>
    <w:p w14:paraId="2281CC84">
      <w:pPr>
        <w:keepNext w:val="0"/>
        <w:keepLines w:val="0"/>
        <w:widowControl/>
        <w:numPr>
          <w:ilvl w:val="0"/>
          <w:numId w:val="17"/>
        </w:numPr>
        <w:suppressLineNumbers w:val="0"/>
        <w:spacing w:before="0" w:beforeAutospacing="1" w:after="0" w:afterAutospacing="1"/>
        <w:ind w:left="1440" w:hanging="360"/>
      </w:pPr>
    </w:p>
    <w:p w14:paraId="7FAC397E">
      <w:pPr>
        <w:pStyle w:val="35"/>
        <w:keepNext w:val="0"/>
        <w:keepLines w:val="0"/>
        <w:widowControl/>
        <w:suppressLineNumbers w:val="0"/>
        <w:ind w:left="720"/>
      </w:pPr>
      <w:r>
        <w:t>Hospital Deleted</w:t>
      </w:r>
    </w:p>
    <w:p w14:paraId="7DE6292D">
      <w:pPr>
        <w:keepNext w:val="0"/>
        <w:keepLines w:val="0"/>
        <w:widowControl/>
        <w:numPr>
          <w:ilvl w:val="0"/>
          <w:numId w:val="17"/>
        </w:numPr>
        <w:suppressLineNumbers w:val="0"/>
        <w:spacing w:before="0" w:beforeAutospacing="1" w:after="0" w:afterAutospacing="1"/>
        <w:ind w:left="1440" w:hanging="360"/>
      </w:pPr>
    </w:p>
    <w:p w14:paraId="6ABB68F0">
      <w:pPr>
        <w:pStyle w:val="4"/>
        <w:keepNext w:val="0"/>
        <w:keepLines w:val="0"/>
        <w:widowControl/>
        <w:suppressLineNumbers w:val="0"/>
      </w:pPr>
      <w:r>
        <w:t>Hospital Administrator</w:t>
      </w:r>
    </w:p>
    <w:p w14:paraId="60EC1C0A">
      <w:pPr>
        <w:pStyle w:val="35"/>
        <w:keepNext w:val="0"/>
        <w:keepLines w:val="0"/>
        <w:widowControl/>
        <w:suppressLineNumbers w:val="0"/>
      </w:pPr>
      <w:r>
        <w:t>Receives:</w:t>
      </w:r>
    </w:p>
    <w:p w14:paraId="26285821">
      <w:pPr>
        <w:keepNext w:val="0"/>
        <w:keepLines w:val="0"/>
        <w:widowControl/>
        <w:numPr>
          <w:ilvl w:val="0"/>
          <w:numId w:val="18"/>
        </w:numPr>
        <w:suppressLineNumbers w:val="0"/>
        <w:spacing w:before="0" w:beforeAutospacing="1" w:after="0" w:afterAutospacing="1"/>
        <w:ind w:left="1440" w:hanging="360"/>
      </w:pPr>
    </w:p>
    <w:p w14:paraId="3258E1FE">
      <w:pPr>
        <w:pStyle w:val="35"/>
        <w:keepNext w:val="0"/>
        <w:keepLines w:val="0"/>
        <w:widowControl/>
        <w:suppressLineNumbers w:val="0"/>
        <w:ind w:left="720"/>
      </w:pPr>
      <w:r>
        <w:t>Account Created</w:t>
      </w:r>
    </w:p>
    <w:p w14:paraId="51073191">
      <w:pPr>
        <w:keepNext w:val="0"/>
        <w:keepLines w:val="0"/>
        <w:widowControl/>
        <w:numPr>
          <w:ilvl w:val="0"/>
          <w:numId w:val="18"/>
        </w:numPr>
        <w:suppressLineNumbers w:val="0"/>
        <w:spacing w:before="0" w:beforeAutospacing="1" w:after="0" w:afterAutospacing="1"/>
        <w:ind w:left="1440" w:hanging="360"/>
      </w:pPr>
    </w:p>
    <w:p w14:paraId="1ACBFCCE">
      <w:pPr>
        <w:keepNext w:val="0"/>
        <w:keepLines w:val="0"/>
        <w:widowControl/>
        <w:numPr>
          <w:ilvl w:val="0"/>
          <w:numId w:val="18"/>
        </w:numPr>
        <w:suppressLineNumbers w:val="0"/>
        <w:spacing w:before="0" w:beforeAutospacing="1" w:after="0" w:afterAutospacing="1"/>
        <w:ind w:left="1440" w:hanging="360"/>
      </w:pPr>
    </w:p>
    <w:p w14:paraId="5C1BBE4E">
      <w:pPr>
        <w:pStyle w:val="35"/>
        <w:keepNext w:val="0"/>
        <w:keepLines w:val="0"/>
        <w:widowControl/>
        <w:suppressLineNumbers w:val="0"/>
        <w:ind w:left="720"/>
      </w:pPr>
      <w:r>
        <w:t>Hospital Assigned</w:t>
      </w:r>
    </w:p>
    <w:p w14:paraId="5F926868">
      <w:pPr>
        <w:keepNext w:val="0"/>
        <w:keepLines w:val="0"/>
        <w:widowControl/>
        <w:numPr>
          <w:ilvl w:val="0"/>
          <w:numId w:val="18"/>
        </w:numPr>
        <w:suppressLineNumbers w:val="0"/>
        <w:spacing w:before="0" w:beforeAutospacing="1" w:after="0" w:afterAutospacing="1"/>
        <w:ind w:left="1440" w:hanging="360"/>
      </w:pPr>
    </w:p>
    <w:p w14:paraId="76AC4078">
      <w:pPr>
        <w:keepNext w:val="0"/>
        <w:keepLines w:val="0"/>
        <w:widowControl/>
        <w:numPr>
          <w:ilvl w:val="0"/>
          <w:numId w:val="18"/>
        </w:numPr>
        <w:suppressLineNumbers w:val="0"/>
        <w:spacing w:before="0" w:beforeAutospacing="1" w:after="0" w:afterAutospacing="1"/>
        <w:ind w:left="1440" w:hanging="360"/>
      </w:pPr>
    </w:p>
    <w:p w14:paraId="41CE3A89">
      <w:pPr>
        <w:pStyle w:val="35"/>
        <w:keepNext w:val="0"/>
        <w:keepLines w:val="0"/>
        <w:widowControl/>
        <w:suppressLineNumbers w:val="0"/>
        <w:ind w:left="720"/>
      </w:pPr>
      <w:r>
        <w:t>Login Credentials Generated</w:t>
      </w:r>
    </w:p>
    <w:p w14:paraId="13D18ED6">
      <w:pPr>
        <w:keepNext w:val="0"/>
        <w:keepLines w:val="0"/>
        <w:widowControl/>
        <w:numPr>
          <w:ilvl w:val="0"/>
          <w:numId w:val="18"/>
        </w:numPr>
        <w:suppressLineNumbers w:val="0"/>
        <w:spacing w:before="0" w:beforeAutospacing="1" w:after="0" w:afterAutospacing="1"/>
        <w:ind w:left="1440" w:hanging="360"/>
      </w:pPr>
    </w:p>
    <w:p w14:paraId="73F018B7">
      <w:pPr>
        <w:keepNext w:val="0"/>
        <w:keepLines w:val="0"/>
        <w:widowControl/>
        <w:suppressLineNumbers w:val="0"/>
      </w:pPr>
      <w:r>
        <w:pict>
          <v:rect id="_x0000_i1250" o:spt="1" style="height:1.5pt;width:432pt;" fillcolor="#A0A0A0" filled="t" stroked="f" coordsize="21600,21600" o:hr="t" o:hrstd="t" o:hralign="center">
            <v:path/>
            <v:fill on="t" focussize="0,0"/>
            <v:stroke on="f"/>
            <v:imagedata o:title=""/>
            <o:lock v:ext="edit"/>
            <w10:wrap type="none"/>
            <w10:anchorlock/>
          </v:rect>
        </w:pict>
      </w:r>
    </w:p>
    <w:p w14:paraId="3C0B9BA5">
      <w:pPr>
        <w:pStyle w:val="2"/>
        <w:keepNext w:val="0"/>
        <w:keepLines w:val="0"/>
        <w:widowControl/>
        <w:suppressLineNumbers w:val="0"/>
      </w:pPr>
      <w:r>
        <w:t>Permissions</w:t>
      </w:r>
    </w:p>
    <w:p w14:paraId="49A52C83">
      <w:pPr>
        <w:pStyle w:val="3"/>
        <w:keepNext w:val="0"/>
        <w:keepLines w:val="0"/>
        <w:widowControl/>
        <w:suppressLineNumbers w:val="0"/>
      </w:pPr>
      <w:r>
        <w:t>Can Do</w:t>
      </w:r>
    </w:p>
    <w:p w14:paraId="05876E81">
      <w:pPr>
        <w:pStyle w:val="35"/>
        <w:keepNext w:val="0"/>
        <w:keepLines w:val="0"/>
        <w:widowControl/>
        <w:suppressLineNumbers w:val="0"/>
      </w:pPr>
      <w:r>
        <w:t>✅ Create Hospital</w:t>
      </w:r>
    </w:p>
    <w:p w14:paraId="025F19AF">
      <w:pPr>
        <w:pStyle w:val="35"/>
        <w:keepNext w:val="0"/>
        <w:keepLines w:val="0"/>
        <w:widowControl/>
        <w:suppressLineNumbers w:val="0"/>
      </w:pPr>
      <w:r>
        <w:t>✅ Edit Hospital</w:t>
      </w:r>
    </w:p>
    <w:p w14:paraId="1AC14BAF">
      <w:pPr>
        <w:pStyle w:val="35"/>
        <w:keepNext w:val="0"/>
        <w:keepLines w:val="0"/>
        <w:widowControl/>
        <w:suppressLineNumbers w:val="0"/>
      </w:pPr>
      <w:r>
        <w:t>✅ Activate Hospital</w:t>
      </w:r>
    </w:p>
    <w:p w14:paraId="74D0C491">
      <w:pPr>
        <w:pStyle w:val="35"/>
        <w:keepNext w:val="0"/>
        <w:keepLines w:val="0"/>
        <w:widowControl/>
        <w:suppressLineNumbers w:val="0"/>
      </w:pPr>
      <w:r>
        <w:t>✅ Deactivate Hospital</w:t>
      </w:r>
    </w:p>
    <w:p w14:paraId="6B5920AF">
      <w:pPr>
        <w:pStyle w:val="35"/>
        <w:keepNext w:val="0"/>
        <w:keepLines w:val="0"/>
        <w:widowControl/>
        <w:suppressLineNumbers w:val="0"/>
      </w:pPr>
      <w:r>
        <w:t>✅ View Hospital Details</w:t>
      </w:r>
    </w:p>
    <w:p w14:paraId="4862A771">
      <w:pPr>
        <w:pStyle w:val="35"/>
        <w:keepNext w:val="0"/>
        <w:keepLines w:val="0"/>
        <w:widowControl/>
        <w:suppressLineNumbers w:val="0"/>
      </w:pPr>
      <w:r>
        <w:t>✅ Assign Hospital Administrator</w:t>
      </w:r>
    </w:p>
    <w:p w14:paraId="5F9569E6">
      <w:pPr>
        <w:keepNext w:val="0"/>
        <w:keepLines w:val="0"/>
        <w:widowControl/>
        <w:suppressLineNumbers w:val="0"/>
      </w:pPr>
      <w:r>
        <w:pict>
          <v:rect id="_x0000_i1251" o:spt="1" style="height:1.5pt;width:432pt;" fillcolor="#A0A0A0" filled="t" stroked="f" coordsize="21600,21600" o:hr="t" o:hrstd="t" o:hralign="center">
            <v:path/>
            <v:fill on="t" focussize="0,0"/>
            <v:stroke on="f"/>
            <v:imagedata o:title=""/>
            <o:lock v:ext="edit"/>
            <w10:wrap type="none"/>
            <w10:anchorlock/>
          </v:rect>
        </w:pict>
      </w:r>
    </w:p>
    <w:p w14:paraId="5661FE25">
      <w:pPr>
        <w:pStyle w:val="3"/>
        <w:keepNext w:val="0"/>
        <w:keepLines w:val="0"/>
        <w:widowControl/>
        <w:suppressLineNumbers w:val="0"/>
      </w:pPr>
      <w:r>
        <w:t>Cannot Do</w:t>
      </w:r>
    </w:p>
    <w:p w14:paraId="3B6FAE97">
      <w:pPr>
        <w:pStyle w:val="35"/>
        <w:keepNext w:val="0"/>
        <w:keepLines w:val="0"/>
        <w:widowControl/>
        <w:suppressLineNumbers w:val="0"/>
      </w:pPr>
      <w:r>
        <w:t>❌ Hospital Administrator cannot create hospitals.</w:t>
      </w:r>
    </w:p>
    <w:p w14:paraId="6F842E7F">
      <w:pPr>
        <w:pStyle w:val="35"/>
        <w:keepNext w:val="0"/>
        <w:keepLines w:val="0"/>
        <w:widowControl/>
        <w:suppressLineNumbers w:val="0"/>
      </w:pPr>
      <w:r>
        <w:t>❌ Hospital Biomedical Engineer cannot access Hospital Management.</w:t>
      </w:r>
    </w:p>
    <w:p w14:paraId="3CE6EECD">
      <w:pPr>
        <w:pStyle w:val="35"/>
        <w:keepNext w:val="0"/>
        <w:keepLines w:val="0"/>
        <w:widowControl/>
        <w:suppressLineNumbers w:val="0"/>
      </w:pPr>
      <w:r>
        <w:t>❌ Central Biomedical Engineer cannot access Hospital Management.</w:t>
      </w:r>
    </w:p>
    <w:p w14:paraId="572E3830">
      <w:pPr>
        <w:keepNext w:val="0"/>
        <w:keepLines w:val="0"/>
        <w:widowControl/>
        <w:suppressLineNumbers w:val="0"/>
      </w:pPr>
      <w:r>
        <w:pict>
          <v:rect id="_x0000_i1252" o:spt="1" style="height:1.5pt;width:432pt;" fillcolor="#A0A0A0" filled="t" stroked="f" coordsize="21600,21600" o:hr="t" o:hrstd="t" o:hralign="center">
            <v:path/>
            <v:fill on="t" focussize="0,0"/>
            <v:stroke on="f"/>
            <v:imagedata o:title=""/>
            <o:lock v:ext="edit"/>
            <w10:wrap type="none"/>
            <w10:anchorlock/>
          </v:rect>
        </w:pict>
      </w:r>
    </w:p>
    <w:p w14:paraId="025174F4">
      <w:pPr>
        <w:pStyle w:val="2"/>
        <w:keepNext w:val="0"/>
        <w:keepLines w:val="0"/>
        <w:widowControl/>
        <w:suppressLineNumbers w:val="0"/>
      </w:pPr>
      <w:r>
        <w:t>Business Rules</w:t>
      </w:r>
    </w:p>
    <w:p w14:paraId="4242A1F5">
      <w:pPr>
        <w:pStyle w:val="4"/>
        <w:keepNext w:val="0"/>
        <w:keepLines w:val="0"/>
        <w:widowControl/>
        <w:suppressLineNumbers w:val="0"/>
      </w:pPr>
      <w:r>
        <w:t>Rule 1</w:t>
      </w:r>
    </w:p>
    <w:p w14:paraId="30587125">
      <w:pPr>
        <w:pStyle w:val="35"/>
        <w:keepNext w:val="0"/>
        <w:keepLines w:val="0"/>
        <w:widowControl/>
        <w:suppressLineNumbers w:val="0"/>
      </w:pPr>
      <w:r>
        <w:t>Only the Super Administrator can create hospitals.</w:t>
      </w:r>
    </w:p>
    <w:p w14:paraId="538B4B25">
      <w:pPr>
        <w:keepNext w:val="0"/>
        <w:keepLines w:val="0"/>
        <w:widowControl/>
        <w:suppressLineNumbers w:val="0"/>
      </w:pPr>
      <w:r>
        <w:pict>
          <v:rect id="_x0000_i1253" o:spt="1" style="height:1.5pt;width:432pt;" fillcolor="#A0A0A0" filled="t" stroked="f" coordsize="21600,21600" o:hr="t" o:hrstd="t" o:hralign="center">
            <v:path/>
            <v:fill on="t" focussize="0,0"/>
            <v:stroke on="f"/>
            <v:imagedata o:title=""/>
            <o:lock v:ext="edit"/>
            <w10:wrap type="none"/>
            <w10:anchorlock/>
          </v:rect>
        </w:pict>
      </w:r>
    </w:p>
    <w:p w14:paraId="47F4A634">
      <w:pPr>
        <w:pStyle w:val="4"/>
        <w:keepNext w:val="0"/>
        <w:keepLines w:val="0"/>
        <w:widowControl/>
        <w:suppressLineNumbers w:val="0"/>
      </w:pPr>
      <w:r>
        <w:t>Rule 2</w:t>
      </w:r>
    </w:p>
    <w:p w14:paraId="6E8A39D5">
      <w:pPr>
        <w:pStyle w:val="35"/>
        <w:keepNext w:val="0"/>
        <w:keepLines w:val="0"/>
        <w:widowControl/>
        <w:suppressLineNumbers w:val="0"/>
      </w:pPr>
      <w:r>
        <w:t xml:space="preserve">Each hospital can have </w:t>
      </w:r>
      <w:r>
        <w:rPr>
          <w:rStyle w:val="36"/>
        </w:rPr>
        <w:t>only one active Hospital Administrator</w:t>
      </w:r>
      <w:r>
        <w:t xml:space="preserve"> at a time.</w:t>
      </w:r>
    </w:p>
    <w:p w14:paraId="051EBDBA">
      <w:pPr>
        <w:keepNext w:val="0"/>
        <w:keepLines w:val="0"/>
        <w:widowControl/>
        <w:suppressLineNumbers w:val="0"/>
      </w:pPr>
      <w:r>
        <w:pict>
          <v:rect id="_x0000_i1254" o:spt="1" style="height:1.5pt;width:432pt;" fillcolor="#A0A0A0" filled="t" stroked="f" coordsize="21600,21600" o:hr="t" o:hrstd="t" o:hralign="center">
            <v:path/>
            <v:fill on="t" focussize="0,0"/>
            <v:stroke on="f"/>
            <v:imagedata o:title=""/>
            <o:lock v:ext="edit"/>
            <w10:wrap type="none"/>
            <w10:anchorlock/>
          </v:rect>
        </w:pict>
      </w:r>
    </w:p>
    <w:p w14:paraId="17667F4A">
      <w:pPr>
        <w:pStyle w:val="4"/>
        <w:keepNext w:val="0"/>
        <w:keepLines w:val="0"/>
        <w:widowControl/>
        <w:suppressLineNumbers w:val="0"/>
      </w:pPr>
      <w:r>
        <w:t>Rule 3</w:t>
      </w:r>
    </w:p>
    <w:p w14:paraId="22A8C602">
      <w:pPr>
        <w:pStyle w:val="35"/>
        <w:keepNext w:val="0"/>
        <w:keepLines w:val="0"/>
        <w:widowControl/>
        <w:suppressLineNumbers w:val="0"/>
      </w:pPr>
      <w:r>
        <w:t>Each Hospital Administrator is linked to only one hospital.</w:t>
      </w:r>
    </w:p>
    <w:p w14:paraId="56366196">
      <w:pPr>
        <w:keepNext w:val="0"/>
        <w:keepLines w:val="0"/>
        <w:widowControl/>
        <w:suppressLineNumbers w:val="0"/>
      </w:pPr>
      <w:r>
        <w:pict>
          <v:rect id="_x0000_i1255" o:spt="1" style="height:1.5pt;width:432pt;" fillcolor="#A0A0A0" filled="t" stroked="f" coordsize="21600,21600" o:hr="t" o:hrstd="t" o:hralign="center">
            <v:path/>
            <v:fill on="t" focussize="0,0"/>
            <v:stroke on="f"/>
            <v:imagedata o:title=""/>
            <o:lock v:ext="edit"/>
            <w10:wrap type="none"/>
            <w10:anchorlock/>
          </v:rect>
        </w:pict>
      </w:r>
    </w:p>
    <w:p w14:paraId="68F15E2D">
      <w:pPr>
        <w:pStyle w:val="4"/>
        <w:keepNext w:val="0"/>
        <w:keepLines w:val="0"/>
        <w:widowControl/>
        <w:suppressLineNumbers w:val="0"/>
      </w:pPr>
      <w:r>
        <w:t>Rule 4</w:t>
      </w:r>
    </w:p>
    <w:p w14:paraId="4A69587B">
      <w:pPr>
        <w:pStyle w:val="35"/>
        <w:keepNext w:val="0"/>
        <w:keepLines w:val="0"/>
        <w:widowControl/>
        <w:suppressLineNumbers w:val="0"/>
      </w:pPr>
      <w:r>
        <w:t>Hospital Biomedical Engineers created by the Hospital Administrator automatically belong to that hospital.</w:t>
      </w:r>
    </w:p>
    <w:p w14:paraId="68186A98">
      <w:pPr>
        <w:keepNext w:val="0"/>
        <w:keepLines w:val="0"/>
        <w:widowControl/>
        <w:suppressLineNumbers w:val="0"/>
      </w:pPr>
      <w:r>
        <w:pict>
          <v:rect id="_x0000_i1256" o:spt="1" style="height:1.5pt;width:432pt;" fillcolor="#A0A0A0" filled="t" stroked="f" coordsize="21600,21600" o:hr="t" o:hrstd="t" o:hralign="center">
            <v:path/>
            <v:fill on="t" focussize="0,0"/>
            <v:stroke on="f"/>
            <v:imagedata o:title=""/>
            <o:lock v:ext="edit"/>
            <w10:wrap type="none"/>
            <w10:anchorlock/>
          </v:rect>
        </w:pict>
      </w:r>
    </w:p>
    <w:p w14:paraId="0490F6DF">
      <w:pPr>
        <w:pStyle w:val="4"/>
        <w:keepNext w:val="0"/>
        <w:keepLines w:val="0"/>
        <w:widowControl/>
        <w:suppressLineNumbers w:val="0"/>
      </w:pPr>
      <w:r>
        <w:t>Rule 5</w:t>
      </w:r>
    </w:p>
    <w:p w14:paraId="232E77AD">
      <w:pPr>
        <w:pStyle w:val="35"/>
        <w:keepNext w:val="0"/>
        <w:keepLines w:val="0"/>
        <w:widowControl/>
        <w:suppressLineNumbers w:val="0"/>
      </w:pPr>
      <w:r>
        <w:t>When a hospital is deactivated:</w:t>
      </w:r>
    </w:p>
    <w:p w14:paraId="4E6C1F96">
      <w:pPr>
        <w:keepNext w:val="0"/>
        <w:keepLines w:val="0"/>
        <w:widowControl/>
        <w:numPr>
          <w:ilvl w:val="0"/>
          <w:numId w:val="19"/>
        </w:numPr>
        <w:suppressLineNumbers w:val="0"/>
        <w:spacing w:before="0" w:beforeAutospacing="1" w:after="0" w:afterAutospacing="1"/>
        <w:ind w:left="1440" w:hanging="360"/>
      </w:pPr>
    </w:p>
    <w:p w14:paraId="45FCF25B">
      <w:pPr>
        <w:pStyle w:val="35"/>
        <w:keepNext w:val="0"/>
        <w:keepLines w:val="0"/>
        <w:widowControl/>
        <w:suppressLineNumbers w:val="0"/>
        <w:ind w:left="720"/>
      </w:pPr>
      <w:r>
        <w:t>Hospital Administrator cannot log in.</w:t>
      </w:r>
    </w:p>
    <w:p w14:paraId="77A0E31C">
      <w:pPr>
        <w:keepNext w:val="0"/>
        <w:keepLines w:val="0"/>
        <w:widowControl/>
        <w:numPr>
          <w:ilvl w:val="0"/>
          <w:numId w:val="19"/>
        </w:numPr>
        <w:suppressLineNumbers w:val="0"/>
        <w:spacing w:before="0" w:beforeAutospacing="1" w:after="0" w:afterAutospacing="1"/>
        <w:ind w:left="1440" w:hanging="360"/>
      </w:pPr>
    </w:p>
    <w:p w14:paraId="3C3529CC">
      <w:pPr>
        <w:keepNext w:val="0"/>
        <w:keepLines w:val="0"/>
        <w:widowControl/>
        <w:numPr>
          <w:ilvl w:val="0"/>
          <w:numId w:val="19"/>
        </w:numPr>
        <w:suppressLineNumbers w:val="0"/>
        <w:spacing w:before="0" w:beforeAutospacing="1" w:after="0" w:afterAutospacing="1"/>
        <w:ind w:left="1440" w:hanging="360"/>
      </w:pPr>
    </w:p>
    <w:p w14:paraId="507780AE">
      <w:pPr>
        <w:pStyle w:val="35"/>
        <w:keepNext w:val="0"/>
        <w:keepLines w:val="0"/>
        <w:widowControl/>
        <w:suppressLineNumbers w:val="0"/>
        <w:ind w:left="720"/>
      </w:pPr>
      <w:r>
        <w:t>Hospital Biomedical Engineers cannot log in.</w:t>
      </w:r>
    </w:p>
    <w:p w14:paraId="0ABF1F49">
      <w:pPr>
        <w:keepNext w:val="0"/>
        <w:keepLines w:val="0"/>
        <w:widowControl/>
        <w:numPr>
          <w:ilvl w:val="0"/>
          <w:numId w:val="19"/>
        </w:numPr>
        <w:suppressLineNumbers w:val="0"/>
        <w:spacing w:before="0" w:beforeAutospacing="1" w:after="0" w:afterAutospacing="1"/>
        <w:ind w:left="1440" w:hanging="360"/>
      </w:pPr>
    </w:p>
    <w:p w14:paraId="288BF8B5">
      <w:pPr>
        <w:keepNext w:val="0"/>
        <w:keepLines w:val="0"/>
        <w:widowControl/>
        <w:numPr>
          <w:ilvl w:val="0"/>
          <w:numId w:val="19"/>
        </w:numPr>
        <w:suppressLineNumbers w:val="0"/>
        <w:spacing w:before="0" w:beforeAutospacing="1" w:after="0" w:afterAutospacing="1"/>
        <w:ind w:left="1440" w:hanging="360"/>
      </w:pPr>
    </w:p>
    <w:p w14:paraId="2B698768">
      <w:pPr>
        <w:pStyle w:val="35"/>
        <w:keepNext w:val="0"/>
        <w:keepLines w:val="0"/>
        <w:widowControl/>
        <w:suppressLineNumbers w:val="0"/>
        <w:ind w:left="720"/>
      </w:pPr>
      <w:r>
        <w:t>New error reports cannot be submitted.</w:t>
      </w:r>
    </w:p>
    <w:p w14:paraId="478AA575">
      <w:pPr>
        <w:keepNext w:val="0"/>
        <w:keepLines w:val="0"/>
        <w:widowControl/>
        <w:numPr>
          <w:ilvl w:val="0"/>
          <w:numId w:val="19"/>
        </w:numPr>
        <w:suppressLineNumbers w:val="0"/>
        <w:spacing w:before="0" w:beforeAutospacing="1" w:after="0" w:afterAutospacing="1"/>
        <w:ind w:left="1440" w:hanging="360"/>
      </w:pPr>
    </w:p>
    <w:p w14:paraId="7C4F4983">
      <w:pPr>
        <w:keepNext w:val="0"/>
        <w:keepLines w:val="0"/>
        <w:widowControl/>
        <w:numPr>
          <w:ilvl w:val="0"/>
          <w:numId w:val="19"/>
        </w:numPr>
        <w:suppressLineNumbers w:val="0"/>
        <w:spacing w:before="0" w:beforeAutospacing="1" w:after="0" w:afterAutospacing="1"/>
        <w:ind w:left="1440" w:hanging="360"/>
      </w:pPr>
    </w:p>
    <w:p w14:paraId="4784AF2B">
      <w:pPr>
        <w:pStyle w:val="35"/>
        <w:keepNext w:val="0"/>
        <w:keepLines w:val="0"/>
        <w:widowControl/>
        <w:suppressLineNumbers w:val="0"/>
        <w:ind w:left="720"/>
      </w:pPr>
      <w:r>
        <w:t>Existing records remain available for reporting and history.</w:t>
      </w:r>
    </w:p>
    <w:p w14:paraId="02619232">
      <w:pPr>
        <w:keepNext w:val="0"/>
        <w:keepLines w:val="0"/>
        <w:widowControl/>
        <w:numPr>
          <w:ilvl w:val="0"/>
          <w:numId w:val="19"/>
        </w:numPr>
        <w:suppressLineNumbers w:val="0"/>
        <w:spacing w:before="0" w:beforeAutospacing="1" w:after="0" w:afterAutospacing="1"/>
        <w:ind w:left="1440" w:hanging="360"/>
      </w:pPr>
    </w:p>
    <w:p w14:paraId="1545B487">
      <w:pPr>
        <w:keepNext w:val="0"/>
        <w:keepLines w:val="0"/>
        <w:widowControl/>
        <w:suppressLineNumbers w:val="0"/>
      </w:pPr>
      <w:r>
        <w:pict>
          <v:rect id="_x0000_i1257" o:spt="1" style="height:1.5pt;width:432pt;" fillcolor="#A0A0A0" filled="t" stroked="f" coordsize="21600,21600" o:hr="t" o:hrstd="t" o:hralign="center">
            <v:path/>
            <v:fill on="t" focussize="0,0"/>
            <v:stroke on="f"/>
            <v:imagedata o:title=""/>
            <o:lock v:ext="edit"/>
            <w10:wrap type="none"/>
            <w10:anchorlock/>
          </v:rect>
        </w:pict>
      </w:r>
    </w:p>
    <w:p w14:paraId="1EE04FF7">
      <w:pPr>
        <w:pStyle w:val="2"/>
        <w:keepNext w:val="0"/>
        <w:keepLines w:val="0"/>
        <w:widowControl/>
        <w:suppressLineNumbers w:val="0"/>
      </w:pPr>
      <w:r>
        <w:t>Workflow</w:t>
      </w:r>
    </w:p>
    <w:p w14:paraId="331B7412">
      <w:pPr>
        <w:pStyle w:val="21"/>
        <w:keepNext w:val="0"/>
        <w:keepLines w:val="0"/>
        <w:widowControl/>
        <w:suppressLineNumbers w:val="0"/>
        <w:rPr>
          <w:rStyle w:val="20"/>
        </w:rPr>
      </w:pPr>
      <w:r>
        <w:rPr>
          <w:rStyle w:val="20"/>
        </w:rPr>
        <w:t>Super Administrator</w:t>
      </w:r>
    </w:p>
    <w:p w14:paraId="5808C2A4">
      <w:pPr>
        <w:pStyle w:val="21"/>
        <w:keepNext w:val="0"/>
        <w:keepLines w:val="0"/>
        <w:widowControl/>
        <w:suppressLineNumbers w:val="0"/>
        <w:rPr>
          <w:rStyle w:val="20"/>
        </w:rPr>
      </w:pPr>
    </w:p>
    <w:p w14:paraId="60DFBCE6">
      <w:pPr>
        <w:pStyle w:val="21"/>
        <w:keepNext w:val="0"/>
        <w:keepLines w:val="0"/>
        <w:widowControl/>
        <w:suppressLineNumbers w:val="0"/>
        <w:rPr>
          <w:rStyle w:val="20"/>
        </w:rPr>
      </w:pPr>
      <w:r>
        <w:rPr>
          <w:rStyle w:val="20"/>
        </w:rPr>
        <w:t>↓</w:t>
      </w:r>
    </w:p>
    <w:p w14:paraId="2C885453">
      <w:pPr>
        <w:pStyle w:val="21"/>
        <w:keepNext w:val="0"/>
        <w:keepLines w:val="0"/>
        <w:widowControl/>
        <w:suppressLineNumbers w:val="0"/>
        <w:rPr>
          <w:rStyle w:val="20"/>
        </w:rPr>
      </w:pPr>
    </w:p>
    <w:p w14:paraId="5733C792">
      <w:pPr>
        <w:pStyle w:val="21"/>
        <w:keepNext w:val="0"/>
        <w:keepLines w:val="0"/>
        <w:widowControl/>
        <w:suppressLineNumbers w:val="0"/>
        <w:rPr>
          <w:rStyle w:val="20"/>
        </w:rPr>
      </w:pPr>
      <w:r>
        <w:rPr>
          <w:rStyle w:val="20"/>
        </w:rPr>
        <w:t>Add New Hospital</w:t>
      </w:r>
    </w:p>
    <w:p w14:paraId="49C756C7">
      <w:pPr>
        <w:pStyle w:val="21"/>
        <w:keepNext w:val="0"/>
        <w:keepLines w:val="0"/>
        <w:widowControl/>
        <w:suppressLineNumbers w:val="0"/>
        <w:rPr>
          <w:rStyle w:val="20"/>
        </w:rPr>
      </w:pPr>
    </w:p>
    <w:p w14:paraId="047B17D5">
      <w:pPr>
        <w:pStyle w:val="21"/>
        <w:keepNext w:val="0"/>
        <w:keepLines w:val="0"/>
        <w:widowControl/>
        <w:suppressLineNumbers w:val="0"/>
        <w:rPr>
          <w:rStyle w:val="20"/>
        </w:rPr>
      </w:pPr>
      <w:r>
        <w:rPr>
          <w:rStyle w:val="20"/>
        </w:rPr>
        <w:t>↓</w:t>
      </w:r>
    </w:p>
    <w:p w14:paraId="4923795D">
      <w:pPr>
        <w:pStyle w:val="21"/>
        <w:keepNext w:val="0"/>
        <w:keepLines w:val="0"/>
        <w:widowControl/>
        <w:suppressLineNumbers w:val="0"/>
        <w:rPr>
          <w:rStyle w:val="20"/>
        </w:rPr>
      </w:pPr>
    </w:p>
    <w:p w14:paraId="3B1DBE35">
      <w:pPr>
        <w:pStyle w:val="21"/>
        <w:keepNext w:val="0"/>
        <w:keepLines w:val="0"/>
        <w:widowControl/>
        <w:suppressLineNumbers w:val="0"/>
        <w:rPr>
          <w:rStyle w:val="20"/>
        </w:rPr>
      </w:pPr>
      <w:r>
        <w:rPr>
          <w:rStyle w:val="20"/>
        </w:rPr>
        <w:t>Save Hospital Information</w:t>
      </w:r>
    </w:p>
    <w:p w14:paraId="36F0AB7C">
      <w:pPr>
        <w:pStyle w:val="21"/>
        <w:keepNext w:val="0"/>
        <w:keepLines w:val="0"/>
        <w:widowControl/>
        <w:suppressLineNumbers w:val="0"/>
        <w:rPr>
          <w:rStyle w:val="20"/>
        </w:rPr>
      </w:pPr>
    </w:p>
    <w:p w14:paraId="1A3F9C0E">
      <w:pPr>
        <w:pStyle w:val="21"/>
        <w:keepNext w:val="0"/>
        <w:keepLines w:val="0"/>
        <w:widowControl/>
        <w:suppressLineNumbers w:val="0"/>
        <w:rPr>
          <w:rStyle w:val="20"/>
        </w:rPr>
      </w:pPr>
      <w:r>
        <w:rPr>
          <w:rStyle w:val="20"/>
        </w:rPr>
        <w:t>↓</w:t>
      </w:r>
    </w:p>
    <w:p w14:paraId="55B8195E">
      <w:pPr>
        <w:pStyle w:val="21"/>
        <w:keepNext w:val="0"/>
        <w:keepLines w:val="0"/>
        <w:widowControl/>
        <w:suppressLineNumbers w:val="0"/>
        <w:rPr>
          <w:rStyle w:val="20"/>
        </w:rPr>
      </w:pPr>
    </w:p>
    <w:p w14:paraId="03E841DA">
      <w:pPr>
        <w:pStyle w:val="21"/>
        <w:keepNext w:val="0"/>
        <w:keepLines w:val="0"/>
        <w:widowControl/>
        <w:suppressLineNumbers w:val="0"/>
        <w:rPr>
          <w:rStyle w:val="20"/>
        </w:rPr>
      </w:pPr>
      <w:r>
        <w:rPr>
          <w:rStyle w:val="20"/>
        </w:rPr>
        <w:t>Hospital Created</w:t>
      </w:r>
    </w:p>
    <w:p w14:paraId="0834465D">
      <w:pPr>
        <w:pStyle w:val="21"/>
        <w:keepNext w:val="0"/>
        <w:keepLines w:val="0"/>
        <w:widowControl/>
        <w:suppressLineNumbers w:val="0"/>
        <w:rPr>
          <w:rStyle w:val="20"/>
        </w:rPr>
      </w:pPr>
    </w:p>
    <w:p w14:paraId="099C55B3">
      <w:pPr>
        <w:pStyle w:val="21"/>
        <w:keepNext w:val="0"/>
        <w:keepLines w:val="0"/>
        <w:widowControl/>
        <w:suppressLineNumbers w:val="0"/>
        <w:rPr>
          <w:rStyle w:val="20"/>
        </w:rPr>
      </w:pPr>
      <w:r>
        <w:rPr>
          <w:rStyle w:val="20"/>
        </w:rPr>
        <w:t>↓</w:t>
      </w:r>
    </w:p>
    <w:p w14:paraId="1402A34C">
      <w:pPr>
        <w:pStyle w:val="21"/>
        <w:keepNext w:val="0"/>
        <w:keepLines w:val="0"/>
        <w:widowControl/>
        <w:suppressLineNumbers w:val="0"/>
        <w:rPr>
          <w:rStyle w:val="20"/>
        </w:rPr>
      </w:pPr>
    </w:p>
    <w:p w14:paraId="729E943F">
      <w:pPr>
        <w:pStyle w:val="21"/>
        <w:keepNext w:val="0"/>
        <w:keepLines w:val="0"/>
        <w:widowControl/>
        <w:suppressLineNumbers w:val="0"/>
        <w:rPr>
          <w:rStyle w:val="20"/>
        </w:rPr>
      </w:pPr>
      <w:r>
        <w:rPr>
          <w:rStyle w:val="20"/>
        </w:rPr>
        <w:t>Assign Hospital Administrator</w:t>
      </w:r>
    </w:p>
    <w:p w14:paraId="4F07D71A">
      <w:pPr>
        <w:pStyle w:val="21"/>
        <w:keepNext w:val="0"/>
        <w:keepLines w:val="0"/>
        <w:widowControl/>
        <w:suppressLineNumbers w:val="0"/>
        <w:rPr>
          <w:rStyle w:val="20"/>
        </w:rPr>
      </w:pPr>
    </w:p>
    <w:p w14:paraId="4884DFC0">
      <w:pPr>
        <w:pStyle w:val="21"/>
        <w:keepNext w:val="0"/>
        <w:keepLines w:val="0"/>
        <w:widowControl/>
        <w:suppressLineNumbers w:val="0"/>
        <w:rPr>
          <w:rStyle w:val="20"/>
        </w:rPr>
      </w:pPr>
      <w:r>
        <w:rPr>
          <w:rStyle w:val="20"/>
        </w:rPr>
        <w:t>↓</w:t>
      </w:r>
    </w:p>
    <w:p w14:paraId="124CE7EB">
      <w:pPr>
        <w:pStyle w:val="21"/>
        <w:keepNext w:val="0"/>
        <w:keepLines w:val="0"/>
        <w:widowControl/>
        <w:suppressLineNumbers w:val="0"/>
        <w:rPr>
          <w:rStyle w:val="20"/>
        </w:rPr>
      </w:pPr>
    </w:p>
    <w:p w14:paraId="2CD7A10D">
      <w:pPr>
        <w:pStyle w:val="21"/>
        <w:keepNext w:val="0"/>
        <w:keepLines w:val="0"/>
        <w:widowControl/>
        <w:suppressLineNumbers w:val="0"/>
        <w:rPr>
          <w:rStyle w:val="20"/>
        </w:rPr>
      </w:pPr>
      <w:r>
        <w:rPr>
          <w:rStyle w:val="20"/>
        </w:rPr>
        <w:t>Administrator Receives Login Credentials</w:t>
      </w:r>
    </w:p>
    <w:p w14:paraId="2F19CB54">
      <w:pPr>
        <w:pStyle w:val="21"/>
        <w:keepNext w:val="0"/>
        <w:keepLines w:val="0"/>
        <w:widowControl/>
        <w:suppressLineNumbers w:val="0"/>
        <w:rPr>
          <w:rStyle w:val="20"/>
        </w:rPr>
      </w:pPr>
    </w:p>
    <w:p w14:paraId="44BAA21B">
      <w:pPr>
        <w:pStyle w:val="21"/>
        <w:keepNext w:val="0"/>
        <w:keepLines w:val="0"/>
        <w:widowControl/>
        <w:suppressLineNumbers w:val="0"/>
        <w:rPr>
          <w:rStyle w:val="20"/>
        </w:rPr>
      </w:pPr>
      <w:r>
        <w:rPr>
          <w:rStyle w:val="20"/>
        </w:rPr>
        <w:t>↓</w:t>
      </w:r>
    </w:p>
    <w:p w14:paraId="57C49CDA">
      <w:pPr>
        <w:pStyle w:val="21"/>
        <w:keepNext w:val="0"/>
        <w:keepLines w:val="0"/>
        <w:widowControl/>
        <w:suppressLineNumbers w:val="0"/>
        <w:rPr>
          <w:rStyle w:val="20"/>
        </w:rPr>
      </w:pPr>
    </w:p>
    <w:p w14:paraId="62F25AEF">
      <w:pPr>
        <w:pStyle w:val="21"/>
        <w:keepNext w:val="0"/>
        <w:keepLines w:val="0"/>
        <w:widowControl/>
        <w:suppressLineNumbers w:val="0"/>
        <w:rPr>
          <w:rStyle w:val="20"/>
        </w:rPr>
      </w:pPr>
      <w:r>
        <w:rPr>
          <w:rStyle w:val="20"/>
        </w:rPr>
        <w:t>Hospital Administrator Logs In</w:t>
      </w:r>
    </w:p>
    <w:p w14:paraId="6A24B187">
      <w:pPr>
        <w:pStyle w:val="21"/>
        <w:keepNext w:val="0"/>
        <w:keepLines w:val="0"/>
        <w:widowControl/>
        <w:suppressLineNumbers w:val="0"/>
        <w:rPr>
          <w:rStyle w:val="20"/>
        </w:rPr>
      </w:pPr>
    </w:p>
    <w:p w14:paraId="043593BA">
      <w:pPr>
        <w:pStyle w:val="21"/>
        <w:keepNext w:val="0"/>
        <w:keepLines w:val="0"/>
        <w:widowControl/>
        <w:suppressLineNumbers w:val="0"/>
        <w:rPr>
          <w:rStyle w:val="20"/>
        </w:rPr>
      </w:pPr>
      <w:r>
        <w:rPr>
          <w:rStyle w:val="20"/>
        </w:rPr>
        <w:t>↓</w:t>
      </w:r>
    </w:p>
    <w:p w14:paraId="502DE959">
      <w:pPr>
        <w:pStyle w:val="21"/>
        <w:keepNext w:val="0"/>
        <w:keepLines w:val="0"/>
        <w:widowControl/>
        <w:suppressLineNumbers w:val="0"/>
        <w:rPr>
          <w:rStyle w:val="20"/>
        </w:rPr>
      </w:pPr>
    </w:p>
    <w:p w14:paraId="7B6855EA">
      <w:pPr>
        <w:pStyle w:val="21"/>
        <w:keepNext w:val="0"/>
        <w:keepLines w:val="0"/>
        <w:widowControl/>
        <w:suppressLineNumbers w:val="0"/>
        <w:rPr>
          <w:rStyle w:val="20"/>
        </w:rPr>
      </w:pPr>
      <w:r>
        <w:rPr>
          <w:rStyle w:val="20"/>
        </w:rPr>
        <w:t>Creates Hospital Biomedical Engineers</w:t>
      </w:r>
    </w:p>
    <w:p w14:paraId="6B58E9AE">
      <w:pPr>
        <w:pStyle w:val="21"/>
        <w:keepNext w:val="0"/>
        <w:keepLines w:val="0"/>
        <w:widowControl/>
        <w:suppressLineNumbers w:val="0"/>
        <w:rPr>
          <w:rStyle w:val="20"/>
        </w:rPr>
      </w:pPr>
    </w:p>
    <w:p w14:paraId="1734069D">
      <w:pPr>
        <w:pStyle w:val="21"/>
        <w:keepNext w:val="0"/>
        <w:keepLines w:val="0"/>
        <w:widowControl/>
        <w:suppressLineNumbers w:val="0"/>
        <w:rPr>
          <w:rStyle w:val="20"/>
        </w:rPr>
      </w:pPr>
      <w:r>
        <w:rPr>
          <w:rStyle w:val="20"/>
        </w:rPr>
        <w:t>↓</w:t>
      </w:r>
    </w:p>
    <w:p w14:paraId="24C049E8">
      <w:pPr>
        <w:pStyle w:val="21"/>
        <w:keepNext w:val="0"/>
        <w:keepLines w:val="0"/>
        <w:widowControl/>
        <w:suppressLineNumbers w:val="0"/>
        <w:rPr>
          <w:rStyle w:val="20"/>
        </w:rPr>
      </w:pPr>
    </w:p>
    <w:p w14:paraId="1CCF1955">
      <w:pPr>
        <w:pStyle w:val="21"/>
        <w:keepNext w:val="0"/>
        <w:keepLines w:val="0"/>
        <w:widowControl/>
        <w:suppressLineNumbers w:val="0"/>
      </w:pPr>
      <w:r>
        <w:rPr>
          <w:rStyle w:val="20"/>
        </w:rPr>
        <w:t>Hospital Becomes Operational</w:t>
      </w:r>
    </w:p>
    <w:p w14:paraId="58B921EC">
      <w:pPr>
        <w:keepNext w:val="0"/>
        <w:keepLines w:val="0"/>
        <w:widowControl/>
        <w:suppressLineNumbers w:val="0"/>
      </w:pPr>
      <w:r>
        <w:pict>
          <v:rect id="_x0000_i1258" o:spt="1" style="height:1.5pt;width:432pt;" fillcolor="#A0A0A0" filled="t" stroked="f" coordsize="21600,21600" o:hr="t" o:hrstd="t" o:hralign="center">
            <v:path/>
            <v:fill on="t" focussize="0,0"/>
            <v:stroke on="f"/>
            <v:imagedata o:title=""/>
            <o:lock v:ext="edit"/>
            <w10:wrap type="none"/>
            <w10:anchorlock/>
          </v:rect>
        </w:pict>
      </w:r>
    </w:p>
    <w:p w14:paraId="4DC1D303">
      <w:pPr>
        <w:pStyle w:val="3"/>
        <w:keepNext w:val="0"/>
        <w:keepLines w:val="0"/>
        <w:widowControl/>
        <w:suppressLineNumbers w:val="0"/>
      </w:pPr>
      <w:r>
        <w:t>📌 AI Development Notes</w:t>
      </w:r>
    </w:p>
    <w:p w14:paraId="3F81E33C">
      <w:pPr>
        <w:keepNext w:val="0"/>
        <w:keepLines w:val="0"/>
        <w:widowControl/>
        <w:numPr>
          <w:ilvl w:val="0"/>
          <w:numId w:val="20"/>
        </w:numPr>
        <w:suppressLineNumbers w:val="0"/>
        <w:spacing w:before="0" w:beforeAutospacing="1" w:after="0" w:afterAutospacing="1"/>
        <w:ind w:left="1440" w:hanging="360"/>
      </w:pPr>
    </w:p>
    <w:p w14:paraId="53951F85">
      <w:pPr>
        <w:pStyle w:val="35"/>
        <w:keepNext w:val="0"/>
        <w:keepLines w:val="0"/>
        <w:widowControl/>
        <w:suppressLineNumbers w:val="0"/>
        <w:ind w:left="720"/>
      </w:pPr>
      <w:r>
        <w:t>Hospital Code must be unique.</w:t>
      </w:r>
    </w:p>
    <w:p w14:paraId="15F3066D">
      <w:pPr>
        <w:keepNext w:val="0"/>
        <w:keepLines w:val="0"/>
        <w:widowControl/>
        <w:numPr>
          <w:ilvl w:val="0"/>
          <w:numId w:val="20"/>
        </w:numPr>
        <w:suppressLineNumbers w:val="0"/>
        <w:spacing w:before="0" w:beforeAutospacing="1" w:after="0" w:afterAutospacing="1"/>
        <w:ind w:left="1440" w:hanging="360"/>
      </w:pPr>
    </w:p>
    <w:p w14:paraId="5772F8BF">
      <w:pPr>
        <w:keepNext w:val="0"/>
        <w:keepLines w:val="0"/>
        <w:widowControl/>
        <w:numPr>
          <w:ilvl w:val="0"/>
          <w:numId w:val="20"/>
        </w:numPr>
        <w:suppressLineNumbers w:val="0"/>
        <w:spacing w:before="0" w:beforeAutospacing="1" w:after="0" w:afterAutospacing="1"/>
        <w:ind w:left="1440" w:hanging="360"/>
      </w:pPr>
    </w:p>
    <w:p w14:paraId="3C76ED07">
      <w:pPr>
        <w:pStyle w:val="35"/>
        <w:keepNext w:val="0"/>
        <w:keepLines w:val="0"/>
        <w:widowControl/>
        <w:suppressLineNumbers w:val="0"/>
        <w:ind w:left="720"/>
      </w:pPr>
      <w:r>
        <w:t>Hospital Email must be unique.</w:t>
      </w:r>
    </w:p>
    <w:p w14:paraId="3363F3C6">
      <w:pPr>
        <w:keepNext w:val="0"/>
        <w:keepLines w:val="0"/>
        <w:widowControl/>
        <w:numPr>
          <w:ilvl w:val="0"/>
          <w:numId w:val="20"/>
        </w:numPr>
        <w:suppressLineNumbers w:val="0"/>
        <w:spacing w:before="0" w:beforeAutospacing="1" w:after="0" w:afterAutospacing="1"/>
        <w:ind w:left="1440" w:hanging="360"/>
      </w:pPr>
    </w:p>
    <w:p w14:paraId="18615B02">
      <w:pPr>
        <w:keepNext w:val="0"/>
        <w:keepLines w:val="0"/>
        <w:widowControl/>
        <w:numPr>
          <w:ilvl w:val="0"/>
          <w:numId w:val="20"/>
        </w:numPr>
        <w:suppressLineNumbers w:val="0"/>
        <w:spacing w:before="0" w:beforeAutospacing="1" w:after="0" w:afterAutospacing="1"/>
        <w:ind w:left="1440" w:hanging="360"/>
      </w:pPr>
    </w:p>
    <w:p w14:paraId="1D319D66">
      <w:pPr>
        <w:pStyle w:val="35"/>
        <w:keepNext w:val="0"/>
        <w:keepLines w:val="0"/>
        <w:widowControl/>
        <w:suppressLineNumbers w:val="0"/>
        <w:ind w:left="720"/>
      </w:pPr>
      <w:r>
        <w:t>One active Hospital Administrator per hospital.</w:t>
      </w:r>
    </w:p>
    <w:p w14:paraId="14D21DFE">
      <w:pPr>
        <w:keepNext w:val="0"/>
        <w:keepLines w:val="0"/>
        <w:widowControl/>
        <w:numPr>
          <w:ilvl w:val="0"/>
          <w:numId w:val="20"/>
        </w:numPr>
        <w:suppressLineNumbers w:val="0"/>
        <w:spacing w:before="0" w:beforeAutospacing="1" w:after="0" w:afterAutospacing="1"/>
        <w:ind w:left="1440" w:hanging="360"/>
      </w:pPr>
    </w:p>
    <w:p w14:paraId="62461607">
      <w:pPr>
        <w:keepNext w:val="0"/>
        <w:keepLines w:val="0"/>
        <w:widowControl/>
        <w:numPr>
          <w:ilvl w:val="0"/>
          <w:numId w:val="20"/>
        </w:numPr>
        <w:suppressLineNumbers w:val="0"/>
        <w:spacing w:before="0" w:beforeAutospacing="1" w:after="0" w:afterAutospacing="1"/>
        <w:ind w:left="1440" w:hanging="360"/>
      </w:pPr>
    </w:p>
    <w:p w14:paraId="7F3A7F6A">
      <w:pPr>
        <w:pStyle w:val="35"/>
        <w:keepNext w:val="0"/>
        <w:keepLines w:val="0"/>
        <w:widowControl/>
        <w:suppressLineNumbers w:val="0"/>
        <w:ind w:left="720"/>
      </w:pPr>
      <w:r>
        <w:t xml:space="preserve">Hospital deletion should be blocked if it contains linked equipment, engineers, error logs, or repair history. Instead, use </w:t>
      </w:r>
      <w:r>
        <w:rPr>
          <w:rStyle w:val="36"/>
        </w:rPr>
        <w:t>Deactivate</w:t>
      </w:r>
      <w:r>
        <w:t>.</w:t>
      </w:r>
    </w:p>
    <w:p w14:paraId="1172BF3C">
      <w:pPr>
        <w:keepNext w:val="0"/>
        <w:keepLines w:val="0"/>
        <w:widowControl/>
        <w:numPr>
          <w:ilvl w:val="0"/>
          <w:numId w:val="20"/>
        </w:numPr>
        <w:suppressLineNumbers w:val="0"/>
        <w:spacing w:before="0" w:beforeAutospacing="1" w:after="0" w:afterAutospacing="1"/>
        <w:ind w:left="1440" w:hanging="360"/>
      </w:pPr>
    </w:p>
    <w:p w14:paraId="52BE087E">
      <w:pPr>
        <w:keepNext w:val="0"/>
        <w:keepLines w:val="0"/>
        <w:widowControl/>
        <w:numPr>
          <w:ilvl w:val="0"/>
          <w:numId w:val="20"/>
        </w:numPr>
        <w:suppressLineNumbers w:val="0"/>
        <w:spacing w:before="0" w:beforeAutospacing="1" w:after="0" w:afterAutospacing="1"/>
        <w:ind w:left="1440" w:hanging="360"/>
      </w:pPr>
    </w:p>
    <w:p w14:paraId="0297F66A">
      <w:pPr>
        <w:pStyle w:val="35"/>
        <w:keepNext w:val="0"/>
        <w:keepLines w:val="0"/>
        <w:widowControl/>
        <w:suppressLineNumbers w:val="0"/>
        <w:ind w:left="720"/>
      </w:pPr>
      <w:r>
        <w:t>Hospital status (Active/Inactive) should be shown with colored badges in the list.</w:t>
      </w:r>
    </w:p>
    <w:p w14:paraId="11CFAD09">
      <w:pPr>
        <w:keepNext w:val="0"/>
        <w:keepLines w:val="0"/>
        <w:widowControl/>
        <w:numPr>
          <w:ilvl w:val="0"/>
          <w:numId w:val="20"/>
        </w:numPr>
        <w:suppressLineNumbers w:val="0"/>
        <w:spacing w:before="0" w:beforeAutospacing="1" w:after="0" w:afterAutospacing="1"/>
        <w:ind w:left="1440" w:hanging="360"/>
      </w:pPr>
    </w:p>
    <w:p w14:paraId="5B28CBC4">
      <w:pPr>
        <w:keepNext w:val="0"/>
        <w:keepLines w:val="0"/>
        <w:widowControl/>
        <w:suppressLineNumbers w:val="0"/>
      </w:pPr>
      <w:r>
        <w:pict>
          <v:rect id="_x0000_i1259" o:spt="1" style="height:1.5pt;width:432pt;" fillcolor="#A0A0A0" filled="t" stroked="f" coordsize="21600,21600" o:hr="t" o:hrstd="t" o:hralign="center">
            <v:path/>
            <v:fill on="t" focussize="0,0"/>
            <v:stroke on="f"/>
            <v:imagedata o:title=""/>
            <o:lock v:ext="edit"/>
            <w10:wrap type="none"/>
            <w10:anchorlock/>
          </v:rect>
        </w:pict>
      </w:r>
    </w:p>
    <w:p w14:paraId="02D4694E">
      <w:pPr>
        <w:pStyle w:val="4"/>
        <w:keepNext w:val="0"/>
        <w:keepLines w:val="0"/>
        <w:widowControl/>
        <w:suppressLineNumbers w:val="0"/>
      </w:pPr>
      <w:r>
        <w:t>✅ Next Module</w:t>
      </w:r>
    </w:p>
    <w:p w14:paraId="6785BA2F">
      <w:pPr>
        <w:pStyle w:val="35"/>
        <w:keepNext w:val="0"/>
        <w:keepLines w:val="0"/>
        <w:widowControl/>
        <w:suppressLineNumbers w:val="0"/>
      </w:pPr>
      <w:r>
        <w:rPr>
          <w:rStyle w:val="36"/>
        </w:rPr>
        <w:t>Module 3 – Hospital Administrators (Super Administrator)</w:t>
      </w:r>
    </w:p>
    <w:p w14:paraId="2397EC32">
      <w:pPr>
        <w:pStyle w:val="35"/>
        <w:keepNext w:val="0"/>
        <w:keepLines w:val="0"/>
        <w:widowControl/>
        <w:suppressLineNumbers w:val="0"/>
      </w:pPr>
      <w:r>
        <w:t>Isme cover hoga:</w:t>
      </w:r>
    </w:p>
    <w:p w14:paraId="2003BB10">
      <w:pPr>
        <w:keepNext w:val="0"/>
        <w:keepLines w:val="0"/>
        <w:widowControl/>
        <w:numPr>
          <w:ilvl w:val="0"/>
          <w:numId w:val="21"/>
        </w:numPr>
        <w:suppressLineNumbers w:val="0"/>
        <w:spacing w:before="0" w:beforeAutospacing="1" w:after="0" w:afterAutospacing="1"/>
        <w:ind w:left="1440" w:hanging="360"/>
      </w:pPr>
    </w:p>
    <w:p w14:paraId="180C48A3">
      <w:pPr>
        <w:pStyle w:val="35"/>
        <w:keepNext w:val="0"/>
        <w:keepLines w:val="0"/>
        <w:widowControl/>
        <w:suppressLineNumbers w:val="0"/>
        <w:ind w:left="720"/>
      </w:pPr>
      <w:r>
        <w:t>Create Hospital Administrator</w:t>
      </w:r>
    </w:p>
    <w:p w14:paraId="61635154">
      <w:pPr>
        <w:keepNext w:val="0"/>
        <w:keepLines w:val="0"/>
        <w:widowControl/>
        <w:numPr>
          <w:ilvl w:val="0"/>
          <w:numId w:val="21"/>
        </w:numPr>
        <w:suppressLineNumbers w:val="0"/>
        <w:spacing w:before="0" w:beforeAutospacing="1" w:after="0" w:afterAutospacing="1"/>
        <w:ind w:left="1440" w:hanging="360"/>
      </w:pPr>
    </w:p>
    <w:p w14:paraId="7392B2BA">
      <w:pPr>
        <w:keepNext w:val="0"/>
        <w:keepLines w:val="0"/>
        <w:widowControl/>
        <w:numPr>
          <w:ilvl w:val="0"/>
          <w:numId w:val="21"/>
        </w:numPr>
        <w:suppressLineNumbers w:val="0"/>
        <w:spacing w:before="0" w:beforeAutospacing="1" w:after="0" w:afterAutospacing="1"/>
        <w:ind w:left="1440" w:hanging="360"/>
      </w:pPr>
    </w:p>
    <w:p w14:paraId="7EB5BFAE">
      <w:pPr>
        <w:pStyle w:val="35"/>
        <w:keepNext w:val="0"/>
        <w:keepLines w:val="0"/>
        <w:widowControl/>
        <w:suppressLineNumbers w:val="0"/>
        <w:ind w:left="720"/>
      </w:pPr>
      <w:r>
        <w:t>Assign Hospital</w:t>
      </w:r>
    </w:p>
    <w:p w14:paraId="5EA618A9">
      <w:pPr>
        <w:keepNext w:val="0"/>
        <w:keepLines w:val="0"/>
        <w:widowControl/>
        <w:numPr>
          <w:ilvl w:val="0"/>
          <w:numId w:val="21"/>
        </w:numPr>
        <w:suppressLineNumbers w:val="0"/>
        <w:spacing w:before="0" w:beforeAutospacing="1" w:after="0" w:afterAutospacing="1"/>
        <w:ind w:left="1440" w:hanging="360"/>
      </w:pPr>
    </w:p>
    <w:p w14:paraId="453ADD07">
      <w:pPr>
        <w:keepNext w:val="0"/>
        <w:keepLines w:val="0"/>
        <w:widowControl/>
        <w:numPr>
          <w:ilvl w:val="0"/>
          <w:numId w:val="21"/>
        </w:numPr>
        <w:suppressLineNumbers w:val="0"/>
        <w:spacing w:before="0" w:beforeAutospacing="1" w:after="0" w:afterAutospacing="1"/>
        <w:ind w:left="1440" w:hanging="360"/>
      </w:pPr>
    </w:p>
    <w:p w14:paraId="05B459F8">
      <w:pPr>
        <w:pStyle w:val="35"/>
        <w:keepNext w:val="0"/>
        <w:keepLines w:val="0"/>
        <w:widowControl/>
        <w:suppressLineNumbers w:val="0"/>
        <w:ind w:left="720"/>
      </w:pPr>
      <w:r>
        <w:t>Login Credentials</w:t>
      </w:r>
    </w:p>
    <w:p w14:paraId="0BDBD178">
      <w:pPr>
        <w:keepNext w:val="0"/>
        <w:keepLines w:val="0"/>
        <w:widowControl/>
        <w:numPr>
          <w:ilvl w:val="0"/>
          <w:numId w:val="21"/>
        </w:numPr>
        <w:suppressLineNumbers w:val="0"/>
        <w:spacing w:before="0" w:beforeAutospacing="1" w:after="0" w:afterAutospacing="1"/>
        <w:ind w:left="1440" w:hanging="360"/>
      </w:pPr>
    </w:p>
    <w:p w14:paraId="3E4E80AD">
      <w:pPr>
        <w:keepNext w:val="0"/>
        <w:keepLines w:val="0"/>
        <w:widowControl/>
        <w:numPr>
          <w:ilvl w:val="0"/>
          <w:numId w:val="21"/>
        </w:numPr>
        <w:suppressLineNumbers w:val="0"/>
        <w:spacing w:before="0" w:beforeAutospacing="1" w:after="0" w:afterAutospacing="1"/>
        <w:ind w:left="1440" w:hanging="360"/>
      </w:pPr>
    </w:p>
    <w:p w14:paraId="74C902A4">
      <w:pPr>
        <w:pStyle w:val="35"/>
        <w:keepNext w:val="0"/>
        <w:keepLines w:val="0"/>
        <w:widowControl/>
        <w:suppressLineNumbers w:val="0"/>
        <w:ind w:left="720"/>
      </w:pPr>
      <w:r>
        <w:t>Reset Password</w:t>
      </w:r>
    </w:p>
    <w:p w14:paraId="6A9F1C23">
      <w:pPr>
        <w:keepNext w:val="0"/>
        <w:keepLines w:val="0"/>
        <w:widowControl/>
        <w:numPr>
          <w:ilvl w:val="0"/>
          <w:numId w:val="21"/>
        </w:numPr>
        <w:suppressLineNumbers w:val="0"/>
        <w:spacing w:before="0" w:beforeAutospacing="1" w:after="0" w:afterAutospacing="1"/>
        <w:ind w:left="1440" w:hanging="360"/>
      </w:pPr>
    </w:p>
    <w:p w14:paraId="6C2A7091">
      <w:pPr>
        <w:keepNext w:val="0"/>
        <w:keepLines w:val="0"/>
        <w:widowControl/>
        <w:numPr>
          <w:ilvl w:val="0"/>
          <w:numId w:val="21"/>
        </w:numPr>
        <w:suppressLineNumbers w:val="0"/>
        <w:spacing w:before="0" w:beforeAutospacing="1" w:after="0" w:afterAutospacing="1"/>
        <w:ind w:left="1440" w:hanging="360"/>
      </w:pPr>
    </w:p>
    <w:p w14:paraId="1B7F82EB">
      <w:pPr>
        <w:pStyle w:val="35"/>
        <w:keepNext w:val="0"/>
        <w:keepLines w:val="0"/>
        <w:widowControl/>
        <w:suppressLineNumbers w:val="0"/>
        <w:ind w:left="720"/>
      </w:pPr>
      <w:r>
        <w:t>Activate / Deactivate Account</w:t>
      </w:r>
    </w:p>
    <w:p w14:paraId="4DCCDDB3">
      <w:pPr>
        <w:keepNext w:val="0"/>
        <w:keepLines w:val="0"/>
        <w:widowControl/>
        <w:numPr>
          <w:ilvl w:val="0"/>
          <w:numId w:val="21"/>
        </w:numPr>
        <w:suppressLineNumbers w:val="0"/>
        <w:spacing w:before="0" w:beforeAutospacing="1" w:after="0" w:afterAutospacing="1"/>
        <w:ind w:left="1440" w:hanging="360"/>
      </w:pPr>
    </w:p>
    <w:p w14:paraId="574BAC34">
      <w:pPr>
        <w:keepNext w:val="0"/>
        <w:keepLines w:val="0"/>
        <w:widowControl/>
        <w:numPr>
          <w:ilvl w:val="0"/>
          <w:numId w:val="21"/>
        </w:numPr>
        <w:suppressLineNumbers w:val="0"/>
        <w:spacing w:before="0" w:beforeAutospacing="1" w:after="0" w:afterAutospacing="1"/>
        <w:ind w:left="1440" w:hanging="360"/>
      </w:pPr>
    </w:p>
    <w:p w14:paraId="0521A75D">
      <w:pPr>
        <w:pStyle w:val="35"/>
        <w:keepNext w:val="0"/>
        <w:keepLines w:val="0"/>
        <w:widowControl/>
        <w:suppressLineNumbers w:val="0"/>
        <w:ind w:left="720"/>
      </w:pPr>
      <w:r>
        <w:t>Notifications</w:t>
      </w:r>
    </w:p>
    <w:p w14:paraId="41966A26">
      <w:pPr>
        <w:keepNext w:val="0"/>
        <w:keepLines w:val="0"/>
        <w:widowControl/>
        <w:numPr>
          <w:ilvl w:val="0"/>
          <w:numId w:val="21"/>
        </w:numPr>
        <w:suppressLineNumbers w:val="0"/>
        <w:spacing w:before="0" w:beforeAutospacing="1" w:after="0" w:afterAutospacing="1"/>
        <w:ind w:left="1440" w:hanging="360"/>
      </w:pPr>
    </w:p>
    <w:p w14:paraId="2DE60668">
      <w:pPr>
        <w:keepNext w:val="0"/>
        <w:keepLines w:val="0"/>
        <w:widowControl/>
        <w:numPr>
          <w:ilvl w:val="0"/>
          <w:numId w:val="21"/>
        </w:numPr>
        <w:suppressLineNumbers w:val="0"/>
        <w:spacing w:before="0" w:beforeAutospacing="1" w:after="0" w:afterAutospacing="1"/>
        <w:ind w:left="1440" w:hanging="360"/>
      </w:pPr>
    </w:p>
    <w:p w14:paraId="1E6E40ED">
      <w:pPr>
        <w:pStyle w:val="35"/>
        <w:keepNext w:val="0"/>
        <w:keepLines w:val="0"/>
        <w:widowControl/>
        <w:suppressLineNumbers w:val="0"/>
        <w:ind w:left="720"/>
      </w:pPr>
      <w:r>
        <w:t>Permissions</w:t>
      </w:r>
    </w:p>
    <w:p w14:paraId="452655F1">
      <w:pPr>
        <w:keepNext w:val="0"/>
        <w:keepLines w:val="0"/>
        <w:widowControl/>
        <w:numPr>
          <w:ilvl w:val="0"/>
          <w:numId w:val="21"/>
        </w:numPr>
        <w:suppressLineNumbers w:val="0"/>
        <w:spacing w:before="0" w:beforeAutospacing="1" w:after="0" w:afterAutospacing="1"/>
        <w:ind w:left="1440" w:hanging="360"/>
      </w:pPr>
    </w:p>
    <w:p w14:paraId="71037E1E">
      <w:pPr>
        <w:keepNext w:val="0"/>
        <w:keepLines w:val="0"/>
        <w:widowControl/>
        <w:numPr>
          <w:ilvl w:val="0"/>
          <w:numId w:val="21"/>
        </w:numPr>
        <w:suppressLineNumbers w:val="0"/>
        <w:spacing w:before="0" w:beforeAutospacing="1" w:after="0" w:afterAutospacing="1"/>
        <w:ind w:left="1440" w:hanging="360"/>
      </w:pPr>
    </w:p>
    <w:p w14:paraId="292CFDA5">
      <w:pPr>
        <w:pStyle w:val="35"/>
        <w:keepNext w:val="0"/>
        <w:keepLines w:val="0"/>
        <w:widowControl/>
        <w:suppressLineNumbers w:val="0"/>
        <w:ind w:left="720"/>
      </w:pPr>
      <w:r>
        <w:t>Complete Workflow</w:t>
      </w:r>
    </w:p>
    <w:p w14:paraId="724B1107">
      <w:pPr>
        <w:keepNext w:val="0"/>
        <w:keepLines w:val="0"/>
        <w:widowControl/>
        <w:numPr>
          <w:ilvl w:val="0"/>
          <w:numId w:val="21"/>
        </w:numPr>
        <w:suppressLineNumbers w:val="0"/>
        <w:spacing w:before="0" w:beforeAutospacing="1" w:after="0" w:afterAutospacing="1"/>
        <w:ind w:left="1440" w:hanging="360"/>
      </w:pPr>
    </w:p>
    <w:p w14:paraId="70A0DDB3">
      <w:pPr>
        <w:pStyle w:val="35"/>
        <w:keepNext w:val="0"/>
        <w:keepLines w:val="0"/>
        <w:widowControl/>
        <w:suppressLineNumbers w:val="0"/>
      </w:pPr>
      <w:r>
        <w:t>Ye module Hospital Management ke baad naturally aata hai.</w:t>
      </w:r>
    </w:p>
    <w:p w14:paraId="398B2F67"/>
    <w:p w14:paraId="53A710CC">
      <w:pPr>
        <w:pStyle w:val="35"/>
        <w:keepNext w:val="0"/>
        <w:keepLines w:val="0"/>
        <w:widowControl/>
        <w:suppressLineNumbers w:val="0"/>
      </w:pPr>
      <w:r>
        <w:t xml:space="preserve">Excellent. Ye module bohot important hai kyun ke </w:t>
      </w:r>
      <w:r>
        <w:rPr>
          <w:rStyle w:val="36"/>
        </w:rPr>
        <w:t>Hospital Administrator</w:t>
      </w:r>
      <w:r>
        <w:t xml:space="preserve"> ko isi module se create kiya jayega.</w:t>
      </w:r>
    </w:p>
    <w:p w14:paraId="7FFB9E47">
      <w:pPr>
        <w:keepNext w:val="0"/>
        <w:keepLines w:val="0"/>
        <w:widowControl/>
        <w:suppressLineNumbers w:val="0"/>
      </w:pPr>
      <w:r>
        <w:pict>
          <v:rect id="_x0000_i1260" o:spt="1" style="height:1.5pt;width:432pt;" fillcolor="#A0A0A0" filled="t" stroked="f" coordsize="21600,21600" o:hr="t" o:hrstd="t" o:hralign="center">
            <v:path/>
            <v:fill on="t" focussize="0,0"/>
            <v:stroke on="f"/>
            <v:imagedata o:title=""/>
            <o:lock v:ext="edit"/>
            <w10:wrap type="none"/>
            <w10:anchorlock/>
          </v:rect>
        </w:pict>
      </w:r>
    </w:p>
    <w:p w14:paraId="08BCAEC9">
      <w:pPr>
        <w:pStyle w:val="2"/>
        <w:keepNext w:val="0"/>
        <w:keepLines w:val="0"/>
        <w:widowControl/>
        <w:suppressLineNumbers w:val="0"/>
      </w:pPr>
      <w:r>
        <w:t>MODULE 3 – HOSPITAL ADMINISTRATORS (Super Administrator)</w:t>
      </w:r>
    </w:p>
    <w:p w14:paraId="2CB0F3F5">
      <w:pPr>
        <w:pStyle w:val="3"/>
        <w:keepNext w:val="0"/>
        <w:keepLines w:val="0"/>
        <w:widowControl/>
        <w:suppressLineNumbers w:val="0"/>
      </w:pPr>
      <w:r>
        <w:t>Overview</w:t>
      </w:r>
    </w:p>
    <w:p w14:paraId="10108599">
      <w:pPr>
        <w:pStyle w:val="35"/>
        <w:keepNext w:val="0"/>
        <w:keepLines w:val="0"/>
        <w:widowControl/>
        <w:suppressLineNumbers w:val="0"/>
      </w:pPr>
      <w:r>
        <w:t>The Hospital Administrator module allows the Super Administrator to create, manage, activate, deactivate, and monitor Hospital Administrator accounts.</w:t>
      </w:r>
    </w:p>
    <w:p w14:paraId="6D8A4AD3">
      <w:pPr>
        <w:pStyle w:val="35"/>
        <w:keepNext w:val="0"/>
        <w:keepLines w:val="0"/>
        <w:widowControl/>
        <w:suppressLineNumbers w:val="0"/>
      </w:pPr>
      <w:r>
        <w:t xml:space="preserve">Each Hospital Administrator is assigned to </w:t>
      </w:r>
      <w:r>
        <w:rPr>
          <w:rStyle w:val="36"/>
        </w:rPr>
        <w:t>one specific hospital</w:t>
      </w:r>
      <w:r>
        <w:t xml:space="preserve"> and can only access data related to that hospital.</w:t>
      </w:r>
    </w:p>
    <w:p w14:paraId="397DC146">
      <w:pPr>
        <w:pStyle w:val="35"/>
        <w:keepNext w:val="0"/>
        <w:keepLines w:val="0"/>
        <w:widowControl/>
        <w:suppressLineNumbers w:val="0"/>
      </w:pPr>
      <w:r>
        <w:t>The Hospital Administrator is responsible for managing Hospital Biomedical Engineers, Departments, Equipment, Spare Parts Inventory, and monitoring repair progress.</w:t>
      </w:r>
    </w:p>
    <w:p w14:paraId="33FCEC79">
      <w:pPr>
        <w:keepNext w:val="0"/>
        <w:keepLines w:val="0"/>
        <w:widowControl/>
        <w:suppressLineNumbers w:val="0"/>
      </w:pPr>
      <w:r>
        <w:pict>
          <v:rect id="_x0000_i1261" o:spt="1" style="height:1.5pt;width:432pt;" fillcolor="#A0A0A0" filled="t" stroked="f" coordsize="21600,21600" o:hr="t" o:hrstd="t" o:hralign="center">
            <v:path/>
            <v:fill on="t" focussize="0,0"/>
            <v:stroke on="f"/>
            <v:imagedata o:title=""/>
            <o:lock v:ext="edit"/>
            <w10:wrap type="none"/>
            <w10:anchorlock/>
          </v:rect>
        </w:pict>
      </w:r>
    </w:p>
    <w:p w14:paraId="3136826B">
      <w:pPr>
        <w:pStyle w:val="2"/>
        <w:keepNext w:val="0"/>
        <w:keepLines w:val="0"/>
        <w:widowControl/>
        <w:suppressLineNumbers w:val="0"/>
      </w:pPr>
      <w:r>
        <w:t>Access</w:t>
      </w:r>
    </w:p>
    <w:p w14:paraId="4FC94E94">
      <w:pPr>
        <w:pStyle w:val="35"/>
        <w:keepNext w:val="0"/>
        <w:keepLines w:val="0"/>
        <w:widowControl/>
        <w:suppressLineNumbers w:val="0"/>
      </w:pPr>
      <w:r>
        <w:t>✅ Super Administrator Only</w:t>
      </w:r>
    </w:p>
    <w:p w14:paraId="7D9B2722">
      <w:pPr>
        <w:keepNext w:val="0"/>
        <w:keepLines w:val="0"/>
        <w:widowControl/>
        <w:suppressLineNumbers w:val="0"/>
      </w:pPr>
      <w:r>
        <w:pict>
          <v:rect id="_x0000_i1262" o:spt="1" style="height:1.5pt;width:432pt;" fillcolor="#A0A0A0" filled="t" stroked="f" coordsize="21600,21600" o:hr="t" o:hrstd="t" o:hralign="center">
            <v:path/>
            <v:fill on="t" focussize="0,0"/>
            <v:stroke on="f"/>
            <v:imagedata o:title=""/>
            <o:lock v:ext="edit"/>
            <w10:wrap type="none"/>
            <w10:anchorlock/>
          </v:rect>
        </w:pict>
      </w:r>
    </w:p>
    <w:p w14:paraId="7F53D8F2">
      <w:pPr>
        <w:pStyle w:val="2"/>
        <w:keepNext w:val="0"/>
        <w:keepLines w:val="0"/>
        <w:widowControl/>
        <w:suppressLineNumbers w:val="0"/>
      </w:pPr>
      <w:r>
        <w:t>Sidebar</w:t>
      </w:r>
    </w:p>
    <w:p w14:paraId="5C2BD92B">
      <w:pPr>
        <w:pStyle w:val="21"/>
        <w:keepNext w:val="0"/>
        <w:keepLines w:val="0"/>
        <w:widowControl/>
        <w:suppressLineNumbers w:val="0"/>
      </w:pPr>
      <w:r>
        <w:rPr>
          <w:rStyle w:val="20"/>
        </w:rPr>
        <w:t>Hospital Administrators</w:t>
      </w:r>
    </w:p>
    <w:p w14:paraId="530D73E3">
      <w:pPr>
        <w:keepNext w:val="0"/>
        <w:keepLines w:val="0"/>
        <w:widowControl/>
        <w:suppressLineNumbers w:val="0"/>
      </w:pPr>
      <w:r>
        <w:pict>
          <v:rect id="_x0000_i1263" o:spt="1" style="height:1.5pt;width:432pt;" fillcolor="#A0A0A0" filled="t" stroked="f" coordsize="21600,21600" o:hr="t" o:hrstd="t" o:hralign="center">
            <v:path/>
            <v:fill on="t" focussize="0,0"/>
            <v:stroke on="f"/>
            <v:imagedata o:title=""/>
            <o:lock v:ext="edit"/>
            <w10:wrap type="none"/>
            <w10:anchorlock/>
          </v:rect>
        </w:pict>
      </w:r>
    </w:p>
    <w:p w14:paraId="0764D968">
      <w:pPr>
        <w:pStyle w:val="2"/>
        <w:keepNext w:val="0"/>
        <w:keepLines w:val="0"/>
        <w:widowControl/>
        <w:suppressLineNumbers w:val="0"/>
      </w:pPr>
      <w:r>
        <w:t>Purpose</w:t>
      </w:r>
    </w:p>
    <w:p w14:paraId="167F6DD6">
      <w:pPr>
        <w:pStyle w:val="35"/>
        <w:keepNext w:val="0"/>
        <w:keepLines w:val="0"/>
        <w:widowControl/>
        <w:suppressLineNumbers w:val="0"/>
      </w:pPr>
      <w:r>
        <w:t>This module allows the Super Administrator to:</w:t>
      </w:r>
    </w:p>
    <w:p w14:paraId="6FD8DB7B">
      <w:pPr>
        <w:keepNext w:val="0"/>
        <w:keepLines w:val="0"/>
        <w:widowControl/>
        <w:numPr>
          <w:ilvl w:val="0"/>
          <w:numId w:val="22"/>
        </w:numPr>
        <w:suppressLineNumbers w:val="0"/>
        <w:spacing w:before="0" w:beforeAutospacing="1" w:after="0" w:afterAutospacing="1"/>
        <w:ind w:left="1440" w:hanging="360"/>
      </w:pPr>
    </w:p>
    <w:p w14:paraId="3C1D20BA">
      <w:pPr>
        <w:pStyle w:val="35"/>
        <w:keepNext w:val="0"/>
        <w:keepLines w:val="0"/>
        <w:widowControl/>
        <w:suppressLineNumbers w:val="0"/>
        <w:ind w:left="720"/>
      </w:pPr>
      <w:r>
        <w:t>Create Hospital Administrator</w:t>
      </w:r>
    </w:p>
    <w:p w14:paraId="67FDC3A4">
      <w:pPr>
        <w:keepNext w:val="0"/>
        <w:keepLines w:val="0"/>
        <w:widowControl/>
        <w:numPr>
          <w:ilvl w:val="0"/>
          <w:numId w:val="22"/>
        </w:numPr>
        <w:suppressLineNumbers w:val="0"/>
        <w:spacing w:before="0" w:beforeAutospacing="1" w:after="0" w:afterAutospacing="1"/>
        <w:ind w:left="1440" w:hanging="360"/>
      </w:pPr>
    </w:p>
    <w:p w14:paraId="2DB1FD93">
      <w:pPr>
        <w:keepNext w:val="0"/>
        <w:keepLines w:val="0"/>
        <w:widowControl/>
        <w:numPr>
          <w:ilvl w:val="0"/>
          <w:numId w:val="22"/>
        </w:numPr>
        <w:suppressLineNumbers w:val="0"/>
        <w:spacing w:before="0" w:beforeAutospacing="1" w:after="0" w:afterAutospacing="1"/>
        <w:ind w:left="1440" w:hanging="360"/>
      </w:pPr>
    </w:p>
    <w:p w14:paraId="13F0425D">
      <w:pPr>
        <w:pStyle w:val="35"/>
        <w:keepNext w:val="0"/>
        <w:keepLines w:val="0"/>
        <w:widowControl/>
        <w:suppressLineNumbers w:val="0"/>
        <w:ind w:left="720"/>
      </w:pPr>
      <w:r>
        <w:t>Assign Hospital</w:t>
      </w:r>
    </w:p>
    <w:p w14:paraId="48B6D846">
      <w:pPr>
        <w:keepNext w:val="0"/>
        <w:keepLines w:val="0"/>
        <w:widowControl/>
        <w:numPr>
          <w:ilvl w:val="0"/>
          <w:numId w:val="22"/>
        </w:numPr>
        <w:suppressLineNumbers w:val="0"/>
        <w:spacing w:before="0" w:beforeAutospacing="1" w:after="0" w:afterAutospacing="1"/>
        <w:ind w:left="1440" w:hanging="360"/>
      </w:pPr>
    </w:p>
    <w:p w14:paraId="6F832360">
      <w:pPr>
        <w:keepNext w:val="0"/>
        <w:keepLines w:val="0"/>
        <w:widowControl/>
        <w:numPr>
          <w:ilvl w:val="0"/>
          <w:numId w:val="22"/>
        </w:numPr>
        <w:suppressLineNumbers w:val="0"/>
        <w:spacing w:before="0" w:beforeAutospacing="1" w:after="0" w:afterAutospacing="1"/>
        <w:ind w:left="1440" w:hanging="360"/>
      </w:pPr>
    </w:p>
    <w:p w14:paraId="15761EEC">
      <w:pPr>
        <w:pStyle w:val="35"/>
        <w:keepNext w:val="0"/>
        <w:keepLines w:val="0"/>
        <w:widowControl/>
        <w:suppressLineNumbers w:val="0"/>
        <w:ind w:left="720"/>
      </w:pPr>
      <w:r>
        <w:t>Manage Administrator Accounts</w:t>
      </w:r>
    </w:p>
    <w:p w14:paraId="1CF4AE0D">
      <w:pPr>
        <w:keepNext w:val="0"/>
        <w:keepLines w:val="0"/>
        <w:widowControl/>
        <w:numPr>
          <w:ilvl w:val="0"/>
          <w:numId w:val="22"/>
        </w:numPr>
        <w:suppressLineNumbers w:val="0"/>
        <w:spacing w:before="0" w:beforeAutospacing="1" w:after="0" w:afterAutospacing="1"/>
        <w:ind w:left="1440" w:hanging="360"/>
      </w:pPr>
    </w:p>
    <w:p w14:paraId="1C20A491">
      <w:pPr>
        <w:keepNext w:val="0"/>
        <w:keepLines w:val="0"/>
        <w:widowControl/>
        <w:numPr>
          <w:ilvl w:val="0"/>
          <w:numId w:val="22"/>
        </w:numPr>
        <w:suppressLineNumbers w:val="0"/>
        <w:spacing w:before="0" w:beforeAutospacing="1" w:after="0" w:afterAutospacing="1"/>
        <w:ind w:left="1440" w:hanging="360"/>
      </w:pPr>
    </w:p>
    <w:p w14:paraId="05D48F76">
      <w:pPr>
        <w:pStyle w:val="35"/>
        <w:keepNext w:val="0"/>
        <w:keepLines w:val="0"/>
        <w:widowControl/>
        <w:suppressLineNumbers w:val="0"/>
        <w:ind w:left="720"/>
      </w:pPr>
      <w:r>
        <w:t>Reset Password</w:t>
      </w:r>
    </w:p>
    <w:p w14:paraId="1DCCF317">
      <w:pPr>
        <w:keepNext w:val="0"/>
        <w:keepLines w:val="0"/>
        <w:widowControl/>
        <w:numPr>
          <w:ilvl w:val="0"/>
          <w:numId w:val="22"/>
        </w:numPr>
        <w:suppressLineNumbers w:val="0"/>
        <w:spacing w:before="0" w:beforeAutospacing="1" w:after="0" w:afterAutospacing="1"/>
        <w:ind w:left="1440" w:hanging="360"/>
      </w:pPr>
    </w:p>
    <w:p w14:paraId="216F07F2">
      <w:pPr>
        <w:keepNext w:val="0"/>
        <w:keepLines w:val="0"/>
        <w:widowControl/>
        <w:numPr>
          <w:ilvl w:val="0"/>
          <w:numId w:val="22"/>
        </w:numPr>
        <w:suppressLineNumbers w:val="0"/>
        <w:spacing w:before="0" w:beforeAutospacing="1" w:after="0" w:afterAutospacing="1"/>
        <w:ind w:left="1440" w:hanging="360"/>
      </w:pPr>
    </w:p>
    <w:p w14:paraId="2F51B560">
      <w:pPr>
        <w:pStyle w:val="35"/>
        <w:keepNext w:val="0"/>
        <w:keepLines w:val="0"/>
        <w:widowControl/>
        <w:suppressLineNumbers w:val="0"/>
        <w:ind w:left="720"/>
      </w:pPr>
      <w:r>
        <w:t>Activate / Deactivate Account</w:t>
      </w:r>
    </w:p>
    <w:p w14:paraId="19595679">
      <w:pPr>
        <w:keepNext w:val="0"/>
        <w:keepLines w:val="0"/>
        <w:widowControl/>
        <w:numPr>
          <w:ilvl w:val="0"/>
          <w:numId w:val="22"/>
        </w:numPr>
        <w:suppressLineNumbers w:val="0"/>
        <w:spacing w:before="0" w:beforeAutospacing="1" w:after="0" w:afterAutospacing="1"/>
        <w:ind w:left="1440" w:hanging="360"/>
      </w:pPr>
    </w:p>
    <w:p w14:paraId="3EC0206B">
      <w:pPr>
        <w:keepNext w:val="0"/>
        <w:keepLines w:val="0"/>
        <w:widowControl/>
        <w:numPr>
          <w:ilvl w:val="0"/>
          <w:numId w:val="22"/>
        </w:numPr>
        <w:suppressLineNumbers w:val="0"/>
        <w:spacing w:before="0" w:beforeAutospacing="1" w:after="0" w:afterAutospacing="1"/>
        <w:ind w:left="1440" w:hanging="360"/>
      </w:pPr>
    </w:p>
    <w:p w14:paraId="514BE74F">
      <w:pPr>
        <w:pStyle w:val="35"/>
        <w:keepNext w:val="0"/>
        <w:keepLines w:val="0"/>
        <w:widowControl/>
        <w:suppressLineNumbers w:val="0"/>
        <w:ind w:left="720"/>
      </w:pPr>
      <w:r>
        <w:t>Monitor Hospital Administrator Status</w:t>
      </w:r>
    </w:p>
    <w:p w14:paraId="7FF24D14">
      <w:pPr>
        <w:keepNext w:val="0"/>
        <w:keepLines w:val="0"/>
        <w:widowControl/>
        <w:numPr>
          <w:ilvl w:val="0"/>
          <w:numId w:val="22"/>
        </w:numPr>
        <w:suppressLineNumbers w:val="0"/>
        <w:spacing w:before="0" w:beforeAutospacing="1" w:after="0" w:afterAutospacing="1"/>
        <w:ind w:left="1440" w:hanging="360"/>
      </w:pPr>
    </w:p>
    <w:p w14:paraId="2531D966">
      <w:pPr>
        <w:keepNext w:val="0"/>
        <w:keepLines w:val="0"/>
        <w:widowControl/>
        <w:suppressLineNumbers w:val="0"/>
      </w:pPr>
      <w:r>
        <w:pict>
          <v:rect id="_x0000_i1264" o:spt="1" style="height:1.5pt;width:432pt;" fillcolor="#A0A0A0" filled="t" stroked="f" coordsize="21600,21600" o:hr="t" o:hrstd="t" o:hralign="center">
            <v:path/>
            <v:fill on="t" focussize="0,0"/>
            <v:stroke on="f"/>
            <v:imagedata o:title=""/>
            <o:lock v:ext="edit"/>
            <w10:wrap type="none"/>
            <w10:anchorlock/>
          </v:rect>
        </w:pict>
      </w:r>
    </w:p>
    <w:p w14:paraId="3A8FA9C2">
      <w:pPr>
        <w:pStyle w:val="2"/>
        <w:keepNext w:val="0"/>
        <w:keepLines w:val="0"/>
        <w:widowControl/>
        <w:suppressLineNumbers w:val="0"/>
      </w:pPr>
      <w:r>
        <w:t>Dashboard Summary</w:t>
      </w:r>
    </w:p>
    <w:p w14:paraId="1B060ABC">
      <w:pPr>
        <w:pStyle w:val="21"/>
        <w:keepNext w:val="0"/>
        <w:keepLines w:val="0"/>
        <w:widowControl/>
        <w:suppressLineNumbers w:val="0"/>
        <w:rPr>
          <w:rStyle w:val="20"/>
        </w:rPr>
      </w:pPr>
      <w:r>
        <w:rPr>
          <w:rStyle w:val="20"/>
        </w:rPr>
        <w:t>Total Hospital Administrators</w:t>
      </w:r>
    </w:p>
    <w:p w14:paraId="725D4826">
      <w:pPr>
        <w:pStyle w:val="21"/>
        <w:keepNext w:val="0"/>
        <w:keepLines w:val="0"/>
        <w:widowControl/>
        <w:suppressLineNumbers w:val="0"/>
        <w:rPr>
          <w:rStyle w:val="20"/>
        </w:rPr>
      </w:pPr>
    </w:p>
    <w:p w14:paraId="79F57B53">
      <w:pPr>
        <w:pStyle w:val="21"/>
        <w:keepNext w:val="0"/>
        <w:keepLines w:val="0"/>
        <w:widowControl/>
        <w:suppressLineNumbers w:val="0"/>
        <w:rPr>
          <w:rStyle w:val="20"/>
        </w:rPr>
      </w:pPr>
      <w:r>
        <w:rPr>
          <w:rStyle w:val="20"/>
        </w:rPr>
        <w:t>Active Administrators</w:t>
      </w:r>
    </w:p>
    <w:p w14:paraId="2EF16740">
      <w:pPr>
        <w:pStyle w:val="21"/>
        <w:keepNext w:val="0"/>
        <w:keepLines w:val="0"/>
        <w:widowControl/>
        <w:suppressLineNumbers w:val="0"/>
        <w:rPr>
          <w:rStyle w:val="20"/>
        </w:rPr>
      </w:pPr>
    </w:p>
    <w:p w14:paraId="5ACF6D25">
      <w:pPr>
        <w:pStyle w:val="21"/>
        <w:keepNext w:val="0"/>
        <w:keepLines w:val="0"/>
        <w:widowControl/>
        <w:suppressLineNumbers w:val="0"/>
        <w:rPr>
          <w:rStyle w:val="20"/>
        </w:rPr>
      </w:pPr>
      <w:r>
        <w:rPr>
          <w:rStyle w:val="20"/>
        </w:rPr>
        <w:t>Inactive Administrators</w:t>
      </w:r>
    </w:p>
    <w:p w14:paraId="75B5FBE5">
      <w:pPr>
        <w:pStyle w:val="21"/>
        <w:keepNext w:val="0"/>
        <w:keepLines w:val="0"/>
        <w:widowControl/>
        <w:suppressLineNumbers w:val="0"/>
        <w:rPr>
          <w:rStyle w:val="20"/>
        </w:rPr>
      </w:pPr>
    </w:p>
    <w:p w14:paraId="59FE6509">
      <w:pPr>
        <w:pStyle w:val="21"/>
        <w:keepNext w:val="0"/>
        <w:keepLines w:val="0"/>
        <w:widowControl/>
        <w:suppressLineNumbers w:val="0"/>
      </w:pPr>
      <w:r>
        <w:rPr>
          <w:rStyle w:val="20"/>
        </w:rPr>
        <w:t>Hospitals Without Administrator</w:t>
      </w:r>
    </w:p>
    <w:p w14:paraId="7A60DE81">
      <w:pPr>
        <w:keepNext w:val="0"/>
        <w:keepLines w:val="0"/>
        <w:widowControl/>
        <w:suppressLineNumbers w:val="0"/>
      </w:pPr>
      <w:r>
        <w:pict>
          <v:rect id="_x0000_i1265" o:spt="1" style="height:1.5pt;width:432pt;" fillcolor="#A0A0A0" filled="t" stroked="f" coordsize="21600,21600" o:hr="t" o:hrstd="t" o:hralign="center">
            <v:path/>
            <v:fill on="t" focussize="0,0"/>
            <v:stroke on="f"/>
            <v:imagedata o:title=""/>
            <o:lock v:ext="edit"/>
            <w10:wrap type="none"/>
            <w10:anchorlock/>
          </v:rect>
        </w:pict>
      </w:r>
    </w:p>
    <w:p w14:paraId="4C029917">
      <w:pPr>
        <w:pStyle w:val="2"/>
        <w:keepNext w:val="0"/>
        <w:keepLines w:val="0"/>
        <w:widowControl/>
        <w:suppressLineNumbers w:val="0"/>
      </w:pPr>
      <w:r>
        <w:t>Administrator List</w:t>
      </w:r>
    </w:p>
    <w:p w14:paraId="49A56819">
      <w:pPr>
        <w:pStyle w:val="35"/>
        <w:keepNext w:val="0"/>
        <w:keepLines w:val="0"/>
        <w:widowControl/>
        <w:suppressLineNumbers w:val="0"/>
      </w:pPr>
      <w:r>
        <w:t>Display the following information:</w:t>
      </w:r>
    </w:p>
    <w:p w14:paraId="396D7D6A">
      <w:pPr>
        <w:pStyle w:val="21"/>
        <w:keepNext w:val="0"/>
        <w:keepLines w:val="0"/>
        <w:widowControl/>
        <w:suppressLineNumbers w:val="0"/>
        <w:rPr>
          <w:rStyle w:val="20"/>
        </w:rPr>
      </w:pPr>
      <w:r>
        <w:rPr>
          <w:rStyle w:val="20"/>
        </w:rPr>
        <w:t>Profile Photo</w:t>
      </w:r>
    </w:p>
    <w:p w14:paraId="3FC9C932">
      <w:pPr>
        <w:pStyle w:val="21"/>
        <w:keepNext w:val="0"/>
        <w:keepLines w:val="0"/>
        <w:widowControl/>
        <w:suppressLineNumbers w:val="0"/>
        <w:rPr>
          <w:rStyle w:val="20"/>
        </w:rPr>
      </w:pPr>
    </w:p>
    <w:p w14:paraId="214FE1A9">
      <w:pPr>
        <w:pStyle w:val="21"/>
        <w:keepNext w:val="0"/>
        <w:keepLines w:val="0"/>
        <w:widowControl/>
        <w:suppressLineNumbers w:val="0"/>
        <w:rPr>
          <w:rStyle w:val="20"/>
        </w:rPr>
      </w:pPr>
      <w:r>
        <w:rPr>
          <w:rStyle w:val="20"/>
        </w:rPr>
        <w:t>Employee ID</w:t>
      </w:r>
    </w:p>
    <w:p w14:paraId="1F3B36AE">
      <w:pPr>
        <w:pStyle w:val="21"/>
        <w:keepNext w:val="0"/>
        <w:keepLines w:val="0"/>
        <w:widowControl/>
        <w:suppressLineNumbers w:val="0"/>
        <w:rPr>
          <w:rStyle w:val="20"/>
        </w:rPr>
      </w:pPr>
    </w:p>
    <w:p w14:paraId="2E235BA2">
      <w:pPr>
        <w:pStyle w:val="21"/>
        <w:keepNext w:val="0"/>
        <w:keepLines w:val="0"/>
        <w:widowControl/>
        <w:suppressLineNumbers w:val="0"/>
        <w:rPr>
          <w:rStyle w:val="20"/>
        </w:rPr>
      </w:pPr>
      <w:r>
        <w:rPr>
          <w:rStyle w:val="20"/>
        </w:rPr>
        <w:t>Full Name</w:t>
      </w:r>
    </w:p>
    <w:p w14:paraId="3A1476C2">
      <w:pPr>
        <w:pStyle w:val="21"/>
        <w:keepNext w:val="0"/>
        <w:keepLines w:val="0"/>
        <w:widowControl/>
        <w:suppressLineNumbers w:val="0"/>
        <w:rPr>
          <w:rStyle w:val="20"/>
        </w:rPr>
      </w:pPr>
    </w:p>
    <w:p w14:paraId="1999278F">
      <w:pPr>
        <w:pStyle w:val="21"/>
        <w:keepNext w:val="0"/>
        <w:keepLines w:val="0"/>
        <w:widowControl/>
        <w:suppressLineNumbers w:val="0"/>
        <w:rPr>
          <w:rStyle w:val="20"/>
        </w:rPr>
      </w:pPr>
      <w:r>
        <w:rPr>
          <w:rStyle w:val="20"/>
        </w:rPr>
        <w:t>Email</w:t>
      </w:r>
    </w:p>
    <w:p w14:paraId="4926E3C7">
      <w:pPr>
        <w:pStyle w:val="21"/>
        <w:keepNext w:val="0"/>
        <w:keepLines w:val="0"/>
        <w:widowControl/>
        <w:suppressLineNumbers w:val="0"/>
        <w:rPr>
          <w:rStyle w:val="20"/>
        </w:rPr>
      </w:pPr>
    </w:p>
    <w:p w14:paraId="6832EF6D">
      <w:pPr>
        <w:pStyle w:val="21"/>
        <w:keepNext w:val="0"/>
        <w:keepLines w:val="0"/>
        <w:widowControl/>
        <w:suppressLineNumbers w:val="0"/>
        <w:rPr>
          <w:rStyle w:val="20"/>
        </w:rPr>
      </w:pPr>
      <w:r>
        <w:rPr>
          <w:rStyle w:val="20"/>
        </w:rPr>
        <w:t>Phone Number</w:t>
      </w:r>
    </w:p>
    <w:p w14:paraId="537DCE63">
      <w:pPr>
        <w:pStyle w:val="21"/>
        <w:keepNext w:val="0"/>
        <w:keepLines w:val="0"/>
        <w:widowControl/>
        <w:suppressLineNumbers w:val="0"/>
        <w:rPr>
          <w:rStyle w:val="20"/>
        </w:rPr>
      </w:pPr>
    </w:p>
    <w:p w14:paraId="6E3C9C29">
      <w:pPr>
        <w:pStyle w:val="21"/>
        <w:keepNext w:val="0"/>
        <w:keepLines w:val="0"/>
        <w:widowControl/>
        <w:suppressLineNumbers w:val="0"/>
        <w:rPr>
          <w:rStyle w:val="20"/>
        </w:rPr>
      </w:pPr>
      <w:r>
        <w:rPr>
          <w:rStyle w:val="20"/>
        </w:rPr>
        <w:t>Assigned Hospital</w:t>
      </w:r>
    </w:p>
    <w:p w14:paraId="5BE0CA22">
      <w:pPr>
        <w:pStyle w:val="21"/>
        <w:keepNext w:val="0"/>
        <w:keepLines w:val="0"/>
        <w:widowControl/>
        <w:suppressLineNumbers w:val="0"/>
        <w:rPr>
          <w:rStyle w:val="20"/>
        </w:rPr>
      </w:pPr>
    </w:p>
    <w:p w14:paraId="1BC71D6A">
      <w:pPr>
        <w:pStyle w:val="21"/>
        <w:keepNext w:val="0"/>
        <w:keepLines w:val="0"/>
        <w:widowControl/>
        <w:suppressLineNumbers w:val="0"/>
        <w:rPr>
          <w:rStyle w:val="20"/>
        </w:rPr>
      </w:pPr>
      <w:r>
        <w:rPr>
          <w:rStyle w:val="20"/>
        </w:rPr>
        <w:t>Designation</w:t>
      </w:r>
    </w:p>
    <w:p w14:paraId="4CD70B4D">
      <w:pPr>
        <w:pStyle w:val="21"/>
        <w:keepNext w:val="0"/>
        <w:keepLines w:val="0"/>
        <w:widowControl/>
        <w:suppressLineNumbers w:val="0"/>
        <w:rPr>
          <w:rStyle w:val="20"/>
        </w:rPr>
      </w:pPr>
    </w:p>
    <w:p w14:paraId="0EA6A599">
      <w:pPr>
        <w:pStyle w:val="21"/>
        <w:keepNext w:val="0"/>
        <w:keepLines w:val="0"/>
        <w:widowControl/>
        <w:suppressLineNumbers w:val="0"/>
        <w:rPr>
          <w:rStyle w:val="20"/>
        </w:rPr>
      </w:pPr>
      <w:r>
        <w:rPr>
          <w:rStyle w:val="20"/>
        </w:rPr>
        <w:t>Account Status</w:t>
      </w:r>
    </w:p>
    <w:p w14:paraId="7DB61D4E">
      <w:pPr>
        <w:pStyle w:val="21"/>
        <w:keepNext w:val="0"/>
        <w:keepLines w:val="0"/>
        <w:widowControl/>
        <w:suppressLineNumbers w:val="0"/>
        <w:rPr>
          <w:rStyle w:val="20"/>
        </w:rPr>
      </w:pPr>
    </w:p>
    <w:p w14:paraId="200CCC28">
      <w:pPr>
        <w:pStyle w:val="21"/>
        <w:keepNext w:val="0"/>
        <w:keepLines w:val="0"/>
        <w:widowControl/>
        <w:suppressLineNumbers w:val="0"/>
        <w:rPr>
          <w:rStyle w:val="20"/>
        </w:rPr>
      </w:pPr>
      <w:r>
        <w:rPr>
          <w:rStyle w:val="20"/>
        </w:rPr>
        <w:t>Last Login</w:t>
      </w:r>
    </w:p>
    <w:p w14:paraId="324B8379">
      <w:pPr>
        <w:pStyle w:val="21"/>
        <w:keepNext w:val="0"/>
        <w:keepLines w:val="0"/>
        <w:widowControl/>
        <w:suppressLineNumbers w:val="0"/>
        <w:rPr>
          <w:rStyle w:val="20"/>
        </w:rPr>
      </w:pPr>
    </w:p>
    <w:p w14:paraId="03883410">
      <w:pPr>
        <w:pStyle w:val="21"/>
        <w:keepNext w:val="0"/>
        <w:keepLines w:val="0"/>
        <w:widowControl/>
        <w:suppressLineNumbers w:val="0"/>
      </w:pPr>
      <w:r>
        <w:rPr>
          <w:rStyle w:val="20"/>
        </w:rPr>
        <w:t>Actions</w:t>
      </w:r>
    </w:p>
    <w:p w14:paraId="05005CFD">
      <w:pPr>
        <w:keepNext w:val="0"/>
        <w:keepLines w:val="0"/>
        <w:widowControl/>
        <w:suppressLineNumbers w:val="0"/>
      </w:pPr>
      <w:r>
        <w:pict>
          <v:rect id="_x0000_i1266" o:spt="1" style="height:1.5pt;width:432pt;" fillcolor="#A0A0A0" filled="t" stroked="f" coordsize="21600,21600" o:hr="t" o:hrstd="t" o:hralign="center">
            <v:path/>
            <v:fill on="t" focussize="0,0"/>
            <v:stroke on="f"/>
            <v:imagedata o:title=""/>
            <o:lock v:ext="edit"/>
            <w10:wrap type="none"/>
            <w10:anchorlock/>
          </v:rect>
        </w:pict>
      </w:r>
    </w:p>
    <w:p w14:paraId="03B2F1B1">
      <w:pPr>
        <w:pStyle w:val="2"/>
        <w:keepNext w:val="0"/>
        <w:keepLines w:val="0"/>
        <w:widowControl/>
        <w:suppressLineNumbers w:val="0"/>
      </w:pPr>
      <w:r>
        <w:t>Available Actions</w:t>
      </w:r>
    </w:p>
    <w:p w14:paraId="0A781C5C">
      <w:pPr>
        <w:pStyle w:val="35"/>
        <w:keepNext w:val="0"/>
        <w:keepLines w:val="0"/>
        <w:widowControl/>
        <w:suppressLineNumbers w:val="0"/>
      </w:pPr>
      <w:r>
        <w:t>✅ Add Hospital Administrator</w:t>
      </w:r>
    </w:p>
    <w:p w14:paraId="26E5DACF">
      <w:pPr>
        <w:pStyle w:val="35"/>
        <w:keepNext w:val="0"/>
        <w:keepLines w:val="0"/>
        <w:widowControl/>
        <w:suppressLineNumbers w:val="0"/>
      </w:pPr>
      <w:r>
        <w:t>✅ View Details</w:t>
      </w:r>
    </w:p>
    <w:p w14:paraId="78544161">
      <w:pPr>
        <w:pStyle w:val="35"/>
        <w:keepNext w:val="0"/>
        <w:keepLines w:val="0"/>
        <w:widowControl/>
        <w:suppressLineNumbers w:val="0"/>
      </w:pPr>
      <w:r>
        <w:t>✅ Edit Administrator</w:t>
      </w:r>
    </w:p>
    <w:p w14:paraId="7A2CE084">
      <w:pPr>
        <w:pStyle w:val="35"/>
        <w:keepNext w:val="0"/>
        <w:keepLines w:val="0"/>
        <w:widowControl/>
        <w:suppressLineNumbers w:val="0"/>
      </w:pPr>
      <w:r>
        <w:t>✅ Reset Password</w:t>
      </w:r>
    </w:p>
    <w:p w14:paraId="67520CAB">
      <w:pPr>
        <w:pStyle w:val="35"/>
        <w:keepNext w:val="0"/>
        <w:keepLines w:val="0"/>
        <w:widowControl/>
        <w:suppressLineNumbers w:val="0"/>
      </w:pPr>
      <w:r>
        <w:t>✅ Activate Account</w:t>
      </w:r>
    </w:p>
    <w:p w14:paraId="07814B53">
      <w:pPr>
        <w:pStyle w:val="35"/>
        <w:keepNext w:val="0"/>
        <w:keepLines w:val="0"/>
        <w:widowControl/>
        <w:suppressLineNumbers w:val="0"/>
      </w:pPr>
      <w:r>
        <w:t>✅ Deactivate Account</w:t>
      </w:r>
    </w:p>
    <w:p w14:paraId="21B805C6">
      <w:pPr>
        <w:pStyle w:val="35"/>
        <w:keepNext w:val="0"/>
        <w:keepLines w:val="0"/>
        <w:widowControl/>
        <w:suppressLineNumbers w:val="0"/>
      </w:pPr>
      <w:r>
        <w:t>✅ Delete Account (Only if no linked records exist)</w:t>
      </w:r>
    </w:p>
    <w:p w14:paraId="6DE85283">
      <w:pPr>
        <w:keepNext w:val="0"/>
        <w:keepLines w:val="0"/>
        <w:widowControl/>
        <w:suppressLineNumbers w:val="0"/>
      </w:pPr>
      <w:r>
        <w:pict>
          <v:rect id="_x0000_i1267" o:spt="1" style="height:1.5pt;width:432pt;" fillcolor="#A0A0A0" filled="t" stroked="f" coordsize="21600,21600" o:hr="t" o:hrstd="t" o:hralign="center">
            <v:path/>
            <v:fill on="t" focussize="0,0"/>
            <v:stroke on="f"/>
            <v:imagedata o:title=""/>
            <o:lock v:ext="edit"/>
            <w10:wrap type="none"/>
            <w10:anchorlock/>
          </v:rect>
        </w:pict>
      </w:r>
    </w:p>
    <w:p w14:paraId="74434F89">
      <w:pPr>
        <w:pStyle w:val="2"/>
        <w:keepNext w:val="0"/>
        <w:keepLines w:val="0"/>
        <w:widowControl/>
        <w:suppressLineNumbers w:val="0"/>
      </w:pPr>
      <w:r>
        <w:t>Add Hospital Administrator Form</w:t>
      </w:r>
    </w:p>
    <w:p w14:paraId="58D772E4">
      <w:pPr>
        <w:pStyle w:val="21"/>
        <w:keepNext w:val="0"/>
        <w:keepLines w:val="0"/>
        <w:widowControl/>
        <w:suppressLineNumbers w:val="0"/>
        <w:rPr>
          <w:rStyle w:val="20"/>
        </w:rPr>
      </w:pPr>
      <w:r>
        <w:rPr>
          <w:rStyle w:val="20"/>
        </w:rPr>
        <w:t>Employee ID (Auto Generate)</w:t>
      </w:r>
    </w:p>
    <w:p w14:paraId="138E2C78">
      <w:pPr>
        <w:pStyle w:val="21"/>
        <w:keepNext w:val="0"/>
        <w:keepLines w:val="0"/>
        <w:widowControl/>
        <w:suppressLineNumbers w:val="0"/>
        <w:rPr>
          <w:rStyle w:val="20"/>
        </w:rPr>
      </w:pPr>
    </w:p>
    <w:p w14:paraId="18ED3E31">
      <w:pPr>
        <w:pStyle w:val="21"/>
        <w:keepNext w:val="0"/>
        <w:keepLines w:val="0"/>
        <w:widowControl/>
        <w:suppressLineNumbers w:val="0"/>
        <w:rPr>
          <w:rStyle w:val="20"/>
        </w:rPr>
      </w:pPr>
      <w:r>
        <w:rPr>
          <w:rStyle w:val="20"/>
        </w:rPr>
        <w:t>Full Name</w:t>
      </w:r>
    </w:p>
    <w:p w14:paraId="240D50EE">
      <w:pPr>
        <w:pStyle w:val="21"/>
        <w:keepNext w:val="0"/>
        <w:keepLines w:val="0"/>
        <w:widowControl/>
        <w:suppressLineNumbers w:val="0"/>
        <w:rPr>
          <w:rStyle w:val="20"/>
        </w:rPr>
      </w:pPr>
    </w:p>
    <w:p w14:paraId="60A3E692">
      <w:pPr>
        <w:pStyle w:val="21"/>
        <w:keepNext w:val="0"/>
        <w:keepLines w:val="0"/>
        <w:widowControl/>
        <w:suppressLineNumbers w:val="0"/>
        <w:rPr>
          <w:rStyle w:val="20"/>
        </w:rPr>
      </w:pPr>
      <w:r>
        <w:rPr>
          <w:rStyle w:val="20"/>
        </w:rPr>
        <w:t>Email Address</w:t>
      </w:r>
    </w:p>
    <w:p w14:paraId="7CD558D2">
      <w:pPr>
        <w:pStyle w:val="21"/>
        <w:keepNext w:val="0"/>
        <w:keepLines w:val="0"/>
        <w:widowControl/>
        <w:suppressLineNumbers w:val="0"/>
        <w:rPr>
          <w:rStyle w:val="20"/>
        </w:rPr>
      </w:pPr>
    </w:p>
    <w:p w14:paraId="4BF5AAC7">
      <w:pPr>
        <w:pStyle w:val="21"/>
        <w:keepNext w:val="0"/>
        <w:keepLines w:val="0"/>
        <w:widowControl/>
        <w:suppressLineNumbers w:val="0"/>
        <w:rPr>
          <w:rStyle w:val="20"/>
        </w:rPr>
      </w:pPr>
      <w:r>
        <w:rPr>
          <w:rStyle w:val="20"/>
        </w:rPr>
        <w:t>Phone Number</w:t>
      </w:r>
    </w:p>
    <w:p w14:paraId="4BBA641C">
      <w:pPr>
        <w:pStyle w:val="21"/>
        <w:keepNext w:val="0"/>
        <w:keepLines w:val="0"/>
        <w:widowControl/>
        <w:suppressLineNumbers w:val="0"/>
        <w:rPr>
          <w:rStyle w:val="20"/>
        </w:rPr>
      </w:pPr>
    </w:p>
    <w:p w14:paraId="70672346">
      <w:pPr>
        <w:pStyle w:val="21"/>
        <w:keepNext w:val="0"/>
        <w:keepLines w:val="0"/>
        <w:widowControl/>
        <w:suppressLineNumbers w:val="0"/>
        <w:rPr>
          <w:rStyle w:val="20"/>
        </w:rPr>
      </w:pPr>
      <w:r>
        <w:rPr>
          <w:rStyle w:val="20"/>
        </w:rPr>
        <w:t>CNIC / National ID (Optional)</w:t>
      </w:r>
    </w:p>
    <w:p w14:paraId="046D7333">
      <w:pPr>
        <w:pStyle w:val="21"/>
        <w:keepNext w:val="0"/>
        <w:keepLines w:val="0"/>
        <w:widowControl/>
        <w:suppressLineNumbers w:val="0"/>
        <w:rPr>
          <w:rStyle w:val="20"/>
        </w:rPr>
      </w:pPr>
    </w:p>
    <w:p w14:paraId="1FCFE537">
      <w:pPr>
        <w:pStyle w:val="21"/>
        <w:keepNext w:val="0"/>
        <w:keepLines w:val="0"/>
        <w:widowControl/>
        <w:suppressLineNumbers w:val="0"/>
        <w:rPr>
          <w:rStyle w:val="20"/>
        </w:rPr>
      </w:pPr>
      <w:r>
        <w:rPr>
          <w:rStyle w:val="20"/>
        </w:rPr>
        <w:t>Designation</w:t>
      </w:r>
    </w:p>
    <w:p w14:paraId="5F2631BD">
      <w:pPr>
        <w:pStyle w:val="21"/>
        <w:keepNext w:val="0"/>
        <w:keepLines w:val="0"/>
        <w:widowControl/>
        <w:suppressLineNumbers w:val="0"/>
        <w:rPr>
          <w:rStyle w:val="20"/>
        </w:rPr>
      </w:pPr>
    </w:p>
    <w:p w14:paraId="39495630">
      <w:pPr>
        <w:pStyle w:val="21"/>
        <w:keepNext w:val="0"/>
        <w:keepLines w:val="0"/>
        <w:widowControl/>
        <w:suppressLineNumbers w:val="0"/>
        <w:rPr>
          <w:rStyle w:val="20"/>
        </w:rPr>
      </w:pPr>
      <w:r>
        <w:rPr>
          <w:rStyle w:val="20"/>
        </w:rPr>
        <w:t>Assigned Hospital</w:t>
      </w:r>
    </w:p>
    <w:p w14:paraId="112ED5D7">
      <w:pPr>
        <w:pStyle w:val="21"/>
        <w:keepNext w:val="0"/>
        <w:keepLines w:val="0"/>
        <w:widowControl/>
        <w:suppressLineNumbers w:val="0"/>
        <w:rPr>
          <w:rStyle w:val="20"/>
        </w:rPr>
      </w:pPr>
    </w:p>
    <w:p w14:paraId="7DB97E15">
      <w:pPr>
        <w:pStyle w:val="21"/>
        <w:keepNext w:val="0"/>
        <w:keepLines w:val="0"/>
        <w:widowControl/>
        <w:suppressLineNumbers w:val="0"/>
        <w:rPr>
          <w:rStyle w:val="20"/>
        </w:rPr>
      </w:pPr>
      <w:r>
        <w:rPr>
          <w:rStyle w:val="20"/>
        </w:rPr>
        <w:t>Username</w:t>
      </w:r>
    </w:p>
    <w:p w14:paraId="2281BD65">
      <w:pPr>
        <w:pStyle w:val="21"/>
        <w:keepNext w:val="0"/>
        <w:keepLines w:val="0"/>
        <w:widowControl/>
        <w:suppressLineNumbers w:val="0"/>
        <w:rPr>
          <w:rStyle w:val="20"/>
        </w:rPr>
      </w:pPr>
    </w:p>
    <w:p w14:paraId="75FFADBA">
      <w:pPr>
        <w:pStyle w:val="21"/>
        <w:keepNext w:val="0"/>
        <w:keepLines w:val="0"/>
        <w:widowControl/>
        <w:suppressLineNumbers w:val="0"/>
        <w:rPr>
          <w:rStyle w:val="20"/>
        </w:rPr>
      </w:pPr>
      <w:r>
        <w:rPr>
          <w:rStyle w:val="20"/>
        </w:rPr>
        <w:t>Password</w:t>
      </w:r>
    </w:p>
    <w:p w14:paraId="7F5CCF4D">
      <w:pPr>
        <w:pStyle w:val="21"/>
        <w:keepNext w:val="0"/>
        <w:keepLines w:val="0"/>
        <w:widowControl/>
        <w:suppressLineNumbers w:val="0"/>
        <w:rPr>
          <w:rStyle w:val="20"/>
        </w:rPr>
      </w:pPr>
    </w:p>
    <w:p w14:paraId="43BF788B">
      <w:pPr>
        <w:pStyle w:val="21"/>
        <w:keepNext w:val="0"/>
        <w:keepLines w:val="0"/>
        <w:widowControl/>
        <w:suppressLineNumbers w:val="0"/>
        <w:rPr>
          <w:rStyle w:val="20"/>
        </w:rPr>
      </w:pPr>
      <w:r>
        <w:rPr>
          <w:rStyle w:val="20"/>
        </w:rPr>
        <w:t>Confirm Password</w:t>
      </w:r>
    </w:p>
    <w:p w14:paraId="7A073DC4">
      <w:pPr>
        <w:pStyle w:val="21"/>
        <w:keepNext w:val="0"/>
        <w:keepLines w:val="0"/>
        <w:widowControl/>
        <w:suppressLineNumbers w:val="0"/>
        <w:rPr>
          <w:rStyle w:val="20"/>
        </w:rPr>
      </w:pPr>
    </w:p>
    <w:p w14:paraId="24FEDC89">
      <w:pPr>
        <w:pStyle w:val="21"/>
        <w:keepNext w:val="0"/>
        <w:keepLines w:val="0"/>
        <w:widowControl/>
        <w:suppressLineNumbers w:val="0"/>
        <w:rPr>
          <w:rStyle w:val="20"/>
        </w:rPr>
      </w:pPr>
      <w:r>
        <w:rPr>
          <w:rStyle w:val="20"/>
        </w:rPr>
        <w:t>Profile Picture</w:t>
      </w:r>
    </w:p>
    <w:p w14:paraId="503BDACA">
      <w:pPr>
        <w:pStyle w:val="21"/>
        <w:keepNext w:val="0"/>
        <w:keepLines w:val="0"/>
        <w:widowControl/>
        <w:suppressLineNumbers w:val="0"/>
        <w:rPr>
          <w:rStyle w:val="20"/>
        </w:rPr>
      </w:pPr>
    </w:p>
    <w:p w14:paraId="77E72E40">
      <w:pPr>
        <w:pStyle w:val="21"/>
        <w:keepNext w:val="0"/>
        <w:keepLines w:val="0"/>
        <w:widowControl/>
        <w:suppressLineNumbers w:val="0"/>
        <w:rPr>
          <w:rStyle w:val="20"/>
        </w:rPr>
      </w:pPr>
      <w:r>
        <w:rPr>
          <w:rStyle w:val="20"/>
        </w:rPr>
        <w:t>Status (Active / Inactive)</w:t>
      </w:r>
    </w:p>
    <w:p w14:paraId="392D26CB">
      <w:pPr>
        <w:pStyle w:val="21"/>
        <w:keepNext w:val="0"/>
        <w:keepLines w:val="0"/>
        <w:widowControl/>
        <w:suppressLineNumbers w:val="0"/>
        <w:rPr>
          <w:rStyle w:val="20"/>
        </w:rPr>
      </w:pPr>
    </w:p>
    <w:p w14:paraId="748C80DF">
      <w:pPr>
        <w:pStyle w:val="21"/>
        <w:keepNext w:val="0"/>
        <w:keepLines w:val="0"/>
        <w:widowControl/>
        <w:suppressLineNumbers w:val="0"/>
      </w:pPr>
      <w:r>
        <w:rPr>
          <w:rStyle w:val="20"/>
        </w:rPr>
        <w:t>Remarks</w:t>
      </w:r>
    </w:p>
    <w:p w14:paraId="18491C36">
      <w:pPr>
        <w:keepNext w:val="0"/>
        <w:keepLines w:val="0"/>
        <w:widowControl/>
        <w:suppressLineNumbers w:val="0"/>
      </w:pPr>
      <w:r>
        <w:pict>
          <v:rect id="_x0000_i1268" o:spt="1" style="height:1.5pt;width:432pt;" fillcolor="#A0A0A0" filled="t" stroked="f" coordsize="21600,21600" o:hr="t" o:hrstd="t" o:hralign="center">
            <v:path/>
            <v:fill on="t" focussize="0,0"/>
            <v:stroke on="f"/>
            <v:imagedata o:title=""/>
            <o:lock v:ext="edit"/>
            <w10:wrap type="none"/>
            <w10:anchorlock/>
          </v:rect>
        </w:pict>
      </w:r>
    </w:p>
    <w:p w14:paraId="33E6C9BD">
      <w:pPr>
        <w:pStyle w:val="2"/>
        <w:keepNext w:val="0"/>
        <w:keepLines w:val="0"/>
        <w:widowControl/>
        <w:suppressLineNumbers w:val="0"/>
      </w:pPr>
      <w:r>
        <w:t>After Saving</w:t>
      </w:r>
    </w:p>
    <w:p w14:paraId="1794181A">
      <w:pPr>
        <w:pStyle w:val="21"/>
        <w:keepNext w:val="0"/>
        <w:keepLines w:val="0"/>
        <w:widowControl/>
        <w:suppressLineNumbers w:val="0"/>
        <w:rPr>
          <w:rStyle w:val="20"/>
        </w:rPr>
      </w:pPr>
      <w:r>
        <w:rPr>
          <w:rStyle w:val="20"/>
        </w:rPr>
        <w:t>Super Administrator</w:t>
      </w:r>
    </w:p>
    <w:p w14:paraId="63FF3B37">
      <w:pPr>
        <w:pStyle w:val="21"/>
        <w:keepNext w:val="0"/>
        <w:keepLines w:val="0"/>
        <w:widowControl/>
        <w:suppressLineNumbers w:val="0"/>
        <w:rPr>
          <w:rStyle w:val="20"/>
        </w:rPr>
      </w:pPr>
    </w:p>
    <w:p w14:paraId="30C8FD5E">
      <w:pPr>
        <w:pStyle w:val="21"/>
        <w:keepNext w:val="0"/>
        <w:keepLines w:val="0"/>
        <w:widowControl/>
        <w:suppressLineNumbers w:val="0"/>
        <w:rPr>
          <w:rStyle w:val="20"/>
        </w:rPr>
      </w:pPr>
      <w:r>
        <w:rPr>
          <w:rStyle w:val="20"/>
        </w:rPr>
        <w:t>↓</w:t>
      </w:r>
    </w:p>
    <w:p w14:paraId="2367F30C">
      <w:pPr>
        <w:pStyle w:val="21"/>
        <w:keepNext w:val="0"/>
        <w:keepLines w:val="0"/>
        <w:widowControl/>
        <w:suppressLineNumbers w:val="0"/>
        <w:rPr>
          <w:rStyle w:val="20"/>
        </w:rPr>
      </w:pPr>
    </w:p>
    <w:p w14:paraId="60F85F6E">
      <w:pPr>
        <w:pStyle w:val="21"/>
        <w:keepNext w:val="0"/>
        <w:keepLines w:val="0"/>
        <w:widowControl/>
        <w:suppressLineNumbers w:val="0"/>
        <w:rPr>
          <w:rStyle w:val="20"/>
        </w:rPr>
      </w:pPr>
      <w:r>
        <w:rPr>
          <w:rStyle w:val="20"/>
        </w:rPr>
        <w:t>Hospital Administrator Created</w:t>
      </w:r>
    </w:p>
    <w:p w14:paraId="41AE55CA">
      <w:pPr>
        <w:pStyle w:val="21"/>
        <w:keepNext w:val="0"/>
        <w:keepLines w:val="0"/>
        <w:widowControl/>
        <w:suppressLineNumbers w:val="0"/>
        <w:rPr>
          <w:rStyle w:val="20"/>
        </w:rPr>
      </w:pPr>
    </w:p>
    <w:p w14:paraId="3DDE7A22">
      <w:pPr>
        <w:pStyle w:val="21"/>
        <w:keepNext w:val="0"/>
        <w:keepLines w:val="0"/>
        <w:widowControl/>
        <w:suppressLineNumbers w:val="0"/>
        <w:rPr>
          <w:rStyle w:val="20"/>
        </w:rPr>
      </w:pPr>
      <w:r>
        <w:rPr>
          <w:rStyle w:val="20"/>
        </w:rPr>
        <w:t>↓</w:t>
      </w:r>
    </w:p>
    <w:p w14:paraId="570EDBB9">
      <w:pPr>
        <w:pStyle w:val="21"/>
        <w:keepNext w:val="0"/>
        <w:keepLines w:val="0"/>
        <w:widowControl/>
        <w:suppressLineNumbers w:val="0"/>
        <w:rPr>
          <w:rStyle w:val="20"/>
        </w:rPr>
      </w:pPr>
    </w:p>
    <w:p w14:paraId="1FA6C5BA">
      <w:pPr>
        <w:pStyle w:val="21"/>
        <w:keepNext w:val="0"/>
        <w:keepLines w:val="0"/>
        <w:widowControl/>
        <w:suppressLineNumbers w:val="0"/>
        <w:rPr>
          <w:rStyle w:val="20"/>
        </w:rPr>
      </w:pPr>
      <w:r>
        <w:rPr>
          <w:rStyle w:val="20"/>
        </w:rPr>
        <w:t>Hospital Assigned</w:t>
      </w:r>
    </w:p>
    <w:p w14:paraId="77917407">
      <w:pPr>
        <w:pStyle w:val="21"/>
        <w:keepNext w:val="0"/>
        <w:keepLines w:val="0"/>
        <w:widowControl/>
        <w:suppressLineNumbers w:val="0"/>
        <w:rPr>
          <w:rStyle w:val="20"/>
        </w:rPr>
      </w:pPr>
    </w:p>
    <w:p w14:paraId="55619E62">
      <w:pPr>
        <w:pStyle w:val="21"/>
        <w:keepNext w:val="0"/>
        <w:keepLines w:val="0"/>
        <w:widowControl/>
        <w:suppressLineNumbers w:val="0"/>
        <w:rPr>
          <w:rStyle w:val="20"/>
        </w:rPr>
      </w:pPr>
      <w:r>
        <w:rPr>
          <w:rStyle w:val="20"/>
        </w:rPr>
        <w:t>↓</w:t>
      </w:r>
    </w:p>
    <w:p w14:paraId="35568FED">
      <w:pPr>
        <w:pStyle w:val="21"/>
        <w:keepNext w:val="0"/>
        <w:keepLines w:val="0"/>
        <w:widowControl/>
        <w:suppressLineNumbers w:val="0"/>
        <w:rPr>
          <w:rStyle w:val="20"/>
        </w:rPr>
      </w:pPr>
    </w:p>
    <w:p w14:paraId="25FCD382">
      <w:pPr>
        <w:pStyle w:val="21"/>
        <w:keepNext w:val="0"/>
        <w:keepLines w:val="0"/>
        <w:widowControl/>
        <w:suppressLineNumbers w:val="0"/>
        <w:rPr>
          <w:rStyle w:val="20"/>
        </w:rPr>
      </w:pPr>
      <w:r>
        <w:rPr>
          <w:rStyle w:val="20"/>
        </w:rPr>
        <w:t>Login Credentials Generated</w:t>
      </w:r>
    </w:p>
    <w:p w14:paraId="5C0F80F6">
      <w:pPr>
        <w:pStyle w:val="21"/>
        <w:keepNext w:val="0"/>
        <w:keepLines w:val="0"/>
        <w:widowControl/>
        <w:suppressLineNumbers w:val="0"/>
        <w:rPr>
          <w:rStyle w:val="20"/>
        </w:rPr>
      </w:pPr>
    </w:p>
    <w:p w14:paraId="421247E4">
      <w:pPr>
        <w:pStyle w:val="21"/>
        <w:keepNext w:val="0"/>
        <w:keepLines w:val="0"/>
        <w:widowControl/>
        <w:suppressLineNumbers w:val="0"/>
        <w:rPr>
          <w:rStyle w:val="20"/>
        </w:rPr>
      </w:pPr>
      <w:r>
        <w:rPr>
          <w:rStyle w:val="20"/>
        </w:rPr>
        <w:t>↓</w:t>
      </w:r>
    </w:p>
    <w:p w14:paraId="58BE07D2">
      <w:pPr>
        <w:pStyle w:val="21"/>
        <w:keepNext w:val="0"/>
        <w:keepLines w:val="0"/>
        <w:widowControl/>
        <w:suppressLineNumbers w:val="0"/>
        <w:rPr>
          <w:rStyle w:val="20"/>
        </w:rPr>
      </w:pPr>
    </w:p>
    <w:p w14:paraId="05CFE3EC">
      <w:pPr>
        <w:pStyle w:val="21"/>
        <w:keepNext w:val="0"/>
        <w:keepLines w:val="0"/>
        <w:widowControl/>
        <w:suppressLineNumbers w:val="0"/>
        <w:rPr>
          <w:rStyle w:val="20"/>
        </w:rPr>
      </w:pPr>
      <w:r>
        <w:rPr>
          <w:rStyle w:val="20"/>
        </w:rPr>
        <w:t>Notification Sent</w:t>
      </w:r>
    </w:p>
    <w:p w14:paraId="7A83866B">
      <w:pPr>
        <w:pStyle w:val="21"/>
        <w:keepNext w:val="0"/>
        <w:keepLines w:val="0"/>
        <w:widowControl/>
        <w:suppressLineNumbers w:val="0"/>
        <w:rPr>
          <w:rStyle w:val="20"/>
        </w:rPr>
      </w:pPr>
    </w:p>
    <w:p w14:paraId="661DA85F">
      <w:pPr>
        <w:pStyle w:val="21"/>
        <w:keepNext w:val="0"/>
        <w:keepLines w:val="0"/>
        <w:widowControl/>
        <w:suppressLineNumbers w:val="0"/>
        <w:rPr>
          <w:rStyle w:val="20"/>
        </w:rPr>
      </w:pPr>
      <w:r>
        <w:rPr>
          <w:rStyle w:val="20"/>
        </w:rPr>
        <w:t>↓</w:t>
      </w:r>
    </w:p>
    <w:p w14:paraId="1782A48F">
      <w:pPr>
        <w:pStyle w:val="21"/>
        <w:keepNext w:val="0"/>
        <w:keepLines w:val="0"/>
        <w:widowControl/>
        <w:suppressLineNumbers w:val="0"/>
        <w:rPr>
          <w:rStyle w:val="20"/>
        </w:rPr>
      </w:pPr>
    </w:p>
    <w:p w14:paraId="43E7846C">
      <w:pPr>
        <w:pStyle w:val="21"/>
        <w:keepNext w:val="0"/>
        <w:keepLines w:val="0"/>
        <w:widowControl/>
        <w:suppressLineNumbers w:val="0"/>
      </w:pPr>
      <w:r>
        <w:rPr>
          <w:rStyle w:val="20"/>
        </w:rPr>
        <w:t>Hospital Administrator Can Login</w:t>
      </w:r>
    </w:p>
    <w:p w14:paraId="352E4142">
      <w:pPr>
        <w:keepNext w:val="0"/>
        <w:keepLines w:val="0"/>
        <w:widowControl/>
        <w:suppressLineNumbers w:val="0"/>
      </w:pPr>
      <w:r>
        <w:pict>
          <v:rect id="_x0000_i1269" o:spt="1" style="height:1.5pt;width:432pt;" fillcolor="#A0A0A0" filled="t" stroked="f" coordsize="21600,21600" o:hr="t" o:hrstd="t" o:hralign="center">
            <v:path/>
            <v:fill on="t" focussize="0,0"/>
            <v:stroke on="f"/>
            <v:imagedata o:title=""/>
            <o:lock v:ext="edit"/>
            <w10:wrap type="none"/>
            <w10:anchorlock/>
          </v:rect>
        </w:pict>
      </w:r>
    </w:p>
    <w:p w14:paraId="29475E06">
      <w:pPr>
        <w:pStyle w:val="2"/>
        <w:keepNext w:val="0"/>
        <w:keepLines w:val="0"/>
        <w:widowControl/>
        <w:suppressLineNumbers w:val="0"/>
      </w:pPr>
      <w:r>
        <w:t>Search &amp; Filters</w:t>
      </w:r>
    </w:p>
    <w:p w14:paraId="5E22E652">
      <w:pPr>
        <w:pStyle w:val="4"/>
        <w:keepNext w:val="0"/>
        <w:keepLines w:val="0"/>
        <w:widowControl/>
        <w:suppressLineNumbers w:val="0"/>
      </w:pPr>
      <w:r>
        <w:t>Search By</w:t>
      </w:r>
    </w:p>
    <w:p w14:paraId="6B091914">
      <w:pPr>
        <w:keepNext w:val="0"/>
        <w:keepLines w:val="0"/>
        <w:widowControl/>
        <w:numPr>
          <w:ilvl w:val="0"/>
          <w:numId w:val="23"/>
        </w:numPr>
        <w:suppressLineNumbers w:val="0"/>
        <w:spacing w:before="0" w:beforeAutospacing="1" w:after="0" w:afterAutospacing="1"/>
        <w:ind w:left="1440" w:hanging="360"/>
      </w:pPr>
    </w:p>
    <w:p w14:paraId="04DEBF3A">
      <w:pPr>
        <w:pStyle w:val="35"/>
        <w:keepNext w:val="0"/>
        <w:keepLines w:val="0"/>
        <w:widowControl/>
        <w:suppressLineNumbers w:val="0"/>
        <w:ind w:left="720"/>
      </w:pPr>
      <w:r>
        <w:t>Employee ID</w:t>
      </w:r>
    </w:p>
    <w:p w14:paraId="48680BE7">
      <w:pPr>
        <w:keepNext w:val="0"/>
        <w:keepLines w:val="0"/>
        <w:widowControl/>
        <w:numPr>
          <w:ilvl w:val="0"/>
          <w:numId w:val="23"/>
        </w:numPr>
        <w:suppressLineNumbers w:val="0"/>
        <w:spacing w:before="0" w:beforeAutospacing="1" w:after="0" w:afterAutospacing="1"/>
        <w:ind w:left="1440" w:hanging="360"/>
      </w:pPr>
    </w:p>
    <w:p w14:paraId="12A15DB1">
      <w:pPr>
        <w:keepNext w:val="0"/>
        <w:keepLines w:val="0"/>
        <w:widowControl/>
        <w:numPr>
          <w:ilvl w:val="0"/>
          <w:numId w:val="23"/>
        </w:numPr>
        <w:suppressLineNumbers w:val="0"/>
        <w:spacing w:before="0" w:beforeAutospacing="1" w:after="0" w:afterAutospacing="1"/>
        <w:ind w:left="1440" w:hanging="360"/>
      </w:pPr>
    </w:p>
    <w:p w14:paraId="730A323F">
      <w:pPr>
        <w:pStyle w:val="35"/>
        <w:keepNext w:val="0"/>
        <w:keepLines w:val="0"/>
        <w:widowControl/>
        <w:suppressLineNumbers w:val="0"/>
        <w:ind w:left="720"/>
      </w:pPr>
      <w:r>
        <w:t>Name</w:t>
      </w:r>
    </w:p>
    <w:p w14:paraId="4B6DE3B4">
      <w:pPr>
        <w:keepNext w:val="0"/>
        <w:keepLines w:val="0"/>
        <w:widowControl/>
        <w:numPr>
          <w:ilvl w:val="0"/>
          <w:numId w:val="23"/>
        </w:numPr>
        <w:suppressLineNumbers w:val="0"/>
        <w:spacing w:before="0" w:beforeAutospacing="1" w:after="0" w:afterAutospacing="1"/>
        <w:ind w:left="1440" w:hanging="360"/>
      </w:pPr>
    </w:p>
    <w:p w14:paraId="4264E470">
      <w:pPr>
        <w:keepNext w:val="0"/>
        <w:keepLines w:val="0"/>
        <w:widowControl/>
        <w:numPr>
          <w:ilvl w:val="0"/>
          <w:numId w:val="23"/>
        </w:numPr>
        <w:suppressLineNumbers w:val="0"/>
        <w:spacing w:before="0" w:beforeAutospacing="1" w:after="0" w:afterAutospacing="1"/>
        <w:ind w:left="1440" w:hanging="360"/>
      </w:pPr>
    </w:p>
    <w:p w14:paraId="28C8CE1D">
      <w:pPr>
        <w:pStyle w:val="35"/>
        <w:keepNext w:val="0"/>
        <w:keepLines w:val="0"/>
        <w:widowControl/>
        <w:suppressLineNumbers w:val="0"/>
        <w:ind w:left="720"/>
      </w:pPr>
      <w:r>
        <w:t>Email</w:t>
      </w:r>
    </w:p>
    <w:p w14:paraId="41FCB642">
      <w:pPr>
        <w:keepNext w:val="0"/>
        <w:keepLines w:val="0"/>
        <w:widowControl/>
        <w:numPr>
          <w:ilvl w:val="0"/>
          <w:numId w:val="23"/>
        </w:numPr>
        <w:suppressLineNumbers w:val="0"/>
        <w:spacing w:before="0" w:beforeAutospacing="1" w:after="0" w:afterAutospacing="1"/>
        <w:ind w:left="1440" w:hanging="360"/>
      </w:pPr>
    </w:p>
    <w:p w14:paraId="52963E2F">
      <w:pPr>
        <w:keepNext w:val="0"/>
        <w:keepLines w:val="0"/>
        <w:widowControl/>
        <w:numPr>
          <w:ilvl w:val="0"/>
          <w:numId w:val="23"/>
        </w:numPr>
        <w:suppressLineNumbers w:val="0"/>
        <w:spacing w:before="0" w:beforeAutospacing="1" w:after="0" w:afterAutospacing="1"/>
        <w:ind w:left="1440" w:hanging="360"/>
      </w:pPr>
    </w:p>
    <w:p w14:paraId="29F52181">
      <w:pPr>
        <w:pStyle w:val="35"/>
        <w:keepNext w:val="0"/>
        <w:keepLines w:val="0"/>
        <w:widowControl/>
        <w:suppressLineNumbers w:val="0"/>
        <w:ind w:left="720"/>
      </w:pPr>
      <w:r>
        <w:t>Hospital</w:t>
      </w:r>
    </w:p>
    <w:p w14:paraId="158205B7">
      <w:pPr>
        <w:keepNext w:val="0"/>
        <w:keepLines w:val="0"/>
        <w:widowControl/>
        <w:numPr>
          <w:ilvl w:val="0"/>
          <w:numId w:val="23"/>
        </w:numPr>
        <w:suppressLineNumbers w:val="0"/>
        <w:spacing w:before="0" w:beforeAutospacing="1" w:after="0" w:afterAutospacing="1"/>
        <w:ind w:left="1440" w:hanging="360"/>
      </w:pPr>
    </w:p>
    <w:p w14:paraId="38EB2EAB">
      <w:pPr>
        <w:pStyle w:val="4"/>
        <w:keepNext w:val="0"/>
        <w:keepLines w:val="0"/>
        <w:widowControl/>
        <w:suppressLineNumbers w:val="0"/>
      </w:pPr>
      <w:r>
        <w:t>Filters</w:t>
      </w:r>
    </w:p>
    <w:p w14:paraId="0765FE0D">
      <w:pPr>
        <w:keepNext w:val="0"/>
        <w:keepLines w:val="0"/>
        <w:widowControl/>
        <w:numPr>
          <w:ilvl w:val="0"/>
          <w:numId w:val="24"/>
        </w:numPr>
        <w:suppressLineNumbers w:val="0"/>
        <w:spacing w:before="0" w:beforeAutospacing="1" w:after="0" w:afterAutospacing="1"/>
        <w:ind w:left="1440" w:hanging="360"/>
      </w:pPr>
    </w:p>
    <w:p w14:paraId="4DC5E056">
      <w:pPr>
        <w:pStyle w:val="35"/>
        <w:keepNext w:val="0"/>
        <w:keepLines w:val="0"/>
        <w:widowControl/>
        <w:suppressLineNumbers w:val="0"/>
        <w:ind w:left="720"/>
      </w:pPr>
      <w:r>
        <w:t>Active</w:t>
      </w:r>
    </w:p>
    <w:p w14:paraId="78A17608">
      <w:pPr>
        <w:keepNext w:val="0"/>
        <w:keepLines w:val="0"/>
        <w:widowControl/>
        <w:numPr>
          <w:ilvl w:val="0"/>
          <w:numId w:val="24"/>
        </w:numPr>
        <w:suppressLineNumbers w:val="0"/>
        <w:spacing w:before="0" w:beforeAutospacing="1" w:after="0" w:afterAutospacing="1"/>
        <w:ind w:left="1440" w:hanging="360"/>
      </w:pPr>
    </w:p>
    <w:p w14:paraId="0C4E34EC">
      <w:pPr>
        <w:keepNext w:val="0"/>
        <w:keepLines w:val="0"/>
        <w:widowControl/>
        <w:numPr>
          <w:ilvl w:val="0"/>
          <w:numId w:val="24"/>
        </w:numPr>
        <w:suppressLineNumbers w:val="0"/>
        <w:spacing w:before="0" w:beforeAutospacing="1" w:after="0" w:afterAutospacing="1"/>
        <w:ind w:left="1440" w:hanging="360"/>
      </w:pPr>
    </w:p>
    <w:p w14:paraId="1FE9B4E0">
      <w:pPr>
        <w:pStyle w:val="35"/>
        <w:keepNext w:val="0"/>
        <w:keepLines w:val="0"/>
        <w:widowControl/>
        <w:suppressLineNumbers w:val="0"/>
        <w:ind w:left="720"/>
      </w:pPr>
      <w:r>
        <w:t>Inactive</w:t>
      </w:r>
    </w:p>
    <w:p w14:paraId="47DF7513">
      <w:pPr>
        <w:keepNext w:val="0"/>
        <w:keepLines w:val="0"/>
        <w:widowControl/>
        <w:numPr>
          <w:ilvl w:val="0"/>
          <w:numId w:val="24"/>
        </w:numPr>
        <w:suppressLineNumbers w:val="0"/>
        <w:spacing w:before="0" w:beforeAutospacing="1" w:after="0" w:afterAutospacing="1"/>
        <w:ind w:left="1440" w:hanging="360"/>
      </w:pPr>
    </w:p>
    <w:p w14:paraId="2B8C2E6D">
      <w:pPr>
        <w:keepNext w:val="0"/>
        <w:keepLines w:val="0"/>
        <w:widowControl/>
        <w:numPr>
          <w:ilvl w:val="0"/>
          <w:numId w:val="24"/>
        </w:numPr>
        <w:suppressLineNumbers w:val="0"/>
        <w:spacing w:before="0" w:beforeAutospacing="1" w:after="0" w:afterAutospacing="1"/>
        <w:ind w:left="1440" w:hanging="360"/>
      </w:pPr>
    </w:p>
    <w:p w14:paraId="6A76AED9">
      <w:pPr>
        <w:pStyle w:val="35"/>
        <w:keepNext w:val="0"/>
        <w:keepLines w:val="0"/>
        <w:widowControl/>
        <w:suppressLineNumbers w:val="0"/>
        <w:ind w:left="720"/>
      </w:pPr>
      <w:r>
        <w:t>Assigned Hospital</w:t>
      </w:r>
    </w:p>
    <w:p w14:paraId="123A3368">
      <w:pPr>
        <w:keepNext w:val="0"/>
        <w:keepLines w:val="0"/>
        <w:widowControl/>
        <w:numPr>
          <w:ilvl w:val="0"/>
          <w:numId w:val="24"/>
        </w:numPr>
        <w:suppressLineNumbers w:val="0"/>
        <w:spacing w:before="0" w:beforeAutospacing="1" w:after="0" w:afterAutospacing="1"/>
        <w:ind w:left="1440" w:hanging="360"/>
      </w:pPr>
    </w:p>
    <w:p w14:paraId="2BCF203B">
      <w:pPr>
        <w:keepNext w:val="0"/>
        <w:keepLines w:val="0"/>
        <w:widowControl/>
        <w:suppressLineNumbers w:val="0"/>
      </w:pPr>
      <w:r>
        <w:pict>
          <v:rect id="_x0000_i1270" o:spt="1" style="height:1.5pt;width:432pt;" fillcolor="#A0A0A0" filled="t" stroked="f" coordsize="21600,21600" o:hr="t" o:hrstd="t" o:hralign="center">
            <v:path/>
            <v:fill on="t" focussize="0,0"/>
            <v:stroke on="f"/>
            <v:imagedata o:title=""/>
            <o:lock v:ext="edit"/>
            <w10:wrap type="none"/>
            <w10:anchorlock/>
          </v:rect>
        </w:pict>
      </w:r>
    </w:p>
    <w:p w14:paraId="3A4C14A0">
      <w:pPr>
        <w:pStyle w:val="2"/>
        <w:keepNext w:val="0"/>
        <w:keepLines w:val="0"/>
        <w:widowControl/>
        <w:suppressLineNumbers w:val="0"/>
      </w:pPr>
      <w:r>
        <w:t>Notifications</w:t>
      </w:r>
    </w:p>
    <w:p w14:paraId="1F86DB24">
      <w:pPr>
        <w:pStyle w:val="4"/>
        <w:keepNext w:val="0"/>
        <w:keepLines w:val="0"/>
        <w:widowControl/>
        <w:suppressLineNumbers w:val="0"/>
      </w:pPr>
      <w:r>
        <w:t>Super Administrator</w:t>
      </w:r>
    </w:p>
    <w:p w14:paraId="4F6996B9">
      <w:pPr>
        <w:pStyle w:val="35"/>
        <w:keepNext w:val="0"/>
        <w:keepLines w:val="0"/>
        <w:widowControl/>
        <w:suppressLineNumbers w:val="0"/>
      </w:pPr>
      <w:r>
        <w:t>Receives</w:t>
      </w:r>
    </w:p>
    <w:p w14:paraId="0F554E40">
      <w:pPr>
        <w:keepNext w:val="0"/>
        <w:keepLines w:val="0"/>
        <w:widowControl/>
        <w:numPr>
          <w:ilvl w:val="0"/>
          <w:numId w:val="25"/>
        </w:numPr>
        <w:suppressLineNumbers w:val="0"/>
        <w:spacing w:before="0" w:beforeAutospacing="1" w:after="0" w:afterAutospacing="1"/>
        <w:ind w:left="1440" w:hanging="360"/>
      </w:pPr>
    </w:p>
    <w:p w14:paraId="11D243E1">
      <w:pPr>
        <w:pStyle w:val="35"/>
        <w:keepNext w:val="0"/>
        <w:keepLines w:val="0"/>
        <w:widowControl/>
        <w:suppressLineNumbers w:val="0"/>
        <w:ind w:left="720"/>
      </w:pPr>
      <w:r>
        <w:t>Hospital Administrator Created</w:t>
      </w:r>
    </w:p>
    <w:p w14:paraId="089C2638">
      <w:pPr>
        <w:keepNext w:val="0"/>
        <w:keepLines w:val="0"/>
        <w:widowControl/>
        <w:numPr>
          <w:ilvl w:val="0"/>
          <w:numId w:val="25"/>
        </w:numPr>
        <w:suppressLineNumbers w:val="0"/>
        <w:spacing w:before="0" w:beforeAutospacing="1" w:after="0" w:afterAutospacing="1"/>
        <w:ind w:left="1440" w:hanging="360"/>
      </w:pPr>
    </w:p>
    <w:p w14:paraId="14F8B3DE">
      <w:pPr>
        <w:keepNext w:val="0"/>
        <w:keepLines w:val="0"/>
        <w:widowControl/>
        <w:numPr>
          <w:ilvl w:val="0"/>
          <w:numId w:val="25"/>
        </w:numPr>
        <w:suppressLineNumbers w:val="0"/>
        <w:spacing w:before="0" w:beforeAutospacing="1" w:after="0" w:afterAutospacing="1"/>
        <w:ind w:left="1440" w:hanging="360"/>
      </w:pPr>
    </w:p>
    <w:p w14:paraId="142758AC">
      <w:pPr>
        <w:pStyle w:val="35"/>
        <w:keepNext w:val="0"/>
        <w:keepLines w:val="0"/>
        <w:widowControl/>
        <w:suppressLineNumbers w:val="0"/>
        <w:ind w:left="720"/>
      </w:pPr>
      <w:r>
        <w:t>Hospital Administrator Updated</w:t>
      </w:r>
    </w:p>
    <w:p w14:paraId="6B6D7215">
      <w:pPr>
        <w:keepNext w:val="0"/>
        <w:keepLines w:val="0"/>
        <w:widowControl/>
        <w:numPr>
          <w:ilvl w:val="0"/>
          <w:numId w:val="25"/>
        </w:numPr>
        <w:suppressLineNumbers w:val="0"/>
        <w:spacing w:before="0" w:beforeAutospacing="1" w:after="0" w:afterAutospacing="1"/>
        <w:ind w:left="1440" w:hanging="360"/>
      </w:pPr>
    </w:p>
    <w:p w14:paraId="09BCD9A0">
      <w:pPr>
        <w:keepNext w:val="0"/>
        <w:keepLines w:val="0"/>
        <w:widowControl/>
        <w:numPr>
          <w:ilvl w:val="0"/>
          <w:numId w:val="25"/>
        </w:numPr>
        <w:suppressLineNumbers w:val="0"/>
        <w:spacing w:before="0" w:beforeAutospacing="1" w:after="0" w:afterAutospacing="1"/>
        <w:ind w:left="1440" w:hanging="360"/>
      </w:pPr>
    </w:p>
    <w:p w14:paraId="66C17861">
      <w:pPr>
        <w:pStyle w:val="35"/>
        <w:keepNext w:val="0"/>
        <w:keepLines w:val="0"/>
        <w:widowControl/>
        <w:suppressLineNumbers w:val="0"/>
        <w:ind w:left="720"/>
      </w:pPr>
      <w:r>
        <w:t>Account Activated</w:t>
      </w:r>
    </w:p>
    <w:p w14:paraId="3328D78E">
      <w:pPr>
        <w:keepNext w:val="0"/>
        <w:keepLines w:val="0"/>
        <w:widowControl/>
        <w:numPr>
          <w:ilvl w:val="0"/>
          <w:numId w:val="25"/>
        </w:numPr>
        <w:suppressLineNumbers w:val="0"/>
        <w:spacing w:before="0" w:beforeAutospacing="1" w:after="0" w:afterAutospacing="1"/>
        <w:ind w:left="1440" w:hanging="360"/>
      </w:pPr>
    </w:p>
    <w:p w14:paraId="522DD57E">
      <w:pPr>
        <w:keepNext w:val="0"/>
        <w:keepLines w:val="0"/>
        <w:widowControl/>
        <w:numPr>
          <w:ilvl w:val="0"/>
          <w:numId w:val="25"/>
        </w:numPr>
        <w:suppressLineNumbers w:val="0"/>
        <w:spacing w:before="0" w:beforeAutospacing="1" w:after="0" w:afterAutospacing="1"/>
        <w:ind w:left="1440" w:hanging="360"/>
      </w:pPr>
    </w:p>
    <w:p w14:paraId="75FDAC48">
      <w:pPr>
        <w:pStyle w:val="35"/>
        <w:keepNext w:val="0"/>
        <w:keepLines w:val="0"/>
        <w:widowControl/>
        <w:suppressLineNumbers w:val="0"/>
        <w:ind w:left="720"/>
      </w:pPr>
      <w:r>
        <w:t>Account Deactivated</w:t>
      </w:r>
    </w:p>
    <w:p w14:paraId="32C6AA52">
      <w:pPr>
        <w:keepNext w:val="0"/>
        <w:keepLines w:val="0"/>
        <w:widowControl/>
        <w:numPr>
          <w:ilvl w:val="0"/>
          <w:numId w:val="25"/>
        </w:numPr>
        <w:suppressLineNumbers w:val="0"/>
        <w:spacing w:before="0" w:beforeAutospacing="1" w:after="0" w:afterAutospacing="1"/>
        <w:ind w:left="1440" w:hanging="360"/>
      </w:pPr>
    </w:p>
    <w:p w14:paraId="626ADDBA">
      <w:pPr>
        <w:keepNext w:val="0"/>
        <w:keepLines w:val="0"/>
        <w:widowControl/>
        <w:suppressLineNumbers w:val="0"/>
      </w:pPr>
      <w:r>
        <w:pict>
          <v:rect id="_x0000_i1271" o:spt="1" style="height:1.5pt;width:432pt;" fillcolor="#A0A0A0" filled="t" stroked="f" coordsize="21600,21600" o:hr="t" o:hrstd="t" o:hralign="center">
            <v:path/>
            <v:fill on="t" focussize="0,0"/>
            <v:stroke on="f"/>
            <v:imagedata o:title=""/>
            <o:lock v:ext="edit"/>
            <w10:wrap type="none"/>
            <w10:anchorlock/>
          </v:rect>
        </w:pict>
      </w:r>
    </w:p>
    <w:p w14:paraId="6DF0D1F5">
      <w:pPr>
        <w:pStyle w:val="4"/>
        <w:keepNext w:val="0"/>
        <w:keepLines w:val="0"/>
        <w:widowControl/>
        <w:suppressLineNumbers w:val="0"/>
      </w:pPr>
      <w:r>
        <w:t>Hospital Administrator</w:t>
      </w:r>
    </w:p>
    <w:p w14:paraId="629B1E14">
      <w:pPr>
        <w:pStyle w:val="35"/>
        <w:keepNext w:val="0"/>
        <w:keepLines w:val="0"/>
        <w:widowControl/>
        <w:suppressLineNumbers w:val="0"/>
      </w:pPr>
      <w:r>
        <w:t>Receives</w:t>
      </w:r>
    </w:p>
    <w:p w14:paraId="11E051C4">
      <w:pPr>
        <w:keepNext w:val="0"/>
        <w:keepLines w:val="0"/>
        <w:widowControl/>
        <w:numPr>
          <w:ilvl w:val="0"/>
          <w:numId w:val="26"/>
        </w:numPr>
        <w:suppressLineNumbers w:val="0"/>
        <w:spacing w:before="0" w:beforeAutospacing="1" w:after="0" w:afterAutospacing="1"/>
        <w:ind w:left="1440" w:hanging="360"/>
      </w:pPr>
    </w:p>
    <w:p w14:paraId="42A7F39B">
      <w:pPr>
        <w:pStyle w:val="35"/>
        <w:keepNext w:val="0"/>
        <w:keepLines w:val="0"/>
        <w:widowControl/>
        <w:suppressLineNumbers w:val="0"/>
        <w:ind w:left="720"/>
      </w:pPr>
      <w:r>
        <w:t>Welcome to the System</w:t>
      </w:r>
    </w:p>
    <w:p w14:paraId="07C84565">
      <w:pPr>
        <w:keepNext w:val="0"/>
        <w:keepLines w:val="0"/>
        <w:widowControl/>
        <w:numPr>
          <w:ilvl w:val="0"/>
          <w:numId w:val="26"/>
        </w:numPr>
        <w:suppressLineNumbers w:val="0"/>
        <w:spacing w:before="0" w:beforeAutospacing="1" w:after="0" w:afterAutospacing="1"/>
        <w:ind w:left="1440" w:hanging="360"/>
      </w:pPr>
    </w:p>
    <w:p w14:paraId="541C2409">
      <w:pPr>
        <w:keepNext w:val="0"/>
        <w:keepLines w:val="0"/>
        <w:widowControl/>
        <w:numPr>
          <w:ilvl w:val="0"/>
          <w:numId w:val="26"/>
        </w:numPr>
        <w:suppressLineNumbers w:val="0"/>
        <w:spacing w:before="0" w:beforeAutospacing="1" w:after="0" w:afterAutospacing="1"/>
        <w:ind w:left="1440" w:hanging="360"/>
      </w:pPr>
    </w:p>
    <w:p w14:paraId="12AB1BDE">
      <w:pPr>
        <w:pStyle w:val="35"/>
        <w:keepNext w:val="0"/>
        <w:keepLines w:val="0"/>
        <w:widowControl/>
        <w:suppressLineNumbers w:val="0"/>
        <w:ind w:left="720"/>
      </w:pPr>
      <w:r>
        <w:t>Login Credentials</w:t>
      </w:r>
    </w:p>
    <w:p w14:paraId="14584F66">
      <w:pPr>
        <w:keepNext w:val="0"/>
        <w:keepLines w:val="0"/>
        <w:widowControl/>
        <w:numPr>
          <w:ilvl w:val="0"/>
          <w:numId w:val="26"/>
        </w:numPr>
        <w:suppressLineNumbers w:val="0"/>
        <w:spacing w:before="0" w:beforeAutospacing="1" w:after="0" w:afterAutospacing="1"/>
        <w:ind w:left="1440" w:hanging="360"/>
      </w:pPr>
    </w:p>
    <w:p w14:paraId="03D64A43">
      <w:pPr>
        <w:keepNext w:val="0"/>
        <w:keepLines w:val="0"/>
        <w:widowControl/>
        <w:numPr>
          <w:ilvl w:val="0"/>
          <w:numId w:val="26"/>
        </w:numPr>
        <w:suppressLineNumbers w:val="0"/>
        <w:spacing w:before="0" w:beforeAutospacing="1" w:after="0" w:afterAutospacing="1"/>
        <w:ind w:left="1440" w:hanging="360"/>
      </w:pPr>
    </w:p>
    <w:p w14:paraId="0D0F4DED">
      <w:pPr>
        <w:pStyle w:val="35"/>
        <w:keepNext w:val="0"/>
        <w:keepLines w:val="0"/>
        <w:widowControl/>
        <w:suppressLineNumbers w:val="0"/>
        <w:ind w:left="720"/>
      </w:pPr>
      <w:r>
        <w:t>Password Reset</w:t>
      </w:r>
    </w:p>
    <w:p w14:paraId="5BFE830A">
      <w:pPr>
        <w:keepNext w:val="0"/>
        <w:keepLines w:val="0"/>
        <w:widowControl/>
        <w:numPr>
          <w:ilvl w:val="0"/>
          <w:numId w:val="26"/>
        </w:numPr>
        <w:suppressLineNumbers w:val="0"/>
        <w:spacing w:before="0" w:beforeAutospacing="1" w:after="0" w:afterAutospacing="1"/>
        <w:ind w:left="1440" w:hanging="360"/>
      </w:pPr>
    </w:p>
    <w:p w14:paraId="7F8B1FC7">
      <w:pPr>
        <w:keepNext w:val="0"/>
        <w:keepLines w:val="0"/>
        <w:widowControl/>
        <w:numPr>
          <w:ilvl w:val="0"/>
          <w:numId w:val="26"/>
        </w:numPr>
        <w:suppressLineNumbers w:val="0"/>
        <w:spacing w:before="0" w:beforeAutospacing="1" w:after="0" w:afterAutospacing="1"/>
        <w:ind w:left="1440" w:hanging="360"/>
      </w:pPr>
    </w:p>
    <w:p w14:paraId="2ED1928C">
      <w:pPr>
        <w:pStyle w:val="35"/>
        <w:keepNext w:val="0"/>
        <w:keepLines w:val="0"/>
        <w:widowControl/>
        <w:suppressLineNumbers w:val="0"/>
        <w:ind w:left="720"/>
      </w:pPr>
      <w:r>
        <w:t>Account Activated</w:t>
      </w:r>
    </w:p>
    <w:p w14:paraId="61D0169E">
      <w:pPr>
        <w:keepNext w:val="0"/>
        <w:keepLines w:val="0"/>
        <w:widowControl/>
        <w:numPr>
          <w:ilvl w:val="0"/>
          <w:numId w:val="26"/>
        </w:numPr>
        <w:suppressLineNumbers w:val="0"/>
        <w:spacing w:before="0" w:beforeAutospacing="1" w:after="0" w:afterAutospacing="1"/>
        <w:ind w:left="1440" w:hanging="360"/>
      </w:pPr>
    </w:p>
    <w:p w14:paraId="6CDD5DFD">
      <w:pPr>
        <w:keepNext w:val="0"/>
        <w:keepLines w:val="0"/>
        <w:widowControl/>
        <w:numPr>
          <w:ilvl w:val="0"/>
          <w:numId w:val="26"/>
        </w:numPr>
        <w:suppressLineNumbers w:val="0"/>
        <w:spacing w:before="0" w:beforeAutospacing="1" w:after="0" w:afterAutospacing="1"/>
        <w:ind w:left="1440" w:hanging="360"/>
      </w:pPr>
    </w:p>
    <w:p w14:paraId="75889559">
      <w:pPr>
        <w:pStyle w:val="35"/>
        <w:keepNext w:val="0"/>
        <w:keepLines w:val="0"/>
        <w:widowControl/>
        <w:suppressLineNumbers w:val="0"/>
        <w:ind w:left="720"/>
      </w:pPr>
      <w:r>
        <w:t>Account Deactivated</w:t>
      </w:r>
    </w:p>
    <w:p w14:paraId="04746D27">
      <w:pPr>
        <w:keepNext w:val="0"/>
        <w:keepLines w:val="0"/>
        <w:widowControl/>
        <w:numPr>
          <w:ilvl w:val="0"/>
          <w:numId w:val="26"/>
        </w:numPr>
        <w:suppressLineNumbers w:val="0"/>
        <w:spacing w:before="0" w:beforeAutospacing="1" w:after="0" w:afterAutospacing="1"/>
        <w:ind w:left="1440" w:hanging="360"/>
      </w:pPr>
    </w:p>
    <w:p w14:paraId="3896E5F6">
      <w:pPr>
        <w:keepNext w:val="0"/>
        <w:keepLines w:val="0"/>
        <w:widowControl/>
        <w:suppressLineNumbers w:val="0"/>
      </w:pPr>
      <w:r>
        <w:pict>
          <v:rect id="_x0000_i1272" o:spt="1" style="height:1.5pt;width:432pt;" fillcolor="#A0A0A0" filled="t" stroked="f" coordsize="21600,21600" o:hr="t" o:hrstd="t" o:hralign="center">
            <v:path/>
            <v:fill on="t" focussize="0,0"/>
            <v:stroke on="f"/>
            <v:imagedata o:title=""/>
            <o:lock v:ext="edit"/>
            <w10:wrap type="none"/>
            <w10:anchorlock/>
          </v:rect>
        </w:pict>
      </w:r>
    </w:p>
    <w:p w14:paraId="12A97997">
      <w:pPr>
        <w:pStyle w:val="2"/>
        <w:keepNext w:val="0"/>
        <w:keepLines w:val="0"/>
        <w:widowControl/>
        <w:suppressLineNumbers w:val="0"/>
      </w:pPr>
      <w:r>
        <w:t>Responsibilities</w:t>
      </w:r>
    </w:p>
    <w:p w14:paraId="2279217D">
      <w:pPr>
        <w:pStyle w:val="35"/>
        <w:keepNext w:val="0"/>
        <w:keepLines w:val="0"/>
        <w:widowControl/>
        <w:suppressLineNumbers w:val="0"/>
      </w:pPr>
      <w:r>
        <w:t>The Hospital Administrator can:</w:t>
      </w:r>
    </w:p>
    <w:p w14:paraId="0E997783">
      <w:pPr>
        <w:keepNext w:val="0"/>
        <w:keepLines w:val="0"/>
        <w:widowControl/>
        <w:numPr>
          <w:ilvl w:val="0"/>
          <w:numId w:val="27"/>
        </w:numPr>
        <w:suppressLineNumbers w:val="0"/>
        <w:spacing w:before="0" w:beforeAutospacing="1" w:after="0" w:afterAutospacing="1"/>
        <w:ind w:left="1440" w:hanging="360"/>
      </w:pPr>
    </w:p>
    <w:p w14:paraId="1103DA94">
      <w:pPr>
        <w:pStyle w:val="35"/>
        <w:keepNext w:val="0"/>
        <w:keepLines w:val="0"/>
        <w:widowControl/>
        <w:suppressLineNumbers w:val="0"/>
        <w:ind w:left="720"/>
      </w:pPr>
      <w:r>
        <w:t>Create Hospital Biomedical Engineers</w:t>
      </w:r>
    </w:p>
    <w:p w14:paraId="654EF7E4">
      <w:pPr>
        <w:keepNext w:val="0"/>
        <w:keepLines w:val="0"/>
        <w:widowControl/>
        <w:numPr>
          <w:ilvl w:val="0"/>
          <w:numId w:val="27"/>
        </w:numPr>
        <w:suppressLineNumbers w:val="0"/>
        <w:spacing w:before="0" w:beforeAutospacing="1" w:after="0" w:afterAutospacing="1"/>
        <w:ind w:left="1440" w:hanging="360"/>
      </w:pPr>
    </w:p>
    <w:p w14:paraId="26CFE443">
      <w:pPr>
        <w:keepNext w:val="0"/>
        <w:keepLines w:val="0"/>
        <w:widowControl/>
        <w:numPr>
          <w:ilvl w:val="0"/>
          <w:numId w:val="27"/>
        </w:numPr>
        <w:suppressLineNumbers w:val="0"/>
        <w:spacing w:before="0" w:beforeAutospacing="1" w:after="0" w:afterAutospacing="1"/>
        <w:ind w:left="1440" w:hanging="360"/>
      </w:pPr>
    </w:p>
    <w:p w14:paraId="7BB69BB2">
      <w:pPr>
        <w:pStyle w:val="35"/>
        <w:keepNext w:val="0"/>
        <w:keepLines w:val="0"/>
        <w:widowControl/>
        <w:suppressLineNumbers w:val="0"/>
        <w:ind w:left="720"/>
      </w:pPr>
      <w:r>
        <w:t>Manage Biomedical Engineers</w:t>
      </w:r>
    </w:p>
    <w:p w14:paraId="4FDAA5A9">
      <w:pPr>
        <w:keepNext w:val="0"/>
        <w:keepLines w:val="0"/>
        <w:widowControl/>
        <w:numPr>
          <w:ilvl w:val="0"/>
          <w:numId w:val="27"/>
        </w:numPr>
        <w:suppressLineNumbers w:val="0"/>
        <w:spacing w:before="0" w:beforeAutospacing="1" w:after="0" w:afterAutospacing="1"/>
        <w:ind w:left="1440" w:hanging="360"/>
      </w:pPr>
    </w:p>
    <w:p w14:paraId="66C270C8">
      <w:pPr>
        <w:keepNext w:val="0"/>
        <w:keepLines w:val="0"/>
        <w:widowControl/>
        <w:numPr>
          <w:ilvl w:val="0"/>
          <w:numId w:val="27"/>
        </w:numPr>
        <w:suppressLineNumbers w:val="0"/>
        <w:spacing w:before="0" w:beforeAutospacing="1" w:after="0" w:afterAutospacing="1"/>
        <w:ind w:left="1440" w:hanging="360"/>
      </w:pPr>
    </w:p>
    <w:p w14:paraId="3E2F4F64">
      <w:pPr>
        <w:pStyle w:val="35"/>
        <w:keepNext w:val="0"/>
        <w:keepLines w:val="0"/>
        <w:widowControl/>
        <w:suppressLineNumbers w:val="0"/>
        <w:ind w:left="720"/>
      </w:pPr>
      <w:r>
        <w:t>Manage Departments</w:t>
      </w:r>
    </w:p>
    <w:p w14:paraId="7031D411">
      <w:pPr>
        <w:keepNext w:val="0"/>
        <w:keepLines w:val="0"/>
        <w:widowControl/>
        <w:numPr>
          <w:ilvl w:val="0"/>
          <w:numId w:val="27"/>
        </w:numPr>
        <w:suppressLineNumbers w:val="0"/>
        <w:spacing w:before="0" w:beforeAutospacing="1" w:after="0" w:afterAutospacing="1"/>
        <w:ind w:left="1440" w:hanging="360"/>
      </w:pPr>
    </w:p>
    <w:p w14:paraId="63D26E45">
      <w:pPr>
        <w:keepNext w:val="0"/>
        <w:keepLines w:val="0"/>
        <w:widowControl/>
        <w:numPr>
          <w:ilvl w:val="0"/>
          <w:numId w:val="27"/>
        </w:numPr>
        <w:suppressLineNumbers w:val="0"/>
        <w:spacing w:before="0" w:beforeAutospacing="1" w:after="0" w:afterAutospacing="1"/>
        <w:ind w:left="1440" w:hanging="360"/>
      </w:pPr>
    </w:p>
    <w:p w14:paraId="713494AB">
      <w:pPr>
        <w:pStyle w:val="35"/>
        <w:keepNext w:val="0"/>
        <w:keepLines w:val="0"/>
        <w:widowControl/>
        <w:suppressLineNumbers w:val="0"/>
        <w:ind w:left="720"/>
      </w:pPr>
      <w:r>
        <w:t>Manage Equipment</w:t>
      </w:r>
    </w:p>
    <w:p w14:paraId="75342250">
      <w:pPr>
        <w:keepNext w:val="0"/>
        <w:keepLines w:val="0"/>
        <w:widowControl/>
        <w:numPr>
          <w:ilvl w:val="0"/>
          <w:numId w:val="27"/>
        </w:numPr>
        <w:suppressLineNumbers w:val="0"/>
        <w:spacing w:before="0" w:beforeAutospacing="1" w:after="0" w:afterAutospacing="1"/>
        <w:ind w:left="1440" w:hanging="360"/>
      </w:pPr>
    </w:p>
    <w:p w14:paraId="5ED5A1E3">
      <w:pPr>
        <w:keepNext w:val="0"/>
        <w:keepLines w:val="0"/>
        <w:widowControl/>
        <w:numPr>
          <w:ilvl w:val="0"/>
          <w:numId w:val="27"/>
        </w:numPr>
        <w:suppressLineNumbers w:val="0"/>
        <w:spacing w:before="0" w:beforeAutospacing="1" w:after="0" w:afterAutospacing="1"/>
        <w:ind w:left="1440" w:hanging="360"/>
      </w:pPr>
    </w:p>
    <w:p w14:paraId="52BFEE87">
      <w:pPr>
        <w:pStyle w:val="35"/>
        <w:keepNext w:val="0"/>
        <w:keepLines w:val="0"/>
        <w:widowControl/>
        <w:suppressLineNumbers w:val="0"/>
        <w:ind w:left="720"/>
      </w:pPr>
      <w:r>
        <w:t>Manage Spare Parts Inventory</w:t>
      </w:r>
    </w:p>
    <w:p w14:paraId="1610E2EF">
      <w:pPr>
        <w:keepNext w:val="0"/>
        <w:keepLines w:val="0"/>
        <w:widowControl/>
        <w:numPr>
          <w:ilvl w:val="0"/>
          <w:numId w:val="27"/>
        </w:numPr>
        <w:suppressLineNumbers w:val="0"/>
        <w:spacing w:before="0" w:beforeAutospacing="1" w:after="0" w:afterAutospacing="1"/>
        <w:ind w:left="1440" w:hanging="360"/>
      </w:pPr>
    </w:p>
    <w:p w14:paraId="4BE40A31">
      <w:pPr>
        <w:keepNext w:val="0"/>
        <w:keepLines w:val="0"/>
        <w:widowControl/>
        <w:numPr>
          <w:ilvl w:val="0"/>
          <w:numId w:val="27"/>
        </w:numPr>
        <w:suppressLineNumbers w:val="0"/>
        <w:spacing w:before="0" w:beforeAutospacing="1" w:after="0" w:afterAutospacing="1"/>
        <w:ind w:left="1440" w:hanging="360"/>
      </w:pPr>
    </w:p>
    <w:p w14:paraId="184C9496">
      <w:pPr>
        <w:pStyle w:val="35"/>
        <w:keepNext w:val="0"/>
        <w:keepLines w:val="0"/>
        <w:widowControl/>
        <w:suppressLineNumbers w:val="0"/>
        <w:ind w:left="720"/>
      </w:pPr>
      <w:r>
        <w:t>Upload Service Documentation</w:t>
      </w:r>
    </w:p>
    <w:p w14:paraId="1AB208B4">
      <w:pPr>
        <w:keepNext w:val="0"/>
        <w:keepLines w:val="0"/>
        <w:widowControl/>
        <w:numPr>
          <w:ilvl w:val="0"/>
          <w:numId w:val="27"/>
        </w:numPr>
        <w:suppressLineNumbers w:val="0"/>
        <w:spacing w:before="0" w:beforeAutospacing="1" w:after="0" w:afterAutospacing="1"/>
        <w:ind w:left="1440" w:hanging="360"/>
      </w:pPr>
    </w:p>
    <w:p w14:paraId="45E4B7F8">
      <w:pPr>
        <w:keepNext w:val="0"/>
        <w:keepLines w:val="0"/>
        <w:widowControl/>
        <w:numPr>
          <w:ilvl w:val="0"/>
          <w:numId w:val="27"/>
        </w:numPr>
        <w:suppressLineNumbers w:val="0"/>
        <w:spacing w:before="0" w:beforeAutospacing="1" w:after="0" w:afterAutospacing="1"/>
        <w:ind w:left="1440" w:hanging="360"/>
      </w:pPr>
    </w:p>
    <w:p w14:paraId="348249D0">
      <w:pPr>
        <w:pStyle w:val="35"/>
        <w:keepNext w:val="0"/>
        <w:keepLines w:val="0"/>
        <w:widowControl/>
        <w:suppressLineNumbers w:val="0"/>
        <w:ind w:left="720"/>
      </w:pPr>
      <w:r>
        <w:t>Monitor Error Status</w:t>
      </w:r>
    </w:p>
    <w:p w14:paraId="007ACDB6">
      <w:pPr>
        <w:keepNext w:val="0"/>
        <w:keepLines w:val="0"/>
        <w:widowControl/>
        <w:numPr>
          <w:ilvl w:val="0"/>
          <w:numId w:val="27"/>
        </w:numPr>
        <w:suppressLineNumbers w:val="0"/>
        <w:spacing w:before="0" w:beforeAutospacing="1" w:after="0" w:afterAutospacing="1"/>
        <w:ind w:left="1440" w:hanging="360"/>
      </w:pPr>
    </w:p>
    <w:p w14:paraId="59228FED">
      <w:pPr>
        <w:keepNext w:val="0"/>
        <w:keepLines w:val="0"/>
        <w:widowControl/>
        <w:numPr>
          <w:ilvl w:val="0"/>
          <w:numId w:val="27"/>
        </w:numPr>
        <w:suppressLineNumbers w:val="0"/>
        <w:spacing w:before="0" w:beforeAutospacing="1" w:after="0" w:afterAutospacing="1"/>
        <w:ind w:left="1440" w:hanging="360"/>
      </w:pPr>
    </w:p>
    <w:p w14:paraId="6A8A5F5C">
      <w:pPr>
        <w:pStyle w:val="35"/>
        <w:keepNext w:val="0"/>
        <w:keepLines w:val="0"/>
        <w:widowControl/>
        <w:suppressLineNumbers w:val="0"/>
        <w:ind w:left="720"/>
      </w:pPr>
      <w:r>
        <w:t>Monitor Repair Progress</w:t>
      </w:r>
    </w:p>
    <w:p w14:paraId="172AA687">
      <w:pPr>
        <w:keepNext w:val="0"/>
        <w:keepLines w:val="0"/>
        <w:widowControl/>
        <w:numPr>
          <w:ilvl w:val="0"/>
          <w:numId w:val="27"/>
        </w:numPr>
        <w:suppressLineNumbers w:val="0"/>
        <w:spacing w:before="0" w:beforeAutospacing="1" w:after="0" w:afterAutospacing="1"/>
        <w:ind w:left="1440" w:hanging="360"/>
      </w:pPr>
    </w:p>
    <w:p w14:paraId="5B114B6B">
      <w:pPr>
        <w:keepNext w:val="0"/>
        <w:keepLines w:val="0"/>
        <w:widowControl/>
        <w:numPr>
          <w:ilvl w:val="0"/>
          <w:numId w:val="27"/>
        </w:numPr>
        <w:suppressLineNumbers w:val="0"/>
        <w:spacing w:before="0" w:beforeAutospacing="1" w:after="0" w:afterAutospacing="1"/>
        <w:ind w:left="1440" w:hanging="360"/>
      </w:pPr>
    </w:p>
    <w:p w14:paraId="2E36874B">
      <w:pPr>
        <w:pStyle w:val="35"/>
        <w:keepNext w:val="0"/>
        <w:keepLines w:val="0"/>
        <w:widowControl/>
        <w:suppressLineNumbers w:val="0"/>
        <w:ind w:left="720"/>
      </w:pPr>
      <w:r>
        <w:t>Generate Hospital Reports</w:t>
      </w:r>
    </w:p>
    <w:p w14:paraId="35086534">
      <w:pPr>
        <w:keepNext w:val="0"/>
        <w:keepLines w:val="0"/>
        <w:widowControl/>
        <w:numPr>
          <w:ilvl w:val="0"/>
          <w:numId w:val="27"/>
        </w:numPr>
        <w:suppressLineNumbers w:val="0"/>
        <w:spacing w:before="0" w:beforeAutospacing="1" w:after="0" w:afterAutospacing="1"/>
        <w:ind w:left="1440" w:hanging="360"/>
      </w:pPr>
    </w:p>
    <w:p w14:paraId="44052B9A">
      <w:pPr>
        <w:keepNext w:val="0"/>
        <w:keepLines w:val="0"/>
        <w:widowControl/>
        <w:suppressLineNumbers w:val="0"/>
      </w:pPr>
      <w:r>
        <w:pict>
          <v:rect id="_x0000_i1273" o:spt="1" style="height:1.5pt;width:432pt;" fillcolor="#A0A0A0" filled="t" stroked="f" coordsize="21600,21600" o:hr="t" o:hrstd="t" o:hralign="center">
            <v:path/>
            <v:fill on="t" focussize="0,0"/>
            <v:stroke on="f"/>
            <v:imagedata o:title=""/>
            <o:lock v:ext="edit"/>
            <w10:wrap type="none"/>
            <w10:anchorlock/>
          </v:rect>
        </w:pict>
      </w:r>
    </w:p>
    <w:p w14:paraId="0FED57C4">
      <w:pPr>
        <w:pStyle w:val="2"/>
        <w:keepNext w:val="0"/>
        <w:keepLines w:val="0"/>
        <w:widowControl/>
        <w:suppressLineNumbers w:val="0"/>
      </w:pPr>
      <w:r>
        <w:t>Permissions</w:t>
      </w:r>
    </w:p>
    <w:p w14:paraId="3C3BF4DB">
      <w:pPr>
        <w:pStyle w:val="3"/>
        <w:keepNext w:val="0"/>
        <w:keepLines w:val="0"/>
        <w:widowControl/>
        <w:suppressLineNumbers w:val="0"/>
      </w:pPr>
      <w:r>
        <w:t>Can Do</w:t>
      </w:r>
    </w:p>
    <w:p w14:paraId="3EB770CC">
      <w:pPr>
        <w:pStyle w:val="35"/>
        <w:keepNext w:val="0"/>
        <w:keepLines w:val="0"/>
        <w:widowControl/>
        <w:suppressLineNumbers w:val="0"/>
      </w:pPr>
      <w:r>
        <w:t>✅ Create Hospital Biomedical Engineers</w:t>
      </w:r>
    </w:p>
    <w:p w14:paraId="26C31279">
      <w:pPr>
        <w:pStyle w:val="35"/>
        <w:keepNext w:val="0"/>
        <w:keepLines w:val="0"/>
        <w:widowControl/>
        <w:suppressLineNumbers w:val="0"/>
      </w:pPr>
      <w:r>
        <w:t>✅ Edit Hospital Biomedical Engineers</w:t>
      </w:r>
    </w:p>
    <w:p w14:paraId="07A7827E">
      <w:pPr>
        <w:pStyle w:val="35"/>
        <w:keepNext w:val="0"/>
        <w:keepLines w:val="0"/>
        <w:widowControl/>
        <w:suppressLineNumbers w:val="0"/>
      </w:pPr>
      <w:r>
        <w:t>✅ Manage Departments</w:t>
      </w:r>
    </w:p>
    <w:p w14:paraId="7F65C706">
      <w:pPr>
        <w:pStyle w:val="35"/>
        <w:keepNext w:val="0"/>
        <w:keepLines w:val="0"/>
        <w:widowControl/>
        <w:suppressLineNumbers w:val="0"/>
      </w:pPr>
      <w:r>
        <w:t>✅ Manage Equipment</w:t>
      </w:r>
    </w:p>
    <w:p w14:paraId="1C5E9A1E">
      <w:pPr>
        <w:pStyle w:val="35"/>
        <w:keepNext w:val="0"/>
        <w:keepLines w:val="0"/>
        <w:widowControl/>
        <w:suppressLineNumbers w:val="0"/>
      </w:pPr>
      <w:r>
        <w:t>✅ Manage Spare Parts Inventory</w:t>
      </w:r>
    </w:p>
    <w:p w14:paraId="2E8B9324">
      <w:pPr>
        <w:pStyle w:val="35"/>
        <w:keepNext w:val="0"/>
        <w:keepLines w:val="0"/>
        <w:widowControl/>
        <w:suppressLineNumbers w:val="0"/>
      </w:pPr>
      <w:r>
        <w:t>✅ Raise Purchase Requests</w:t>
      </w:r>
    </w:p>
    <w:p w14:paraId="0AFD0E19">
      <w:pPr>
        <w:pStyle w:val="35"/>
        <w:keepNext w:val="0"/>
        <w:keepLines w:val="0"/>
        <w:widowControl/>
        <w:suppressLineNumbers w:val="0"/>
      </w:pPr>
      <w:r>
        <w:t>✅ View Error Status</w:t>
      </w:r>
    </w:p>
    <w:p w14:paraId="67E26730">
      <w:pPr>
        <w:pStyle w:val="35"/>
        <w:keepNext w:val="0"/>
        <w:keepLines w:val="0"/>
        <w:widowControl/>
        <w:suppressLineNumbers w:val="0"/>
      </w:pPr>
      <w:r>
        <w:t>✅ View Repair Progress</w:t>
      </w:r>
    </w:p>
    <w:p w14:paraId="57D247AE">
      <w:pPr>
        <w:pStyle w:val="35"/>
        <w:keepNext w:val="0"/>
        <w:keepLines w:val="0"/>
        <w:widowControl/>
        <w:suppressLineNumbers w:val="0"/>
      </w:pPr>
      <w:r>
        <w:t>✅ Upload Service Documentation</w:t>
      </w:r>
    </w:p>
    <w:p w14:paraId="13A1F6D7">
      <w:pPr>
        <w:pStyle w:val="35"/>
        <w:keepNext w:val="0"/>
        <w:keepLines w:val="0"/>
        <w:widowControl/>
        <w:suppressLineNumbers w:val="0"/>
      </w:pPr>
      <w:r>
        <w:t>✅ Generate Reports</w:t>
      </w:r>
    </w:p>
    <w:p w14:paraId="10ED918C">
      <w:pPr>
        <w:keepNext w:val="0"/>
        <w:keepLines w:val="0"/>
        <w:widowControl/>
        <w:suppressLineNumbers w:val="0"/>
      </w:pPr>
      <w:r>
        <w:pict>
          <v:rect id="_x0000_i1274" o:spt="1" style="height:1.5pt;width:432pt;" fillcolor="#A0A0A0" filled="t" stroked="f" coordsize="21600,21600" o:hr="t" o:hrstd="t" o:hralign="center">
            <v:path/>
            <v:fill on="t" focussize="0,0"/>
            <v:stroke on="f"/>
            <v:imagedata o:title=""/>
            <o:lock v:ext="edit"/>
            <w10:wrap type="none"/>
            <w10:anchorlock/>
          </v:rect>
        </w:pict>
      </w:r>
    </w:p>
    <w:p w14:paraId="10EFC0FC">
      <w:pPr>
        <w:pStyle w:val="3"/>
        <w:keepNext w:val="0"/>
        <w:keepLines w:val="0"/>
        <w:widowControl/>
        <w:suppressLineNumbers w:val="0"/>
      </w:pPr>
      <w:r>
        <w:t>Cannot Do</w:t>
      </w:r>
    </w:p>
    <w:p w14:paraId="5B44589C">
      <w:pPr>
        <w:pStyle w:val="35"/>
        <w:keepNext w:val="0"/>
        <w:keepLines w:val="0"/>
        <w:widowControl/>
        <w:suppressLineNumbers w:val="0"/>
      </w:pPr>
      <w:r>
        <w:t>❌ Cannot Create Hospitals</w:t>
      </w:r>
    </w:p>
    <w:p w14:paraId="2218100C">
      <w:pPr>
        <w:pStyle w:val="35"/>
        <w:keepNext w:val="0"/>
        <w:keepLines w:val="0"/>
        <w:widowControl/>
        <w:suppressLineNumbers w:val="0"/>
      </w:pPr>
      <w:r>
        <w:t>❌ Cannot Delete Hospitals</w:t>
      </w:r>
    </w:p>
    <w:p w14:paraId="6FB95CAC">
      <w:pPr>
        <w:pStyle w:val="35"/>
        <w:keepNext w:val="0"/>
        <w:keepLines w:val="0"/>
        <w:widowControl/>
        <w:suppressLineNumbers w:val="0"/>
      </w:pPr>
      <w:r>
        <w:t>❌ Cannot Create Hospital Administrators</w:t>
      </w:r>
    </w:p>
    <w:p w14:paraId="3754BB6A">
      <w:pPr>
        <w:pStyle w:val="35"/>
        <w:keepNext w:val="0"/>
        <w:keepLines w:val="0"/>
        <w:widowControl/>
        <w:suppressLineNumbers w:val="0"/>
      </w:pPr>
      <w:r>
        <w:t>❌ Cannot Create Central Biomedical Engineers</w:t>
      </w:r>
    </w:p>
    <w:p w14:paraId="66417C16">
      <w:pPr>
        <w:pStyle w:val="35"/>
        <w:keepNext w:val="0"/>
        <w:keepLines w:val="0"/>
        <w:widowControl/>
        <w:suppressLineNumbers w:val="0"/>
      </w:pPr>
      <w:r>
        <w:t>❌ Cannot Assign Repairs</w:t>
      </w:r>
    </w:p>
    <w:p w14:paraId="42948530">
      <w:pPr>
        <w:pStyle w:val="35"/>
        <w:keepNext w:val="0"/>
        <w:keepLines w:val="0"/>
        <w:widowControl/>
        <w:suppressLineNumbers w:val="0"/>
      </w:pPr>
      <w:r>
        <w:t>❌ Cannot Change Repair Status</w:t>
      </w:r>
    </w:p>
    <w:p w14:paraId="6A16B6E6">
      <w:pPr>
        <w:pStyle w:val="35"/>
        <w:keepNext w:val="0"/>
        <w:keepLines w:val="0"/>
        <w:widowControl/>
        <w:suppressLineNumbers w:val="0"/>
      </w:pPr>
      <w:r>
        <w:t>❌ Cannot Approve Repairs</w:t>
      </w:r>
    </w:p>
    <w:p w14:paraId="496143F5">
      <w:pPr>
        <w:pStyle w:val="35"/>
        <w:keepNext w:val="0"/>
        <w:keepLines w:val="0"/>
        <w:widowControl/>
        <w:suppressLineNumbers w:val="0"/>
      </w:pPr>
      <w:r>
        <w:t>❌ Cannot Close Repair Cases</w:t>
      </w:r>
    </w:p>
    <w:p w14:paraId="72C441D9">
      <w:pPr>
        <w:pStyle w:val="35"/>
        <w:keepNext w:val="0"/>
        <w:keepLines w:val="0"/>
        <w:widowControl/>
        <w:suppressLineNumbers w:val="0"/>
      </w:pPr>
      <w:r>
        <w:t>❌ Cannot Manage Equipment Categories</w:t>
      </w:r>
    </w:p>
    <w:p w14:paraId="5E92B359">
      <w:pPr>
        <w:pStyle w:val="35"/>
        <w:keepNext w:val="0"/>
        <w:keepLines w:val="0"/>
        <w:widowControl/>
        <w:suppressLineNumbers w:val="0"/>
      </w:pPr>
      <w:r>
        <w:t>❌ Cannot Manage System Settings</w:t>
      </w:r>
    </w:p>
    <w:p w14:paraId="0EA2C9D6">
      <w:pPr>
        <w:keepNext w:val="0"/>
        <w:keepLines w:val="0"/>
        <w:widowControl/>
        <w:suppressLineNumbers w:val="0"/>
      </w:pPr>
      <w:r>
        <w:pict>
          <v:rect id="_x0000_i1275" o:spt="1" style="height:1.5pt;width:432pt;" fillcolor="#A0A0A0" filled="t" stroked="f" coordsize="21600,21600" o:hr="t" o:hrstd="t" o:hralign="center">
            <v:path/>
            <v:fill on="t" focussize="0,0"/>
            <v:stroke on="f"/>
            <v:imagedata o:title=""/>
            <o:lock v:ext="edit"/>
            <w10:wrap type="none"/>
            <w10:anchorlock/>
          </v:rect>
        </w:pict>
      </w:r>
    </w:p>
    <w:p w14:paraId="18E73E9B">
      <w:pPr>
        <w:pStyle w:val="2"/>
        <w:keepNext w:val="0"/>
        <w:keepLines w:val="0"/>
        <w:widowControl/>
        <w:suppressLineNumbers w:val="0"/>
      </w:pPr>
      <w:r>
        <w:t>Workflow</w:t>
      </w:r>
    </w:p>
    <w:p w14:paraId="481A0C3A">
      <w:pPr>
        <w:pStyle w:val="21"/>
        <w:keepNext w:val="0"/>
        <w:keepLines w:val="0"/>
        <w:widowControl/>
        <w:suppressLineNumbers w:val="0"/>
        <w:rPr>
          <w:rStyle w:val="20"/>
        </w:rPr>
      </w:pPr>
      <w:r>
        <w:rPr>
          <w:rStyle w:val="20"/>
        </w:rPr>
        <w:t>Super Administrator</w:t>
      </w:r>
    </w:p>
    <w:p w14:paraId="462885D4">
      <w:pPr>
        <w:pStyle w:val="21"/>
        <w:keepNext w:val="0"/>
        <w:keepLines w:val="0"/>
        <w:widowControl/>
        <w:suppressLineNumbers w:val="0"/>
        <w:rPr>
          <w:rStyle w:val="20"/>
        </w:rPr>
      </w:pPr>
    </w:p>
    <w:p w14:paraId="62EF3F63">
      <w:pPr>
        <w:pStyle w:val="21"/>
        <w:keepNext w:val="0"/>
        <w:keepLines w:val="0"/>
        <w:widowControl/>
        <w:suppressLineNumbers w:val="0"/>
        <w:rPr>
          <w:rStyle w:val="20"/>
        </w:rPr>
      </w:pPr>
      <w:r>
        <w:rPr>
          <w:rStyle w:val="20"/>
        </w:rPr>
        <w:t>↓</w:t>
      </w:r>
    </w:p>
    <w:p w14:paraId="26655DA8">
      <w:pPr>
        <w:pStyle w:val="21"/>
        <w:keepNext w:val="0"/>
        <w:keepLines w:val="0"/>
        <w:widowControl/>
        <w:suppressLineNumbers w:val="0"/>
        <w:rPr>
          <w:rStyle w:val="20"/>
        </w:rPr>
      </w:pPr>
    </w:p>
    <w:p w14:paraId="0894BED7">
      <w:pPr>
        <w:pStyle w:val="21"/>
        <w:keepNext w:val="0"/>
        <w:keepLines w:val="0"/>
        <w:widowControl/>
        <w:suppressLineNumbers w:val="0"/>
        <w:rPr>
          <w:rStyle w:val="20"/>
        </w:rPr>
      </w:pPr>
      <w:r>
        <w:rPr>
          <w:rStyle w:val="20"/>
        </w:rPr>
        <w:t>Create Hospital Administrator</w:t>
      </w:r>
    </w:p>
    <w:p w14:paraId="00B4563C">
      <w:pPr>
        <w:pStyle w:val="21"/>
        <w:keepNext w:val="0"/>
        <w:keepLines w:val="0"/>
        <w:widowControl/>
        <w:suppressLineNumbers w:val="0"/>
        <w:rPr>
          <w:rStyle w:val="20"/>
        </w:rPr>
      </w:pPr>
    </w:p>
    <w:p w14:paraId="18713B78">
      <w:pPr>
        <w:pStyle w:val="21"/>
        <w:keepNext w:val="0"/>
        <w:keepLines w:val="0"/>
        <w:widowControl/>
        <w:suppressLineNumbers w:val="0"/>
        <w:rPr>
          <w:rStyle w:val="20"/>
        </w:rPr>
      </w:pPr>
      <w:r>
        <w:rPr>
          <w:rStyle w:val="20"/>
        </w:rPr>
        <w:t>↓</w:t>
      </w:r>
    </w:p>
    <w:p w14:paraId="5E9B7918">
      <w:pPr>
        <w:pStyle w:val="21"/>
        <w:keepNext w:val="0"/>
        <w:keepLines w:val="0"/>
        <w:widowControl/>
        <w:suppressLineNumbers w:val="0"/>
        <w:rPr>
          <w:rStyle w:val="20"/>
        </w:rPr>
      </w:pPr>
    </w:p>
    <w:p w14:paraId="1F64996E">
      <w:pPr>
        <w:pStyle w:val="21"/>
        <w:keepNext w:val="0"/>
        <w:keepLines w:val="0"/>
        <w:widowControl/>
        <w:suppressLineNumbers w:val="0"/>
        <w:rPr>
          <w:rStyle w:val="20"/>
        </w:rPr>
      </w:pPr>
      <w:r>
        <w:rPr>
          <w:rStyle w:val="20"/>
        </w:rPr>
        <w:t>Assign Hospital</w:t>
      </w:r>
    </w:p>
    <w:p w14:paraId="3AF51A8B">
      <w:pPr>
        <w:pStyle w:val="21"/>
        <w:keepNext w:val="0"/>
        <w:keepLines w:val="0"/>
        <w:widowControl/>
        <w:suppressLineNumbers w:val="0"/>
        <w:rPr>
          <w:rStyle w:val="20"/>
        </w:rPr>
      </w:pPr>
    </w:p>
    <w:p w14:paraId="45E35DFA">
      <w:pPr>
        <w:pStyle w:val="21"/>
        <w:keepNext w:val="0"/>
        <w:keepLines w:val="0"/>
        <w:widowControl/>
        <w:suppressLineNumbers w:val="0"/>
        <w:rPr>
          <w:rStyle w:val="20"/>
        </w:rPr>
      </w:pPr>
      <w:r>
        <w:rPr>
          <w:rStyle w:val="20"/>
        </w:rPr>
        <w:t>↓</w:t>
      </w:r>
    </w:p>
    <w:p w14:paraId="426AB8E3">
      <w:pPr>
        <w:pStyle w:val="21"/>
        <w:keepNext w:val="0"/>
        <w:keepLines w:val="0"/>
        <w:widowControl/>
        <w:suppressLineNumbers w:val="0"/>
        <w:rPr>
          <w:rStyle w:val="20"/>
        </w:rPr>
      </w:pPr>
    </w:p>
    <w:p w14:paraId="02D7FDC5">
      <w:pPr>
        <w:pStyle w:val="21"/>
        <w:keepNext w:val="0"/>
        <w:keepLines w:val="0"/>
        <w:widowControl/>
        <w:suppressLineNumbers w:val="0"/>
        <w:rPr>
          <w:rStyle w:val="20"/>
        </w:rPr>
      </w:pPr>
      <w:r>
        <w:rPr>
          <w:rStyle w:val="20"/>
        </w:rPr>
        <w:t>Generate Login Credentials</w:t>
      </w:r>
    </w:p>
    <w:p w14:paraId="2413E20E">
      <w:pPr>
        <w:pStyle w:val="21"/>
        <w:keepNext w:val="0"/>
        <w:keepLines w:val="0"/>
        <w:widowControl/>
        <w:suppressLineNumbers w:val="0"/>
        <w:rPr>
          <w:rStyle w:val="20"/>
        </w:rPr>
      </w:pPr>
    </w:p>
    <w:p w14:paraId="16266845">
      <w:pPr>
        <w:pStyle w:val="21"/>
        <w:keepNext w:val="0"/>
        <w:keepLines w:val="0"/>
        <w:widowControl/>
        <w:suppressLineNumbers w:val="0"/>
        <w:rPr>
          <w:rStyle w:val="20"/>
        </w:rPr>
      </w:pPr>
      <w:r>
        <w:rPr>
          <w:rStyle w:val="20"/>
        </w:rPr>
        <w:t>↓</w:t>
      </w:r>
    </w:p>
    <w:p w14:paraId="156EBC00">
      <w:pPr>
        <w:pStyle w:val="21"/>
        <w:keepNext w:val="0"/>
        <w:keepLines w:val="0"/>
        <w:widowControl/>
        <w:suppressLineNumbers w:val="0"/>
        <w:rPr>
          <w:rStyle w:val="20"/>
        </w:rPr>
      </w:pPr>
    </w:p>
    <w:p w14:paraId="2DEEDE47">
      <w:pPr>
        <w:pStyle w:val="21"/>
        <w:keepNext w:val="0"/>
        <w:keepLines w:val="0"/>
        <w:widowControl/>
        <w:suppressLineNumbers w:val="0"/>
        <w:rPr>
          <w:rStyle w:val="20"/>
        </w:rPr>
      </w:pPr>
      <w:r>
        <w:rPr>
          <w:rStyle w:val="20"/>
        </w:rPr>
        <w:t>Notification Sent</w:t>
      </w:r>
    </w:p>
    <w:p w14:paraId="741DE674">
      <w:pPr>
        <w:pStyle w:val="21"/>
        <w:keepNext w:val="0"/>
        <w:keepLines w:val="0"/>
        <w:widowControl/>
        <w:suppressLineNumbers w:val="0"/>
        <w:rPr>
          <w:rStyle w:val="20"/>
        </w:rPr>
      </w:pPr>
    </w:p>
    <w:p w14:paraId="1FAB051B">
      <w:pPr>
        <w:pStyle w:val="21"/>
        <w:keepNext w:val="0"/>
        <w:keepLines w:val="0"/>
        <w:widowControl/>
        <w:suppressLineNumbers w:val="0"/>
        <w:rPr>
          <w:rStyle w:val="20"/>
        </w:rPr>
      </w:pPr>
      <w:r>
        <w:rPr>
          <w:rStyle w:val="20"/>
        </w:rPr>
        <w:t>↓</w:t>
      </w:r>
    </w:p>
    <w:p w14:paraId="1FB6B890">
      <w:pPr>
        <w:pStyle w:val="21"/>
        <w:keepNext w:val="0"/>
        <w:keepLines w:val="0"/>
        <w:widowControl/>
        <w:suppressLineNumbers w:val="0"/>
        <w:rPr>
          <w:rStyle w:val="20"/>
        </w:rPr>
      </w:pPr>
    </w:p>
    <w:p w14:paraId="23721E29">
      <w:pPr>
        <w:pStyle w:val="21"/>
        <w:keepNext w:val="0"/>
        <w:keepLines w:val="0"/>
        <w:widowControl/>
        <w:suppressLineNumbers w:val="0"/>
        <w:rPr>
          <w:rStyle w:val="20"/>
        </w:rPr>
      </w:pPr>
      <w:r>
        <w:rPr>
          <w:rStyle w:val="20"/>
        </w:rPr>
        <w:t>Hospital Administrator Login</w:t>
      </w:r>
    </w:p>
    <w:p w14:paraId="1EDDF77D">
      <w:pPr>
        <w:pStyle w:val="21"/>
        <w:keepNext w:val="0"/>
        <w:keepLines w:val="0"/>
        <w:widowControl/>
        <w:suppressLineNumbers w:val="0"/>
        <w:rPr>
          <w:rStyle w:val="20"/>
        </w:rPr>
      </w:pPr>
    </w:p>
    <w:p w14:paraId="45278BE9">
      <w:pPr>
        <w:pStyle w:val="21"/>
        <w:keepNext w:val="0"/>
        <w:keepLines w:val="0"/>
        <w:widowControl/>
        <w:suppressLineNumbers w:val="0"/>
        <w:rPr>
          <w:rStyle w:val="20"/>
        </w:rPr>
      </w:pPr>
      <w:r>
        <w:rPr>
          <w:rStyle w:val="20"/>
        </w:rPr>
        <w:t>↓</w:t>
      </w:r>
    </w:p>
    <w:p w14:paraId="2A82DCB3">
      <w:pPr>
        <w:pStyle w:val="21"/>
        <w:keepNext w:val="0"/>
        <w:keepLines w:val="0"/>
        <w:widowControl/>
        <w:suppressLineNumbers w:val="0"/>
        <w:rPr>
          <w:rStyle w:val="20"/>
        </w:rPr>
      </w:pPr>
    </w:p>
    <w:p w14:paraId="69E15D40">
      <w:pPr>
        <w:pStyle w:val="21"/>
        <w:keepNext w:val="0"/>
        <w:keepLines w:val="0"/>
        <w:widowControl/>
        <w:suppressLineNumbers w:val="0"/>
        <w:rPr>
          <w:rStyle w:val="20"/>
        </w:rPr>
      </w:pPr>
      <w:r>
        <w:rPr>
          <w:rStyle w:val="20"/>
        </w:rPr>
        <w:t>Create Hospital Biomedical Engineers</w:t>
      </w:r>
    </w:p>
    <w:p w14:paraId="0EE3124E">
      <w:pPr>
        <w:pStyle w:val="21"/>
        <w:keepNext w:val="0"/>
        <w:keepLines w:val="0"/>
        <w:widowControl/>
        <w:suppressLineNumbers w:val="0"/>
        <w:rPr>
          <w:rStyle w:val="20"/>
        </w:rPr>
      </w:pPr>
    </w:p>
    <w:p w14:paraId="45CEBB70">
      <w:pPr>
        <w:pStyle w:val="21"/>
        <w:keepNext w:val="0"/>
        <w:keepLines w:val="0"/>
        <w:widowControl/>
        <w:suppressLineNumbers w:val="0"/>
        <w:rPr>
          <w:rStyle w:val="20"/>
        </w:rPr>
      </w:pPr>
      <w:r>
        <w:rPr>
          <w:rStyle w:val="20"/>
        </w:rPr>
        <w:t>↓</w:t>
      </w:r>
    </w:p>
    <w:p w14:paraId="30B09CA3">
      <w:pPr>
        <w:pStyle w:val="21"/>
        <w:keepNext w:val="0"/>
        <w:keepLines w:val="0"/>
        <w:widowControl/>
        <w:suppressLineNumbers w:val="0"/>
        <w:rPr>
          <w:rStyle w:val="20"/>
        </w:rPr>
      </w:pPr>
    </w:p>
    <w:p w14:paraId="0B7553C2">
      <w:pPr>
        <w:pStyle w:val="21"/>
        <w:keepNext w:val="0"/>
        <w:keepLines w:val="0"/>
        <w:widowControl/>
        <w:suppressLineNumbers w:val="0"/>
      </w:pPr>
      <w:r>
        <w:rPr>
          <w:rStyle w:val="20"/>
        </w:rPr>
        <w:t>Manage Hospital Operations</w:t>
      </w:r>
    </w:p>
    <w:p w14:paraId="60D63C8B">
      <w:pPr>
        <w:keepNext w:val="0"/>
        <w:keepLines w:val="0"/>
        <w:widowControl/>
        <w:suppressLineNumbers w:val="0"/>
      </w:pPr>
      <w:r>
        <w:pict>
          <v:rect id="_x0000_i1276" o:spt="1" style="height:1.5pt;width:432pt;" fillcolor="#A0A0A0" filled="t" stroked="f" coordsize="21600,21600" o:hr="t" o:hrstd="t" o:hralign="center">
            <v:path/>
            <v:fill on="t" focussize="0,0"/>
            <v:stroke on="f"/>
            <v:imagedata o:title=""/>
            <o:lock v:ext="edit"/>
            <w10:wrap type="none"/>
            <w10:anchorlock/>
          </v:rect>
        </w:pict>
      </w:r>
    </w:p>
    <w:p w14:paraId="2453255D">
      <w:pPr>
        <w:pStyle w:val="2"/>
        <w:keepNext w:val="0"/>
        <w:keepLines w:val="0"/>
        <w:widowControl/>
        <w:suppressLineNumbers w:val="0"/>
      </w:pPr>
      <w:r>
        <w:t>Business Rules</w:t>
      </w:r>
    </w:p>
    <w:p w14:paraId="7E2B3A47">
      <w:pPr>
        <w:pStyle w:val="4"/>
        <w:keepNext w:val="0"/>
        <w:keepLines w:val="0"/>
        <w:widowControl/>
        <w:suppressLineNumbers w:val="0"/>
      </w:pPr>
      <w:r>
        <w:t>Rule 1</w:t>
      </w:r>
    </w:p>
    <w:p w14:paraId="3E044143">
      <w:pPr>
        <w:pStyle w:val="35"/>
        <w:keepNext w:val="0"/>
        <w:keepLines w:val="0"/>
        <w:widowControl/>
        <w:suppressLineNumbers w:val="0"/>
      </w:pPr>
      <w:r>
        <w:t>Only the Super Administrator can create Hospital Administrators.</w:t>
      </w:r>
    </w:p>
    <w:p w14:paraId="04D93E32">
      <w:pPr>
        <w:keepNext w:val="0"/>
        <w:keepLines w:val="0"/>
        <w:widowControl/>
        <w:suppressLineNumbers w:val="0"/>
      </w:pPr>
      <w:r>
        <w:pict>
          <v:rect id="_x0000_i1277" o:spt="1" style="height:1.5pt;width:432pt;" fillcolor="#A0A0A0" filled="t" stroked="f" coordsize="21600,21600" o:hr="t" o:hrstd="t" o:hralign="center">
            <v:path/>
            <v:fill on="t" focussize="0,0"/>
            <v:stroke on="f"/>
            <v:imagedata o:title=""/>
            <o:lock v:ext="edit"/>
            <w10:wrap type="none"/>
            <w10:anchorlock/>
          </v:rect>
        </w:pict>
      </w:r>
    </w:p>
    <w:p w14:paraId="6953E534">
      <w:pPr>
        <w:pStyle w:val="4"/>
        <w:keepNext w:val="0"/>
        <w:keepLines w:val="0"/>
        <w:widowControl/>
        <w:suppressLineNumbers w:val="0"/>
      </w:pPr>
      <w:r>
        <w:t>Rule 2</w:t>
      </w:r>
    </w:p>
    <w:p w14:paraId="2CD585CF">
      <w:pPr>
        <w:pStyle w:val="35"/>
        <w:keepNext w:val="0"/>
        <w:keepLines w:val="0"/>
        <w:widowControl/>
        <w:suppressLineNumbers w:val="0"/>
      </w:pPr>
      <w:r>
        <w:t xml:space="preserve">One Hospital Administrator can manage </w:t>
      </w:r>
      <w:r>
        <w:rPr>
          <w:rStyle w:val="36"/>
        </w:rPr>
        <w:t>only one hospital</w:t>
      </w:r>
      <w:r>
        <w:t>.</w:t>
      </w:r>
    </w:p>
    <w:p w14:paraId="67FC857B">
      <w:pPr>
        <w:keepNext w:val="0"/>
        <w:keepLines w:val="0"/>
        <w:widowControl/>
        <w:suppressLineNumbers w:val="0"/>
      </w:pPr>
      <w:r>
        <w:pict>
          <v:rect id="_x0000_i1278" o:spt="1" style="height:1.5pt;width:432pt;" fillcolor="#A0A0A0" filled="t" stroked="f" coordsize="21600,21600" o:hr="t" o:hrstd="t" o:hralign="center">
            <v:path/>
            <v:fill on="t" focussize="0,0"/>
            <v:stroke on="f"/>
            <v:imagedata o:title=""/>
            <o:lock v:ext="edit"/>
            <w10:wrap type="none"/>
            <w10:anchorlock/>
          </v:rect>
        </w:pict>
      </w:r>
    </w:p>
    <w:p w14:paraId="26EC079D">
      <w:pPr>
        <w:pStyle w:val="4"/>
        <w:keepNext w:val="0"/>
        <w:keepLines w:val="0"/>
        <w:widowControl/>
        <w:suppressLineNumbers w:val="0"/>
      </w:pPr>
      <w:r>
        <w:t>Rule 3</w:t>
      </w:r>
    </w:p>
    <w:p w14:paraId="2FFC6F3A">
      <w:pPr>
        <w:pStyle w:val="35"/>
        <w:keepNext w:val="0"/>
        <w:keepLines w:val="0"/>
        <w:widowControl/>
        <w:suppressLineNumbers w:val="0"/>
      </w:pPr>
      <w:r>
        <w:t xml:space="preserve">One hospital can have </w:t>
      </w:r>
      <w:r>
        <w:rPr>
          <w:rStyle w:val="36"/>
        </w:rPr>
        <w:t>only one active Hospital Administrator</w:t>
      </w:r>
      <w:r>
        <w:t>.</w:t>
      </w:r>
    </w:p>
    <w:p w14:paraId="5FEF7A8B">
      <w:pPr>
        <w:keepNext w:val="0"/>
        <w:keepLines w:val="0"/>
        <w:widowControl/>
        <w:suppressLineNumbers w:val="0"/>
      </w:pPr>
      <w:r>
        <w:pict>
          <v:rect id="_x0000_i1279" o:spt="1" style="height:1.5pt;width:432pt;" fillcolor="#A0A0A0" filled="t" stroked="f" coordsize="21600,21600" o:hr="t" o:hrstd="t" o:hralign="center">
            <v:path/>
            <v:fill on="t" focussize="0,0"/>
            <v:stroke on="f"/>
            <v:imagedata o:title=""/>
            <o:lock v:ext="edit"/>
            <w10:wrap type="none"/>
            <w10:anchorlock/>
          </v:rect>
        </w:pict>
      </w:r>
    </w:p>
    <w:p w14:paraId="737C9A0B">
      <w:pPr>
        <w:pStyle w:val="4"/>
        <w:keepNext w:val="0"/>
        <w:keepLines w:val="0"/>
        <w:widowControl/>
        <w:suppressLineNumbers w:val="0"/>
      </w:pPr>
      <w:r>
        <w:t>Rule 4</w:t>
      </w:r>
    </w:p>
    <w:p w14:paraId="5569852A">
      <w:pPr>
        <w:pStyle w:val="35"/>
        <w:keepNext w:val="0"/>
        <w:keepLines w:val="0"/>
        <w:widowControl/>
        <w:suppressLineNumbers w:val="0"/>
      </w:pPr>
      <w:r>
        <w:t>The Hospital Administrator can only view data belonging to the assigned hospital.</w:t>
      </w:r>
    </w:p>
    <w:p w14:paraId="38EB9F1B">
      <w:pPr>
        <w:keepNext w:val="0"/>
        <w:keepLines w:val="0"/>
        <w:widowControl/>
        <w:suppressLineNumbers w:val="0"/>
      </w:pPr>
      <w:r>
        <w:pict>
          <v:rect id="_x0000_i1280" o:spt="1" style="height:1.5pt;width:432pt;" fillcolor="#A0A0A0" filled="t" stroked="f" coordsize="21600,21600" o:hr="t" o:hrstd="t" o:hralign="center">
            <v:path/>
            <v:fill on="t" focussize="0,0"/>
            <v:stroke on="f"/>
            <v:imagedata o:title=""/>
            <o:lock v:ext="edit"/>
            <w10:wrap type="none"/>
            <w10:anchorlock/>
          </v:rect>
        </w:pict>
      </w:r>
    </w:p>
    <w:p w14:paraId="5E73321B">
      <w:pPr>
        <w:pStyle w:val="4"/>
        <w:keepNext w:val="0"/>
        <w:keepLines w:val="0"/>
        <w:widowControl/>
        <w:suppressLineNumbers w:val="0"/>
      </w:pPr>
      <w:r>
        <w:t>Rule 5</w:t>
      </w:r>
    </w:p>
    <w:p w14:paraId="5923A1AB">
      <w:pPr>
        <w:pStyle w:val="35"/>
        <w:keepNext w:val="0"/>
        <w:keepLines w:val="0"/>
        <w:widowControl/>
        <w:suppressLineNumbers w:val="0"/>
      </w:pPr>
      <w:r>
        <w:t>If the Hospital Administrator account is deactivated:</w:t>
      </w:r>
    </w:p>
    <w:p w14:paraId="6B9CBAE1">
      <w:pPr>
        <w:keepNext w:val="0"/>
        <w:keepLines w:val="0"/>
        <w:widowControl/>
        <w:numPr>
          <w:ilvl w:val="0"/>
          <w:numId w:val="28"/>
        </w:numPr>
        <w:suppressLineNumbers w:val="0"/>
        <w:spacing w:before="0" w:beforeAutospacing="1" w:after="0" w:afterAutospacing="1"/>
        <w:ind w:left="1440" w:hanging="360"/>
      </w:pPr>
    </w:p>
    <w:p w14:paraId="128F4908">
      <w:pPr>
        <w:pStyle w:val="35"/>
        <w:keepNext w:val="0"/>
        <w:keepLines w:val="0"/>
        <w:widowControl/>
        <w:suppressLineNumbers w:val="0"/>
        <w:ind w:left="720"/>
      </w:pPr>
      <w:r>
        <w:t>Login is blocked.</w:t>
      </w:r>
    </w:p>
    <w:p w14:paraId="53FE038C">
      <w:pPr>
        <w:keepNext w:val="0"/>
        <w:keepLines w:val="0"/>
        <w:widowControl/>
        <w:numPr>
          <w:ilvl w:val="0"/>
          <w:numId w:val="28"/>
        </w:numPr>
        <w:suppressLineNumbers w:val="0"/>
        <w:spacing w:before="0" w:beforeAutospacing="1" w:after="0" w:afterAutospacing="1"/>
        <w:ind w:left="1440" w:hanging="360"/>
      </w:pPr>
    </w:p>
    <w:p w14:paraId="49DC9036">
      <w:pPr>
        <w:keepNext w:val="0"/>
        <w:keepLines w:val="0"/>
        <w:widowControl/>
        <w:numPr>
          <w:ilvl w:val="0"/>
          <w:numId w:val="28"/>
        </w:numPr>
        <w:suppressLineNumbers w:val="0"/>
        <w:spacing w:before="0" w:beforeAutospacing="1" w:after="0" w:afterAutospacing="1"/>
        <w:ind w:left="1440" w:hanging="360"/>
      </w:pPr>
    </w:p>
    <w:p w14:paraId="5A718E82">
      <w:pPr>
        <w:pStyle w:val="35"/>
        <w:keepNext w:val="0"/>
        <w:keepLines w:val="0"/>
        <w:widowControl/>
        <w:suppressLineNumbers w:val="0"/>
        <w:ind w:left="720"/>
      </w:pPr>
      <w:r>
        <w:t>Hospital Biomedical Engineers remain in the system.</w:t>
      </w:r>
    </w:p>
    <w:p w14:paraId="7FA79986">
      <w:pPr>
        <w:keepNext w:val="0"/>
        <w:keepLines w:val="0"/>
        <w:widowControl/>
        <w:numPr>
          <w:ilvl w:val="0"/>
          <w:numId w:val="28"/>
        </w:numPr>
        <w:suppressLineNumbers w:val="0"/>
        <w:spacing w:before="0" w:beforeAutospacing="1" w:after="0" w:afterAutospacing="1"/>
        <w:ind w:left="1440" w:hanging="360"/>
      </w:pPr>
    </w:p>
    <w:p w14:paraId="31EAB397">
      <w:pPr>
        <w:keepNext w:val="0"/>
        <w:keepLines w:val="0"/>
        <w:widowControl/>
        <w:numPr>
          <w:ilvl w:val="0"/>
          <w:numId w:val="28"/>
        </w:numPr>
        <w:suppressLineNumbers w:val="0"/>
        <w:spacing w:before="0" w:beforeAutospacing="1" w:after="0" w:afterAutospacing="1"/>
        <w:ind w:left="1440" w:hanging="360"/>
      </w:pPr>
    </w:p>
    <w:p w14:paraId="7EE51F1E">
      <w:pPr>
        <w:pStyle w:val="35"/>
        <w:keepNext w:val="0"/>
        <w:keepLines w:val="0"/>
        <w:widowControl/>
        <w:suppressLineNumbers w:val="0"/>
        <w:ind w:left="720"/>
      </w:pPr>
      <w:r>
        <w:t>Hospital data remains unchanged.</w:t>
      </w:r>
    </w:p>
    <w:p w14:paraId="6C8CA0B0">
      <w:pPr>
        <w:keepNext w:val="0"/>
        <w:keepLines w:val="0"/>
        <w:widowControl/>
        <w:numPr>
          <w:ilvl w:val="0"/>
          <w:numId w:val="28"/>
        </w:numPr>
        <w:suppressLineNumbers w:val="0"/>
        <w:spacing w:before="0" w:beforeAutospacing="1" w:after="0" w:afterAutospacing="1"/>
        <w:ind w:left="1440" w:hanging="360"/>
      </w:pPr>
    </w:p>
    <w:p w14:paraId="0EEA54B5">
      <w:pPr>
        <w:keepNext w:val="0"/>
        <w:keepLines w:val="0"/>
        <w:widowControl/>
        <w:numPr>
          <w:ilvl w:val="0"/>
          <w:numId w:val="28"/>
        </w:numPr>
        <w:suppressLineNumbers w:val="0"/>
        <w:spacing w:before="0" w:beforeAutospacing="1" w:after="0" w:afterAutospacing="1"/>
        <w:ind w:left="1440" w:hanging="360"/>
      </w:pPr>
    </w:p>
    <w:p w14:paraId="1D5A3E48">
      <w:pPr>
        <w:pStyle w:val="35"/>
        <w:keepNext w:val="0"/>
        <w:keepLines w:val="0"/>
        <w:widowControl/>
        <w:suppressLineNumbers w:val="0"/>
        <w:ind w:left="720"/>
      </w:pPr>
      <w:r>
        <w:t>No management actions can be performed until the account is reactivated.</w:t>
      </w:r>
    </w:p>
    <w:p w14:paraId="6CED561D">
      <w:pPr>
        <w:keepNext w:val="0"/>
        <w:keepLines w:val="0"/>
        <w:widowControl/>
        <w:numPr>
          <w:ilvl w:val="0"/>
          <w:numId w:val="28"/>
        </w:numPr>
        <w:suppressLineNumbers w:val="0"/>
        <w:spacing w:before="0" w:beforeAutospacing="1" w:after="0" w:afterAutospacing="1"/>
        <w:ind w:left="1440" w:hanging="360"/>
      </w:pPr>
    </w:p>
    <w:p w14:paraId="78D2613E">
      <w:pPr>
        <w:keepNext w:val="0"/>
        <w:keepLines w:val="0"/>
        <w:widowControl/>
        <w:suppressLineNumbers w:val="0"/>
      </w:pPr>
      <w:r>
        <w:pict>
          <v:rect id="_x0000_i1281" o:spt="1" style="height:1.5pt;width:432pt;" fillcolor="#A0A0A0" filled="t" stroked="f" coordsize="21600,21600" o:hr="t" o:hrstd="t" o:hralign="center">
            <v:path/>
            <v:fill on="t" focussize="0,0"/>
            <v:stroke on="f"/>
            <v:imagedata o:title=""/>
            <o:lock v:ext="edit"/>
            <w10:wrap type="none"/>
            <w10:anchorlock/>
          </v:rect>
        </w:pict>
      </w:r>
    </w:p>
    <w:p w14:paraId="1AC49502">
      <w:pPr>
        <w:pStyle w:val="2"/>
        <w:keepNext w:val="0"/>
        <w:keepLines w:val="0"/>
        <w:widowControl/>
        <w:suppressLineNumbers w:val="0"/>
      </w:pPr>
      <w:r>
        <w:t>What Happens Next?</w:t>
      </w:r>
    </w:p>
    <w:p w14:paraId="42373CE2">
      <w:pPr>
        <w:pStyle w:val="35"/>
        <w:keepNext w:val="0"/>
        <w:keepLines w:val="0"/>
        <w:widowControl/>
        <w:suppressLineNumbers w:val="0"/>
      </w:pPr>
      <w:r>
        <w:t>After the Hospital Administrator logs in:</w:t>
      </w:r>
    </w:p>
    <w:p w14:paraId="274A5065">
      <w:pPr>
        <w:pStyle w:val="21"/>
        <w:keepNext w:val="0"/>
        <w:keepLines w:val="0"/>
        <w:widowControl/>
        <w:suppressLineNumbers w:val="0"/>
        <w:rPr>
          <w:rStyle w:val="20"/>
        </w:rPr>
      </w:pPr>
      <w:r>
        <w:rPr>
          <w:rStyle w:val="20"/>
        </w:rPr>
        <w:t>Hospital Administrator</w:t>
      </w:r>
    </w:p>
    <w:p w14:paraId="43EBCE85">
      <w:pPr>
        <w:pStyle w:val="21"/>
        <w:keepNext w:val="0"/>
        <w:keepLines w:val="0"/>
        <w:widowControl/>
        <w:suppressLineNumbers w:val="0"/>
        <w:rPr>
          <w:rStyle w:val="20"/>
        </w:rPr>
      </w:pPr>
    </w:p>
    <w:p w14:paraId="713C1864">
      <w:pPr>
        <w:pStyle w:val="21"/>
        <w:keepNext w:val="0"/>
        <w:keepLines w:val="0"/>
        <w:widowControl/>
        <w:suppressLineNumbers w:val="0"/>
        <w:rPr>
          <w:rStyle w:val="20"/>
        </w:rPr>
      </w:pPr>
      <w:r>
        <w:rPr>
          <w:rStyle w:val="20"/>
        </w:rPr>
        <w:t>↓</w:t>
      </w:r>
    </w:p>
    <w:p w14:paraId="626A11E8">
      <w:pPr>
        <w:pStyle w:val="21"/>
        <w:keepNext w:val="0"/>
        <w:keepLines w:val="0"/>
        <w:widowControl/>
        <w:suppressLineNumbers w:val="0"/>
        <w:rPr>
          <w:rStyle w:val="20"/>
        </w:rPr>
      </w:pPr>
    </w:p>
    <w:p w14:paraId="1703FD2B">
      <w:pPr>
        <w:pStyle w:val="21"/>
        <w:keepNext w:val="0"/>
        <w:keepLines w:val="0"/>
        <w:widowControl/>
        <w:suppressLineNumbers w:val="0"/>
        <w:rPr>
          <w:rStyle w:val="20"/>
        </w:rPr>
      </w:pPr>
      <w:r>
        <w:rPr>
          <w:rStyle w:val="20"/>
        </w:rPr>
        <w:t>Create Departments</w:t>
      </w:r>
    </w:p>
    <w:p w14:paraId="3EC0F14A">
      <w:pPr>
        <w:pStyle w:val="21"/>
        <w:keepNext w:val="0"/>
        <w:keepLines w:val="0"/>
        <w:widowControl/>
        <w:suppressLineNumbers w:val="0"/>
        <w:rPr>
          <w:rStyle w:val="20"/>
        </w:rPr>
      </w:pPr>
    </w:p>
    <w:p w14:paraId="47B782E5">
      <w:pPr>
        <w:pStyle w:val="21"/>
        <w:keepNext w:val="0"/>
        <w:keepLines w:val="0"/>
        <w:widowControl/>
        <w:suppressLineNumbers w:val="0"/>
        <w:rPr>
          <w:rStyle w:val="20"/>
        </w:rPr>
      </w:pPr>
      <w:r>
        <w:rPr>
          <w:rStyle w:val="20"/>
        </w:rPr>
        <w:t>↓</w:t>
      </w:r>
    </w:p>
    <w:p w14:paraId="636D04D1">
      <w:pPr>
        <w:pStyle w:val="21"/>
        <w:keepNext w:val="0"/>
        <w:keepLines w:val="0"/>
        <w:widowControl/>
        <w:suppressLineNumbers w:val="0"/>
        <w:rPr>
          <w:rStyle w:val="20"/>
        </w:rPr>
      </w:pPr>
    </w:p>
    <w:p w14:paraId="16778526">
      <w:pPr>
        <w:pStyle w:val="21"/>
        <w:keepNext w:val="0"/>
        <w:keepLines w:val="0"/>
        <w:widowControl/>
        <w:suppressLineNumbers w:val="0"/>
        <w:rPr>
          <w:rStyle w:val="20"/>
        </w:rPr>
      </w:pPr>
      <w:r>
        <w:rPr>
          <w:rStyle w:val="20"/>
        </w:rPr>
        <w:t>Create Hospital Biomedical Engineers</w:t>
      </w:r>
    </w:p>
    <w:p w14:paraId="2A181172">
      <w:pPr>
        <w:pStyle w:val="21"/>
        <w:keepNext w:val="0"/>
        <w:keepLines w:val="0"/>
        <w:widowControl/>
        <w:suppressLineNumbers w:val="0"/>
        <w:rPr>
          <w:rStyle w:val="20"/>
        </w:rPr>
      </w:pPr>
    </w:p>
    <w:p w14:paraId="2A831D84">
      <w:pPr>
        <w:pStyle w:val="21"/>
        <w:keepNext w:val="0"/>
        <w:keepLines w:val="0"/>
        <w:widowControl/>
        <w:suppressLineNumbers w:val="0"/>
        <w:rPr>
          <w:rStyle w:val="20"/>
        </w:rPr>
      </w:pPr>
      <w:r>
        <w:rPr>
          <w:rStyle w:val="20"/>
        </w:rPr>
        <w:t>↓</w:t>
      </w:r>
    </w:p>
    <w:p w14:paraId="464108E3">
      <w:pPr>
        <w:pStyle w:val="21"/>
        <w:keepNext w:val="0"/>
        <w:keepLines w:val="0"/>
        <w:widowControl/>
        <w:suppressLineNumbers w:val="0"/>
        <w:rPr>
          <w:rStyle w:val="20"/>
        </w:rPr>
      </w:pPr>
    </w:p>
    <w:p w14:paraId="3ED48204">
      <w:pPr>
        <w:pStyle w:val="21"/>
        <w:keepNext w:val="0"/>
        <w:keepLines w:val="0"/>
        <w:widowControl/>
        <w:suppressLineNumbers w:val="0"/>
        <w:rPr>
          <w:rStyle w:val="20"/>
        </w:rPr>
      </w:pPr>
      <w:r>
        <w:rPr>
          <w:rStyle w:val="20"/>
        </w:rPr>
        <w:t>Add Equipment</w:t>
      </w:r>
    </w:p>
    <w:p w14:paraId="19C78028">
      <w:pPr>
        <w:pStyle w:val="21"/>
        <w:keepNext w:val="0"/>
        <w:keepLines w:val="0"/>
        <w:widowControl/>
        <w:suppressLineNumbers w:val="0"/>
        <w:rPr>
          <w:rStyle w:val="20"/>
        </w:rPr>
      </w:pPr>
    </w:p>
    <w:p w14:paraId="6FD21A77">
      <w:pPr>
        <w:pStyle w:val="21"/>
        <w:keepNext w:val="0"/>
        <w:keepLines w:val="0"/>
        <w:widowControl/>
        <w:suppressLineNumbers w:val="0"/>
        <w:rPr>
          <w:rStyle w:val="20"/>
        </w:rPr>
      </w:pPr>
      <w:r>
        <w:rPr>
          <w:rStyle w:val="20"/>
        </w:rPr>
        <w:t>↓</w:t>
      </w:r>
    </w:p>
    <w:p w14:paraId="2598C7EC">
      <w:pPr>
        <w:pStyle w:val="21"/>
        <w:keepNext w:val="0"/>
        <w:keepLines w:val="0"/>
        <w:widowControl/>
        <w:suppressLineNumbers w:val="0"/>
        <w:rPr>
          <w:rStyle w:val="20"/>
        </w:rPr>
      </w:pPr>
    </w:p>
    <w:p w14:paraId="162B025B">
      <w:pPr>
        <w:pStyle w:val="21"/>
        <w:keepNext w:val="0"/>
        <w:keepLines w:val="0"/>
        <w:widowControl/>
        <w:suppressLineNumbers w:val="0"/>
        <w:rPr>
          <w:rStyle w:val="20"/>
        </w:rPr>
      </w:pPr>
      <w:r>
        <w:rPr>
          <w:rStyle w:val="20"/>
        </w:rPr>
        <w:t>Manage Spare Parts Inventory</w:t>
      </w:r>
    </w:p>
    <w:p w14:paraId="03145940">
      <w:pPr>
        <w:pStyle w:val="21"/>
        <w:keepNext w:val="0"/>
        <w:keepLines w:val="0"/>
        <w:widowControl/>
        <w:suppressLineNumbers w:val="0"/>
        <w:rPr>
          <w:rStyle w:val="20"/>
        </w:rPr>
      </w:pPr>
    </w:p>
    <w:p w14:paraId="1F793AD4">
      <w:pPr>
        <w:pStyle w:val="21"/>
        <w:keepNext w:val="0"/>
        <w:keepLines w:val="0"/>
        <w:widowControl/>
        <w:suppressLineNumbers w:val="0"/>
        <w:rPr>
          <w:rStyle w:val="20"/>
        </w:rPr>
      </w:pPr>
      <w:r>
        <w:rPr>
          <w:rStyle w:val="20"/>
        </w:rPr>
        <w:t>↓</w:t>
      </w:r>
    </w:p>
    <w:p w14:paraId="35D91B68">
      <w:pPr>
        <w:pStyle w:val="21"/>
        <w:keepNext w:val="0"/>
        <w:keepLines w:val="0"/>
        <w:widowControl/>
        <w:suppressLineNumbers w:val="0"/>
        <w:rPr>
          <w:rStyle w:val="20"/>
        </w:rPr>
      </w:pPr>
    </w:p>
    <w:p w14:paraId="185EB842">
      <w:pPr>
        <w:pStyle w:val="21"/>
        <w:keepNext w:val="0"/>
        <w:keepLines w:val="0"/>
        <w:widowControl/>
        <w:suppressLineNumbers w:val="0"/>
      </w:pPr>
      <w:r>
        <w:rPr>
          <w:rStyle w:val="20"/>
        </w:rPr>
        <w:t>Hospital Ready for Daily Operations</w:t>
      </w:r>
    </w:p>
    <w:p w14:paraId="3416EC63">
      <w:pPr>
        <w:keepNext w:val="0"/>
        <w:keepLines w:val="0"/>
        <w:widowControl/>
        <w:suppressLineNumbers w:val="0"/>
      </w:pPr>
      <w:r>
        <w:pict>
          <v:rect id="_x0000_i1282" o:spt="1" style="height:1.5pt;width:432pt;" fillcolor="#A0A0A0" filled="t" stroked="f" coordsize="21600,21600" o:hr="t" o:hrstd="t" o:hralign="center">
            <v:path/>
            <v:fill on="t" focussize="0,0"/>
            <v:stroke on="f"/>
            <v:imagedata o:title=""/>
            <o:lock v:ext="edit"/>
            <w10:wrap type="none"/>
            <w10:anchorlock/>
          </v:rect>
        </w:pict>
      </w:r>
    </w:p>
    <w:p w14:paraId="4D8367BB">
      <w:pPr>
        <w:pStyle w:val="2"/>
        <w:keepNext w:val="0"/>
        <w:keepLines w:val="0"/>
        <w:widowControl/>
        <w:suppressLineNumbers w:val="0"/>
      </w:pPr>
      <w:r>
        <w:t>AI Development Notes</w:t>
      </w:r>
    </w:p>
    <w:p w14:paraId="7F88355F">
      <w:pPr>
        <w:keepNext w:val="0"/>
        <w:keepLines w:val="0"/>
        <w:widowControl/>
        <w:numPr>
          <w:ilvl w:val="0"/>
          <w:numId w:val="29"/>
        </w:numPr>
        <w:suppressLineNumbers w:val="0"/>
        <w:spacing w:before="0" w:beforeAutospacing="1" w:after="0" w:afterAutospacing="1"/>
        <w:ind w:left="1440" w:hanging="360"/>
      </w:pPr>
    </w:p>
    <w:p w14:paraId="79A76327">
      <w:pPr>
        <w:pStyle w:val="35"/>
        <w:keepNext w:val="0"/>
        <w:keepLines w:val="0"/>
        <w:widowControl/>
        <w:suppressLineNumbers w:val="0"/>
        <w:ind w:left="720"/>
      </w:pPr>
      <w:r>
        <w:t xml:space="preserve">Employee ID should be auto-generated (e.g., </w:t>
      </w:r>
      <w:r>
        <w:rPr>
          <w:rStyle w:val="20"/>
        </w:rPr>
        <w:t>HA-0001</w:t>
      </w:r>
      <w:r>
        <w:t>).</w:t>
      </w:r>
    </w:p>
    <w:p w14:paraId="6142126A">
      <w:pPr>
        <w:keepNext w:val="0"/>
        <w:keepLines w:val="0"/>
        <w:widowControl/>
        <w:numPr>
          <w:ilvl w:val="0"/>
          <w:numId w:val="29"/>
        </w:numPr>
        <w:suppressLineNumbers w:val="0"/>
        <w:spacing w:before="0" w:beforeAutospacing="1" w:after="0" w:afterAutospacing="1"/>
        <w:ind w:left="1440" w:hanging="360"/>
      </w:pPr>
    </w:p>
    <w:p w14:paraId="2E1BE8A0">
      <w:pPr>
        <w:keepNext w:val="0"/>
        <w:keepLines w:val="0"/>
        <w:widowControl/>
        <w:numPr>
          <w:ilvl w:val="0"/>
          <w:numId w:val="29"/>
        </w:numPr>
        <w:suppressLineNumbers w:val="0"/>
        <w:spacing w:before="0" w:beforeAutospacing="1" w:after="0" w:afterAutospacing="1"/>
        <w:ind w:left="1440" w:hanging="360"/>
      </w:pPr>
    </w:p>
    <w:p w14:paraId="37D794E4">
      <w:pPr>
        <w:pStyle w:val="35"/>
        <w:keepNext w:val="0"/>
        <w:keepLines w:val="0"/>
        <w:widowControl/>
        <w:suppressLineNumbers w:val="0"/>
        <w:ind w:left="720"/>
      </w:pPr>
      <w:r>
        <w:t>Email and Username must be unique.</w:t>
      </w:r>
    </w:p>
    <w:p w14:paraId="035301C5">
      <w:pPr>
        <w:keepNext w:val="0"/>
        <w:keepLines w:val="0"/>
        <w:widowControl/>
        <w:numPr>
          <w:ilvl w:val="0"/>
          <w:numId w:val="29"/>
        </w:numPr>
        <w:suppressLineNumbers w:val="0"/>
        <w:spacing w:before="0" w:beforeAutospacing="1" w:after="0" w:afterAutospacing="1"/>
        <w:ind w:left="1440" w:hanging="360"/>
      </w:pPr>
    </w:p>
    <w:p w14:paraId="2BCBB473">
      <w:pPr>
        <w:keepNext w:val="0"/>
        <w:keepLines w:val="0"/>
        <w:widowControl/>
        <w:numPr>
          <w:ilvl w:val="0"/>
          <w:numId w:val="29"/>
        </w:numPr>
        <w:suppressLineNumbers w:val="0"/>
        <w:spacing w:before="0" w:beforeAutospacing="1" w:after="0" w:afterAutospacing="1"/>
        <w:ind w:left="1440" w:hanging="360"/>
      </w:pPr>
    </w:p>
    <w:p w14:paraId="68856679">
      <w:pPr>
        <w:pStyle w:val="35"/>
        <w:keepNext w:val="0"/>
        <w:keepLines w:val="0"/>
        <w:widowControl/>
        <w:suppressLineNumbers w:val="0"/>
        <w:ind w:left="720"/>
      </w:pPr>
      <w:r>
        <w:t>A Hospital Administrator cannot be assigned to multiple hospitals.</w:t>
      </w:r>
    </w:p>
    <w:p w14:paraId="7721632E">
      <w:pPr>
        <w:keepNext w:val="0"/>
        <w:keepLines w:val="0"/>
        <w:widowControl/>
        <w:numPr>
          <w:ilvl w:val="0"/>
          <w:numId w:val="29"/>
        </w:numPr>
        <w:suppressLineNumbers w:val="0"/>
        <w:spacing w:before="0" w:beforeAutospacing="1" w:after="0" w:afterAutospacing="1"/>
        <w:ind w:left="1440" w:hanging="360"/>
      </w:pPr>
    </w:p>
    <w:p w14:paraId="5C7651C0">
      <w:pPr>
        <w:keepNext w:val="0"/>
        <w:keepLines w:val="0"/>
        <w:widowControl/>
        <w:numPr>
          <w:ilvl w:val="0"/>
          <w:numId w:val="29"/>
        </w:numPr>
        <w:suppressLineNumbers w:val="0"/>
        <w:spacing w:before="0" w:beforeAutospacing="1" w:after="0" w:afterAutospacing="1"/>
        <w:ind w:left="1440" w:hanging="360"/>
      </w:pPr>
    </w:p>
    <w:p w14:paraId="712D5005">
      <w:pPr>
        <w:pStyle w:val="35"/>
        <w:keepNext w:val="0"/>
        <w:keepLines w:val="0"/>
        <w:widowControl/>
        <w:suppressLineNumbers w:val="0"/>
        <w:ind w:left="720"/>
      </w:pPr>
      <w:r>
        <w:t>If a hospital already has an active administrator, the system should prevent assigning another active administrator until the first one is deactivated.</w:t>
      </w:r>
    </w:p>
    <w:p w14:paraId="1FE87F8D">
      <w:pPr>
        <w:keepNext w:val="0"/>
        <w:keepLines w:val="0"/>
        <w:widowControl/>
        <w:numPr>
          <w:ilvl w:val="0"/>
          <w:numId w:val="29"/>
        </w:numPr>
        <w:suppressLineNumbers w:val="0"/>
        <w:spacing w:before="0" w:beforeAutospacing="1" w:after="0" w:afterAutospacing="1"/>
        <w:ind w:left="1440" w:hanging="360"/>
      </w:pPr>
    </w:p>
    <w:p w14:paraId="7C746A52">
      <w:pPr>
        <w:keepNext w:val="0"/>
        <w:keepLines w:val="0"/>
        <w:widowControl/>
        <w:numPr>
          <w:ilvl w:val="0"/>
          <w:numId w:val="29"/>
        </w:numPr>
        <w:suppressLineNumbers w:val="0"/>
        <w:spacing w:before="0" w:beforeAutospacing="1" w:after="0" w:afterAutospacing="1"/>
        <w:ind w:left="1440" w:hanging="360"/>
      </w:pPr>
    </w:p>
    <w:p w14:paraId="680051CD">
      <w:pPr>
        <w:pStyle w:val="35"/>
        <w:keepNext w:val="0"/>
        <w:keepLines w:val="0"/>
        <w:widowControl/>
        <w:suppressLineNumbers w:val="0"/>
        <w:ind w:left="720"/>
      </w:pPr>
      <w:r>
        <w:t>Hospital Administrators must never see data from other hospitals.</w:t>
      </w:r>
    </w:p>
    <w:p w14:paraId="6875A466">
      <w:pPr>
        <w:keepNext w:val="0"/>
        <w:keepLines w:val="0"/>
        <w:widowControl/>
        <w:numPr>
          <w:ilvl w:val="0"/>
          <w:numId w:val="29"/>
        </w:numPr>
        <w:suppressLineNumbers w:val="0"/>
        <w:spacing w:before="0" w:beforeAutospacing="1" w:after="0" w:afterAutospacing="1"/>
        <w:ind w:left="1440" w:hanging="360"/>
      </w:pPr>
    </w:p>
    <w:p w14:paraId="57B8D775">
      <w:pPr>
        <w:keepNext w:val="0"/>
        <w:keepLines w:val="0"/>
        <w:widowControl/>
        <w:numPr>
          <w:ilvl w:val="0"/>
          <w:numId w:val="29"/>
        </w:numPr>
        <w:suppressLineNumbers w:val="0"/>
        <w:spacing w:before="0" w:beforeAutospacing="1" w:after="0" w:afterAutospacing="1"/>
        <w:ind w:left="1440" w:hanging="360"/>
      </w:pPr>
    </w:p>
    <w:p w14:paraId="39B3004A">
      <w:pPr>
        <w:pStyle w:val="35"/>
        <w:keepNext w:val="0"/>
        <w:keepLines w:val="0"/>
        <w:widowControl/>
        <w:suppressLineNumbers w:val="0"/>
        <w:ind w:left="720"/>
      </w:pPr>
      <w:r>
        <w:t>All permissions should be enforced through role-based access control (RBAC).</w:t>
      </w:r>
    </w:p>
    <w:p w14:paraId="00308BE0">
      <w:pPr>
        <w:keepNext w:val="0"/>
        <w:keepLines w:val="0"/>
        <w:widowControl/>
        <w:numPr>
          <w:ilvl w:val="0"/>
          <w:numId w:val="29"/>
        </w:numPr>
        <w:suppressLineNumbers w:val="0"/>
        <w:spacing w:before="0" w:beforeAutospacing="1" w:after="0" w:afterAutospacing="1"/>
        <w:ind w:left="1440" w:hanging="360"/>
      </w:pPr>
    </w:p>
    <w:p w14:paraId="0FD601EE">
      <w:pPr>
        <w:keepNext w:val="0"/>
        <w:keepLines w:val="0"/>
        <w:widowControl/>
        <w:suppressLineNumbers w:val="0"/>
      </w:pPr>
      <w:r>
        <w:pict>
          <v:rect id="_x0000_i1283" o:spt="1" style="height:1.5pt;width:432pt;" fillcolor="#A0A0A0" filled="t" stroked="f" coordsize="21600,21600" o:hr="t" o:hrstd="t" o:hralign="center">
            <v:path/>
            <v:fill on="t" focussize="0,0"/>
            <v:stroke on="f"/>
            <v:imagedata o:title=""/>
            <o:lock v:ext="edit"/>
            <w10:wrap type="none"/>
            <w10:anchorlock/>
          </v:rect>
        </w:pict>
      </w:r>
    </w:p>
    <w:p w14:paraId="770A4EFD">
      <w:pPr>
        <w:pStyle w:val="3"/>
        <w:keepNext w:val="0"/>
        <w:keepLines w:val="0"/>
        <w:widowControl/>
        <w:suppressLineNumbers w:val="0"/>
      </w:pPr>
      <w:r>
        <w:t>✅ Next Module</w:t>
      </w:r>
    </w:p>
    <w:p w14:paraId="39D13F92">
      <w:pPr>
        <w:pStyle w:val="35"/>
        <w:keepNext w:val="0"/>
        <w:keepLines w:val="0"/>
        <w:widowControl/>
        <w:suppressLineNumbers w:val="0"/>
      </w:pPr>
      <w:r>
        <w:rPr>
          <w:rStyle w:val="36"/>
        </w:rPr>
        <w:t>Module 4 – Central Biomedical Engineers (Super Administrator)</w:t>
      </w:r>
    </w:p>
    <w:p w14:paraId="67F5E089">
      <w:pPr>
        <w:pStyle w:val="35"/>
        <w:keepNext w:val="0"/>
        <w:keepLines w:val="0"/>
        <w:widowControl/>
        <w:suppressLineNumbers w:val="0"/>
      </w:pPr>
      <w:r>
        <w:t>Is module mein define hoga:</w:t>
      </w:r>
    </w:p>
    <w:p w14:paraId="64382A59">
      <w:pPr>
        <w:keepNext w:val="0"/>
        <w:keepLines w:val="0"/>
        <w:widowControl/>
        <w:numPr>
          <w:ilvl w:val="0"/>
          <w:numId w:val="30"/>
        </w:numPr>
        <w:suppressLineNumbers w:val="0"/>
        <w:spacing w:before="0" w:beforeAutospacing="1" w:after="0" w:afterAutospacing="1"/>
        <w:ind w:left="1440" w:hanging="360"/>
      </w:pPr>
    </w:p>
    <w:p w14:paraId="501DAFC9">
      <w:pPr>
        <w:pStyle w:val="35"/>
        <w:keepNext w:val="0"/>
        <w:keepLines w:val="0"/>
        <w:widowControl/>
        <w:suppressLineNumbers w:val="0"/>
        <w:ind w:left="720"/>
      </w:pPr>
      <w:r>
        <w:t>Create Central Biomedical Engineer</w:t>
      </w:r>
    </w:p>
    <w:p w14:paraId="68388F46">
      <w:pPr>
        <w:keepNext w:val="0"/>
        <w:keepLines w:val="0"/>
        <w:widowControl/>
        <w:numPr>
          <w:ilvl w:val="0"/>
          <w:numId w:val="30"/>
        </w:numPr>
        <w:suppressLineNumbers w:val="0"/>
        <w:spacing w:before="0" w:beforeAutospacing="1" w:after="0" w:afterAutospacing="1"/>
        <w:ind w:left="1440" w:hanging="360"/>
      </w:pPr>
    </w:p>
    <w:p w14:paraId="54168410">
      <w:pPr>
        <w:keepNext w:val="0"/>
        <w:keepLines w:val="0"/>
        <w:widowControl/>
        <w:numPr>
          <w:ilvl w:val="0"/>
          <w:numId w:val="30"/>
        </w:numPr>
        <w:suppressLineNumbers w:val="0"/>
        <w:spacing w:before="0" w:beforeAutospacing="1" w:after="0" w:afterAutospacing="1"/>
        <w:ind w:left="1440" w:hanging="360"/>
      </w:pPr>
    </w:p>
    <w:p w14:paraId="22B0ABD9">
      <w:pPr>
        <w:pStyle w:val="35"/>
        <w:keepNext w:val="0"/>
        <w:keepLines w:val="0"/>
        <w:widowControl/>
        <w:suppressLineNumbers w:val="0"/>
        <w:ind w:left="720"/>
      </w:pPr>
      <w:r>
        <w:t>Assign Repair Cases</w:t>
      </w:r>
    </w:p>
    <w:p w14:paraId="080BAE87">
      <w:pPr>
        <w:keepNext w:val="0"/>
        <w:keepLines w:val="0"/>
        <w:widowControl/>
        <w:numPr>
          <w:ilvl w:val="0"/>
          <w:numId w:val="30"/>
        </w:numPr>
        <w:suppressLineNumbers w:val="0"/>
        <w:spacing w:before="0" w:beforeAutospacing="1" w:after="0" w:afterAutospacing="1"/>
        <w:ind w:left="1440" w:hanging="360"/>
      </w:pPr>
    </w:p>
    <w:p w14:paraId="15F95E67">
      <w:pPr>
        <w:keepNext w:val="0"/>
        <w:keepLines w:val="0"/>
        <w:widowControl/>
        <w:numPr>
          <w:ilvl w:val="0"/>
          <w:numId w:val="30"/>
        </w:numPr>
        <w:suppressLineNumbers w:val="0"/>
        <w:spacing w:before="0" w:beforeAutospacing="1" w:after="0" w:afterAutospacing="1"/>
        <w:ind w:left="1440" w:hanging="360"/>
      </w:pPr>
    </w:p>
    <w:p w14:paraId="5C6A4965">
      <w:pPr>
        <w:pStyle w:val="35"/>
        <w:keepNext w:val="0"/>
        <w:keepLines w:val="0"/>
        <w:widowControl/>
        <w:suppressLineNumbers w:val="0"/>
        <w:ind w:left="720"/>
      </w:pPr>
      <w:r>
        <w:t>Accept/Reject Assignment</w:t>
      </w:r>
    </w:p>
    <w:p w14:paraId="3EFDF593">
      <w:pPr>
        <w:keepNext w:val="0"/>
        <w:keepLines w:val="0"/>
        <w:widowControl/>
        <w:numPr>
          <w:ilvl w:val="0"/>
          <w:numId w:val="30"/>
        </w:numPr>
        <w:suppressLineNumbers w:val="0"/>
        <w:spacing w:before="0" w:beforeAutospacing="1" w:after="0" w:afterAutospacing="1"/>
        <w:ind w:left="1440" w:hanging="360"/>
      </w:pPr>
    </w:p>
    <w:p w14:paraId="600A566E">
      <w:pPr>
        <w:keepNext w:val="0"/>
        <w:keepLines w:val="0"/>
        <w:widowControl/>
        <w:numPr>
          <w:ilvl w:val="0"/>
          <w:numId w:val="30"/>
        </w:numPr>
        <w:suppressLineNumbers w:val="0"/>
        <w:spacing w:before="0" w:beforeAutospacing="1" w:after="0" w:afterAutospacing="1"/>
        <w:ind w:left="1440" w:hanging="360"/>
      </w:pPr>
    </w:p>
    <w:p w14:paraId="07FBD549">
      <w:pPr>
        <w:pStyle w:val="35"/>
        <w:keepNext w:val="0"/>
        <w:keepLines w:val="0"/>
        <w:widowControl/>
        <w:suppressLineNumbers w:val="0"/>
        <w:ind w:left="720"/>
      </w:pPr>
      <w:r>
        <w:t>Repair Workflow</w:t>
      </w:r>
    </w:p>
    <w:p w14:paraId="05851A2B">
      <w:pPr>
        <w:keepNext w:val="0"/>
        <w:keepLines w:val="0"/>
        <w:widowControl/>
        <w:numPr>
          <w:ilvl w:val="0"/>
          <w:numId w:val="30"/>
        </w:numPr>
        <w:suppressLineNumbers w:val="0"/>
        <w:spacing w:before="0" w:beforeAutospacing="1" w:after="0" w:afterAutospacing="1"/>
        <w:ind w:left="1440" w:hanging="360"/>
      </w:pPr>
    </w:p>
    <w:p w14:paraId="3A761C7E">
      <w:pPr>
        <w:keepNext w:val="0"/>
        <w:keepLines w:val="0"/>
        <w:widowControl/>
        <w:numPr>
          <w:ilvl w:val="0"/>
          <w:numId w:val="30"/>
        </w:numPr>
        <w:suppressLineNumbers w:val="0"/>
        <w:spacing w:before="0" w:beforeAutospacing="1" w:after="0" w:afterAutospacing="1"/>
        <w:ind w:left="1440" w:hanging="360"/>
      </w:pPr>
    </w:p>
    <w:p w14:paraId="78317210">
      <w:pPr>
        <w:pStyle w:val="35"/>
        <w:keepNext w:val="0"/>
        <w:keepLines w:val="0"/>
        <w:widowControl/>
        <w:suppressLineNumbers w:val="0"/>
        <w:ind w:left="720"/>
      </w:pPr>
      <w:r>
        <w:t>Error Fixation Form</w:t>
      </w:r>
    </w:p>
    <w:p w14:paraId="756F050A">
      <w:pPr>
        <w:keepNext w:val="0"/>
        <w:keepLines w:val="0"/>
        <w:widowControl/>
        <w:numPr>
          <w:ilvl w:val="0"/>
          <w:numId w:val="30"/>
        </w:numPr>
        <w:suppressLineNumbers w:val="0"/>
        <w:spacing w:before="0" w:beforeAutospacing="1" w:after="0" w:afterAutospacing="1"/>
        <w:ind w:left="1440" w:hanging="360"/>
      </w:pPr>
    </w:p>
    <w:p w14:paraId="3FDA617A">
      <w:pPr>
        <w:keepNext w:val="0"/>
        <w:keepLines w:val="0"/>
        <w:widowControl/>
        <w:numPr>
          <w:ilvl w:val="0"/>
          <w:numId w:val="30"/>
        </w:numPr>
        <w:suppressLineNumbers w:val="0"/>
        <w:spacing w:before="0" w:beforeAutospacing="1" w:after="0" w:afterAutospacing="1"/>
        <w:ind w:left="1440" w:hanging="360"/>
      </w:pPr>
    </w:p>
    <w:p w14:paraId="10877F25">
      <w:pPr>
        <w:pStyle w:val="35"/>
        <w:keepNext w:val="0"/>
        <w:keepLines w:val="0"/>
        <w:widowControl/>
        <w:suppressLineNumbers w:val="0"/>
        <w:ind w:left="720"/>
      </w:pPr>
      <w:r>
        <w:t>Spare Parts Used</w:t>
      </w:r>
    </w:p>
    <w:p w14:paraId="0F7F31DC">
      <w:pPr>
        <w:keepNext w:val="0"/>
        <w:keepLines w:val="0"/>
        <w:widowControl/>
        <w:numPr>
          <w:ilvl w:val="0"/>
          <w:numId w:val="30"/>
        </w:numPr>
        <w:suppressLineNumbers w:val="0"/>
        <w:spacing w:before="0" w:beforeAutospacing="1" w:after="0" w:afterAutospacing="1"/>
        <w:ind w:left="1440" w:hanging="360"/>
      </w:pPr>
    </w:p>
    <w:p w14:paraId="45C51F56">
      <w:pPr>
        <w:keepNext w:val="0"/>
        <w:keepLines w:val="0"/>
        <w:widowControl/>
        <w:numPr>
          <w:ilvl w:val="0"/>
          <w:numId w:val="30"/>
        </w:numPr>
        <w:suppressLineNumbers w:val="0"/>
        <w:spacing w:before="0" w:beforeAutospacing="1" w:after="0" w:afterAutospacing="1"/>
        <w:ind w:left="1440" w:hanging="360"/>
      </w:pPr>
    </w:p>
    <w:p w14:paraId="6BD721B8">
      <w:pPr>
        <w:pStyle w:val="35"/>
        <w:keepNext w:val="0"/>
        <w:keepLines w:val="0"/>
        <w:widowControl/>
        <w:suppressLineNumbers w:val="0"/>
        <w:ind w:left="720"/>
      </w:pPr>
      <w:r>
        <w:t>Notifications</w:t>
      </w:r>
    </w:p>
    <w:p w14:paraId="2D121F84">
      <w:pPr>
        <w:keepNext w:val="0"/>
        <w:keepLines w:val="0"/>
        <w:widowControl/>
        <w:numPr>
          <w:ilvl w:val="0"/>
          <w:numId w:val="30"/>
        </w:numPr>
        <w:suppressLineNumbers w:val="0"/>
        <w:spacing w:before="0" w:beforeAutospacing="1" w:after="0" w:afterAutospacing="1"/>
        <w:ind w:left="1440" w:hanging="360"/>
      </w:pPr>
    </w:p>
    <w:p w14:paraId="6C615B42">
      <w:pPr>
        <w:keepNext w:val="0"/>
        <w:keepLines w:val="0"/>
        <w:widowControl/>
        <w:numPr>
          <w:ilvl w:val="0"/>
          <w:numId w:val="30"/>
        </w:numPr>
        <w:suppressLineNumbers w:val="0"/>
        <w:spacing w:before="0" w:beforeAutospacing="1" w:after="0" w:afterAutospacing="1"/>
        <w:ind w:left="1440" w:hanging="360"/>
      </w:pPr>
    </w:p>
    <w:p w14:paraId="5F282A60">
      <w:pPr>
        <w:pStyle w:val="35"/>
        <w:keepNext w:val="0"/>
        <w:keepLines w:val="0"/>
        <w:widowControl/>
        <w:suppressLineNumbers w:val="0"/>
        <w:ind w:left="720"/>
      </w:pPr>
      <w:r>
        <w:t>Permissions</w:t>
      </w:r>
    </w:p>
    <w:p w14:paraId="78B1693A">
      <w:pPr>
        <w:keepNext w:val="0"/>
        <w:keepLines w:val="0"/>
        <w:widowControl/>
        <w:numPr>
          <w:ilvl w:val="0"/>
          <w:numId w:val="30"/>
        </w:numPr>
        <w:suppressLineNumbers w:val="0"/>
        <w:spacing w:before="0" w:beforeAutospacing="1" w:after="0" w:afterAutospacing="1"/>
        <w:ind w:left="1440" w:hanging="360"/>
      </w:pPr>
    </w:p>
    <w:p w14:paraId="52256779">
      <w:pPr>
        <w:keepNext w:val="0"/>
        <w:keepLines w:val="0"/>
        <w:widowControl/>
        <w:numPr>
          <w:ilvl w:val="0"/>
          <w:numId w:val="30"/>
        </w:numPr>
        <w:suppressLineNumbers w:val="0"/>
        <w:spacing w:before="0" w:beforeAutospacing="1" w:after="0" w:afterAutospacing="1"/>
        <w:ind w:left="1440" w:hanging="360"/>
      </w:pPr>
    </w:p>
    <w:p w14:paraId="595C78B8">
      <w:pPr>
        <w:pStyle w:val="35"/>
        <w:keepNext w:val="0"/>
        <w:keepLines w:val="0"/>
        <w:widowControl/>
        <w:suppressLineNumbers w:val="0"/>
        <w:ind w:left="720"/>
      </w:pPr>
      <w:r>
        <w:t>Complete Central Repair Flow</w:t>
      </w:r>
    </w:p>
    <w:p w14:paraId="55412C8E">
      <w:pPr>
        <w:keepNext w:val="0"/>
        <w:keepLines w:val="0"/>
        <w:widowControl/>
        <w:numPr>
          <w:ilvl w:val="0"/>
          <w:numId w:val="30"/>
        </w:numPr>
        <w:suppressLineNumbers w:val="0"/>
        <w:spacing w:before="0" w:beforeAutospacing="1" w:after="0" w:afterAutospacing="1"/>
        <w:ind w:left="1440" w:hanging="360"/>
      </w:pPr>
    </w:p>
    <w:p w14:paraId="61A286DA">
      <w:pPr>
        <w:pStyle w:val="35"/>
        <w:keepNext w:val="0"/>
        <w:keepLines w:val="0"/>
        <w:widowControl/>
        <w:suppressLineNumbers w:val="0"/>
      </w:pPr>
      <w:r>
        <w:t>Ye module tumhare centralized architecture ka sabse important module hai.</w:t>
      </w:r>
    </w:p>
    <w:p w14:paraId="22B8ED83"/>
    <w:p w14:paraId="248A51A2">
      <w:pPr>
        <w:pStyle w:val="35"/>
        <w:keepNext w:val="0"/>
        <w:keepLines w:val="0"/>
        <w:widowControl/>
        <w:suppressLineNumbers w:val="0"/>
      </w:pPr>
      <w:r>
        <w:t xml:space="preserve">Perfect. Ab hum </w:t>
      </w:r>
      <w:r>
        <w:rPr>
          <w:rStyle w:val="36"/>
        </w:rPr>
        <w:t>Module 4 – Central Biomedical Engineers</w:t>
      </w:r>
      <w:r>
        <w:t xml:space="preserve"> complete karte hain. Ye tumhare </w:t>
      </w:r>
      <w:r>
        <w:rPr>
          <w:rStyle w:val="36"/>
        </w:rPr>
        <w:t>Centralized Error Log Data Management System</w:t>
      </w:r>
      <w:r>
        <w:t xml:space="preserve"> ka core module hai.</w:t>
      </w:r>
    </w:p>
    <w:p w14:paraId="05470F7E">
      <w:pPr>
        <w:keepNext w:val="0"/>
        <w:keepLines w:val="0"/>
        <w:widowControl/>
        <w:suppressLineNumbers w:val="0"/>
      </w:pPr>
      <w:r>
        <w:pict>
          <v:rect id="_x0000_i1284" o:spt="1" style="height:1.5pt;width:432pt;" fillcolor="#A0A0A0" filled="t" stroked="f" coordsize="21600,21600" o:hr="t" o:hrstd="t" o:hralign="center">
            <v:path/>
            <v:fill on="t" focussize="0,0"/>
            <v:stroke on="f"/>
            <v:imagedata o:title=""/>
            <o:lock v:ext="edit"/>
            <w10:wrap type="none"/>
            <w10:anchorlock/>
          </v:rect>
        </w:pict>
      </w:r>
    </w:p>
    <w:p w14:paraId="4908F52E">
      <w:pPr>
        <w:pStyle w:val="2"/>
        <w:keepNext w:val="0"/>
        <w:keepLines w:val="0"/>
        <w:widowControl/>
        <w:suppressLineNumbers w:val="0"/>
      </w:pPr>
      <w:r>
        <w:t>MODULE 4 – CENTRAL BIOMEDICAL ENGINEERS (Super Administrator)</w:t>
      </w:r>
    </w:p>
    <w:p w14:paraId="79B969E6">
      <w:pPr>
        <w:pStyle w:val="3"/>
        <w:keepNext w:val="0"/>
        <w:keepLines w:val="0"/>
        <w:widowControl/>
        <w:suppressLineNumbers w:val="0"/>
      </w:pPr>
      <w:r>
        <w:t>Overview</w:t>
      </w:r>
    </w:p>
    <w:p w14:paraId="364230BA">
      <w:pPr>
        <w:pStyle w:val="35"/>
        <w:keepNext w:val="0"/>
        <w:keepLines w:val="0"/>
        <w:widowControl/>
        <w:suppressLineNumbers w:val="0"/>
      </w:pPr>
      <w:r>
        <w:t>The Central Biomedical Engineer is responsible for handling all repair activities assigned by the Super Administrator.</w:t>
      </w:r>
    </w:p>
    <w:p w14:paraId="193CF9D2">
      <w:pPr>
        <w:pStyle w:val="35"/>
        <w:keepNext w:val="0"/>
        <w:keepLines w:val="0"/>
        <w:widowControl/>
        <w:suppressLineNumbers w:val="0"/>
      </w:pPr>
      <w:r>
        <w:t>The Central Biomedical Engineer does not receive error reports directly from hospitals. Every repair task is assigned only after the Super Administrator reviews the reported error.</w:t>
      </w:r>
    </w:p>
    <w:p w14:paraId="0071C9DC">
      <w:pPr>
        <w:pStyle w:val="35"/>
        <w:keepNext w:val="0"/>
        <w:keepLines w:val="0"/>
        <w:widowControl/>
        <w:suppressLineNumbers w:val="0"/>
      </w:pPr>
      <w:r>
        <w:t>The Central Biomedical Engineer is responsible for repairing equipment, recording repair details, documenting spare parts used, uploading repair images, testing the equipment, and completing the repair.</w:t>
      </w:r>
    </w:p>
    <w:p w14:paraId="54BB243D">
      <w:pPr>
        <w:keepNext w:val="0"/>
        <w:keepLines w:val="0"/>
        <w:widowControl/>
        <w:suppressLineNumbers w:val="0"/>
      </w:pPr>
      <w:r>
        <w:pict>
          <v:rect id="_x0000_i1285" o:spt="1" style="height:1.5pt;width:432pt;" fillcolor="#A0A0A0" filled="t" stroked="f" coordsize="21600,21600" o:hr="t" o:hrstd="t" o:hralign="center">
            <v:path/>
            <v:fill on="t" focussize="0,0"/>
            <v:stroke on="f"/>
            <v:imagedata o:title=""/>
            <o:lock v:ext="edit"/>
            <w10:wrap type="none"/>
            <w10:anchorlock/>
          </v:rect>
        </w:pict>
      </w:r>
    </w:p>
    <w:p w14:paraId="7D41A874">
      <w:pPr>
        <w:pStyle w:val="2"/>
        <w:keepNext w:val="0"/>
        <w:keepLines w:val="0"/>
        <w:widowControl/>
        <w:suppressLineNumbers w:val="0"/>
      </w:pPr>
      <w:r>
        <w:t>Access</w:t>
      </w:r>
    </w:p>
    <w:p w14:paraId="2104506E">
      <w:pPr>
        <w:pStyle w:val="35"/>
        <w:keepNext w:val="0"/>
        <w:keepLines w:val="0"/>
        <w:widowControl/>
        <w:suppressLineNumbers w:val="0"/>
      </w:pPr>
      <w:r>
        <w:t>✅ Super Administrator (Create &amp; Manage)</w:t>
      </w:r>
    </w:p>
    <w:p w14:paraId="03C4224B">
      <w:pPr>
        <w:pStyle w:val="35"/>
        <w:keepNext w:val="0"/>
        <w:keepLines w:val="0"/>
        <w:widowControl/>
        <w:suppressLineNumbers w:val="0"/>
      </w:pPr>
      <w:r>
        <w:t>✅ Central Biomedical Engineer (Own Assigned Repairs)</w:t>
      </w:r>
    </w:p>
    <w:p w14:paraId="2F55BEC6">
      <w:pPr>
        <w:keepNext w:val="0"/>
        <w:keepLines w:val="0"/>
        <w:widowControl/>
        <w:suppressLineNumbers w:val="0"/>
      </w:pPr>
      <w:r>
        <w:pict>
          <v:rect id="_x0000_i1286" o:spt="1" style="height:1.5pt;width:432pt;" fillcolor="#A0A0A0" filled="t" stroked="f" coordsize="21600,21600" o:hr="t" o:hrstd="t" o:hralign="center">
            <v:path/>
            <v:fill on="t" focussize="0,0"/>
            <v:stroke on="f"/>
            <v:imagedata o:title=""/>
            <o:lock v:ext="edit"/>
            <w10:wrap type="none"/>
            <w10:anchorlock/>
          </v:rect>
        </w:pict>
      </w:r>
    </w:p>
    <w:p w14:paraId="5777D930">
      <w:pPr>
        <w:pStyle w:val="2"/>
        <w:keepNext w:val="0"/>
        <w:keepLines w:val="0"/>
        <w:widowControl/>
        <w:suppressLineNumbers w:val="0"/>
      </w:pPr>
      <w:r>
        <w:t>Sidebar (Central Biomedical Engineer)</w:t>
      </w:r>
    </w:p>
    <w:p w14:paraId="0619912F">
      <w:pPr>
        <w:pStyle w:val="21"/>
        <w:keepNext w:val="0"/>
        <w:keepLines w:val="0"/>
        <w:widowControl/>
        <w:suppressLineNumbers w:val="0"/>
        <w:rPr>
          <w:rStyle w:val="20"/>
        </w:rPr>
      </w:pPr>
      <w:r>
        <w:rPr>
          <w:rStyle w:val="20"/>
        </w:rPr>
        <w:t>Dashboard</w:t>
      </w:r>
    </w:p>
    <w:p w14:paraId="4A099548">
      <w:pPr>
        <w:pStyle w:val="21"/>
        <w:keepNext w:val="0"/>
        <w:keepLines w:val="0"/>
        <w:widowControl/>
        <w:suppressLineNumbers w:val="0"/>
        <w:rPr>
          <w:rStyle w:val="20"/>
        </w:rPr>
      </w:pPr>
    </w:p>
    <w:p w14:paraId="389BC109">
      <w:pPr>
        <w:pStyle w:val="21"/>
        <w:keepNext w:val="0"/>
        <w:keepLines w:val="0"/>
        <w:widowControl/>
        <w:suppressLineNumbers w:val="0"/>
        <w:rPr>
          <w:rStyle w:val="20"/>
        </w:rPr>
      </w:pPr>
      <w:r>
        <w:rPr>
          <w:rStyle w:val="20"/>
        </w:rPr>
        <w:t>Assigned Repairs</w:t>
      </w:r>
    </w:p>
    <w:p w14:paraId="30DCBDE6">
      <w:pPr>
        <w:pStyle w:val="21"/>
        <w:keepNext w:val="0"/>
        <w:keepLines w:val="0"/>
        <w:widowControl/>
        <w:suppressLineNumbers w:val="0"/>
        <w:rPr>
          <w:rStyle w:val="20"/>
        </w:rPr>
      </w:pPr>
    </w:p>
    <w:p w14:paraId="694C2A8F">
      <w:pPr>
        <w:pStyle w:val="21"/>
        <w:keepNext w:val="0"/>
        <w:keepLines w:val="0"/>
        <w:widowControl/>
        <w:suppressLineNumbers w:val="0"/>
        <w:rPr>
          <w:rStyle w:val="20"/>
        </w:rPr>
      </w:pPr>
      <w:r>
        <w:rPr>
          <w:rStyle w:val="20"/>
        </w:rPr>
        <w:t>Repair History</w:t>
      </w:r>
    </w:p>
    <w:p w14:paraId="68EE6E5B">
      <w:pPr>
        <w:pStyle w:val="21"/>
        <w:keepNext w:val="0"/>
        <w:keepLines w:val="0"/>
        <w:widowControl/>
        <w:suppressLineNumbers w:val="0"/>
        <w:rPr>
          <w:rStyle w:val="20"/>
        </w:rPr>
      </w:pPr>
    </w:p>
    <w:p w14:paraId="76B64DF5">
      <w:pPr>
        <w:pStyle w:val="21"/>
        <w:keepNext w:val="0"/>
        <w:keepLines w:val="0"/>
        <w:widowControl/>
        <w:suppressLineNumbers w:val="0"/>
        <w:rPr>
          <w:rStyle w:val="20"/>
        </w:rPr>
      </w:pPr>
      <w:r>
        <w:rPr>
          <w:rStyle w:val="20"/>
        </w:rPr>
        <w:t>Knowledge Base</w:t>
      </w:r>
    </w:p>
    <w:p w14:paraId="1586DAB4">
      <w:pPr>
        <w:pStyle w:val="21"/>
        <w:keepNext w:val="0"/>
        <w:keepLines w:val="0"/>
        <w:widowControl/>
        <w:suppressLineNumbers w:val="0"/>
        <w:rPr>
          <w:rStyle w:val="20"/>
        </w:rPr>
      </w:pPr>
    </w:p>
    <w:p w14:paraId="7FBD4817">
      <w:pPr>
        <w:pStyle w:val="21"/>
        <w:keepNext w:val="0"/>
        <w:keepLines w:val="0"/>
        <w:widowControl/>
        <w:suppressLineNumbers w:val="0"/>
      </w:pPr>
      <w:r>
        <w:rPr>
          <w:rStyle w:val="20"/>
        </w:rPr>
        <w:t>Service Documentation</w:t>
      </w:r>
    </w:p>
    <w:p w14:paraId="6852F4E6">
      <w:pPr>
        <w:keepNext w:val="0"/>
        <w:keepLines w:val="0"/>
        <w:widowControl/>
        <w:suppressLineNumbers w:val="0"/>
      </w:pPr>
      <w:r>
        <w:pict>
          <v:rect id="_x0000_i1287" o:spt="1" style="height:1.5pt;width:432pt;" fillcolor="#A0A0A0" filled="t" stroked="f" coordsize="21600,21600" o:hr="t" o:hrstd="t" o:hralign="center">
            <v:path/>
            <v:fill on="t" focussize="0,0"/>
            <v:stroke on="f"/>
            <v:imagedata o:title=""/>
            <o:lock v:ext="edit"/>
            <w10:wrap type="none"/>
            <w10:anchorlock/>
          </v:rect>
        </w:pict>
      </w:r>
    </w:p>
    <w:p w14:paraId="1CB26AD5">
      <w:pPr>
        <w:pStyle w:val="2"/>
        <w:keepNext w:val="0"/>
        <w:keepLines w:val="0"/>
        <w:widowControl/>
        <w:suppressLineNumbers w:val="0"/>
      </w:pPr>
      <w:r>
        <w:t>Top Navigation</w:t>
      </w:r>
    </w:p>
    <w:p w14:paraId="51690A39">
      <w:pPr>
        <w:pStyle w:val="21"/>
        <w:keepNext w:val="0"/>
        <w:keepLines w:val="0"/>
        <w:widowControl/>
        <w:suppressLineNumbers w:val="0"/>
        <w:rPr>
          <w:rStyle w:val="20"/>
        </w:rPr>
      </w:pPr>
      <w:r>
        <w:rPr>
          <w:rStyle w:val="20"/>
        </w:rPr>
        <w:t>🔔 Notifications</w:t>
      </w:r>
    </w:p>
    <w:p w14:paraId="6DBAEA99">
      <w:pPr>
        <w:pStyle w:val="21"/>
        <w:keepNext w:val="0"/>
        <w:keepLines w:val="0"/>
        <w:widowControl/>
        <w:suppressLineNumbers w:val="0"/>
        <w:rPr>
          <w:rStyle w:val="20"/>
        </w:rPr>
      </w:pPr>
    </w:p>
    <w:p w14:paraId="2444A900">
      <w:pPr>
        <w:pStyle w:val="21"/>
        <w:keepNext w:val="0"/>
        <w:keepLines w:val="0"/>
        <w:widowControl/>
        <w:suppressLineNumbers w:val="0"/>
      </w:pPr>
      <w:r>
        <w:rPr>
          <w:rStyle w:val="20"/>
        </w:rPr>
        <w:t>👤 Profile</w:t>
      </w:r>
    </w:p>
    <w:p w14:paraId="443F5973">
      <w:pPr>
        <w:keepNext w:val="0"/>
        <w:keepLines w:val="0"/>
        <w:widowControl/>
        <w:suppressLineNumbers w:val="0"/>
      </w:pPr>
      <w:r>
        <w:pict>
          <v:rect id="_x0000_i1288" o:spt="1" style="height:1.5pt;width:432pt;" fillcolor="#A0A0A0" filled="t" stroked="f" coordsize="21600,21600" o:hr="t" o:hrstd="t" o:hralign="center">
            <v:path/>
            <v:fill on="t" focussize="0,0"/>
            <v:stroke on="f"/>
            <v:imagedata o:title=""/>
            <o:lock v:ext="edit"/>
            <w10:wrap type="none"/>
            <w10:anchorlock/>
          </v:rect>
        </w:pict>
      </w:r>
    </w:p>
    <w:p w14:paraId="06658E5D">
      <w:pPr>
        <w:pStyle w:val="2"/>
        <w:keepNext w:val="0"/>
        <w:keepLines w:val="0"/>
        <w:widowControl/>
        <w:suppressLineNumbers w:val="0"/>
      </w:pPr>
      <w:r>
        <w:t>Purpose</w:t>
      </w:r>
    </w:p>
    <w:p w14:paraId="4AD5AF2D">
      <w:pPr>
        <w:pStyle w:val="35"/>
        <w:keepNext w:val="0"/>
        <w:keepLines w:val="0"/>
        <w:widowControl/>
        <w:suppressLineNumbers w:val="0"/>
      </w:pPr>
      <w:r>
        <w:t>This module allows the Super Administrator to:</w:t>
      </w:r>
    </w:p>
    <w:p w14:paraId="15B5561E">
      <w:pPr>
        <w:keepNext w:val="0"/>
        <w:keepLines w:val="0"/>
        <w:widowControl/>
        <w:numPr>
          <w:ilvl w:val="0"/>
          <w:numId w:val="31"/>
        </w:numPr>
        <w:suppressLineNumbers w:val="0"/>
        <w:spacing w:before="0" w:beforeAutospacing="1" w:after="0" w:afterAutospacing="1"/>
        <w:ind w:left="1440" w:hanging="360"/>
      </w:pPr>
    </w:p>
    <w:p w14:paraId="2CE58680">
      <w:pPr>
        <w:pStyle w:val="35"/>
        <w:keepNext w:val="0"/>
        <w:keepLines w:val="0"/>
        <w:widowControl/>
        <w:suppressLineNumbers w:val="0"/>
        <w:ind w:left="720"/>
      </w:pPr>
      <w:r>
        <w:t>Create Central Biomedical Engineers</w:t>
      </w:r>
    </w:p>
    <w:p w14:paraId="03A8EE42">
      <w:pPr>
        <w:keepNext w:val="0"/>
        <w:keepLines w:val="0"/>
        <w:widowControl/>
        <w:numPr>
          <w:ilvl w:val="0"/>
          <w:numId w:val="31"/>
        </w:numPr>
        <w:suppressLineNumbers w:val="0"/>
        <w:spacing w:before="0" w:beforeAutospacing="1" w:after="0" w:afterAutospacing="1"/>
        <w:ind w:left="1440" w:hanging="360"/>
      </w:pPr>
    </w:p>
    <w:p w14:paraId="03CC17C8">
      <w:pPr>
        <w:keepNext w:val="0"/>
        <w:keepLines w:val="0"/>
        <w:widowControl/>
        <w:numPr>
          <w:ilvl w:val="0"/>
          <w:numId w:val="31"/>
        </w:numPr>
        <w:suppressLineNumbers w:val="0"/>
        <w:spacing w:before="0" w:beforeAutospacing="1" w:after="0" w:afterAutospacing="1"/>
        <w:ind w:left="1440" w:hanging="360"/>
      </w:pPr>
    </w:p>
    <w:p w14:paraId="08704DC9">
      <w:pPr>
        <w:pStyle w:val="35"/>
        <w:keepNext w:val="0"/>
        <w:keepLines w:val="0"/>
        <w:widowControl/>
        <w:suppressLineNumbers w:val="0"/>
        <w:ind w:left="720"/>
      </w:pPr>
      <w:r>
        <w:t>Manage their accounts</w:t>
      </w:r>
    </w:p>
    <w:p w14:paraId="23BDAC9A">
      <w:pPr>
        <w:keepNext w:val="0"/>
        <w:keepLines w:val="0"/>
        <w:widowControl/>
        <w:numPr>
          <w:ilvl w:val="0"/>
          <w:numId w:val="31"/>
        </w:numPr>
        <w:suppressLineNumbers w:val="0"/>
        <w:spacing w:before="0" w:beforeAutospacing="1" w:after="0" w:afterAutospacing="1"/>
        <w:ind w:left="1440" w:hanging="360"/>
      </w:pPr>
    </w:p>
    <w:p w14:paraId="378C4C8F">
      <w:pPr>
        <w:keepNext w:val="0"/>
        <w:keepLines w:val="0"/>
        <w:widowControl/>
        <w:numPr>
          <w:ilvl w:val="0"/>
          <w:numId w:val="31"/>
        </w:numPr>
        <w:suppressLineNumbers w:val="0"/>
        <w:spacing w:before="0" w:beforeAutospacing="1" w:after="0" w:afterAutospacing="1"/>
        <w:ind w:left="1440" w:hanging="360"/>
      </w:pPr>
    </w:p>
    <w:p w14:paraId="430149F5">
      <w:pPr>
        <w:pStyle w:val="35"/>
        <w:keepNext w:val="0"/>
        <w:keepLines w:val="0"/>
        <w:widowControl/>
        <w:suppressLineNumbers w:val="0"/>
        <w:ind w:left="720"/>
      </w:pPr>
      <w:r>
        <w:t>Assign repair jobs</w:t>
      </w:r>
    </w:p>
    <w:p w14:paraId="676A8126">
      <w:pPr>
        <w:keepNext w:val="0"/>
        <w:keepLines w:val="0"/>
        <w:widowControl/>
        <w:numPr>
          <w:ilvl w:val="0"/>
          <w:numId w:val="31"/>
        </w:numPr>
        <w:suppressLineNumbers w:val="0"/>
        <w:spacing w:before="0" w:beforeAutospacing="1" w:after="0" w:afterAutospacing="1"/>
        <w:ind w:left="1440" w:hanging="360"/>
      </w:pPr>
    </w:p>
    <w:p w14:paraId="33A292CF">
      <w:pPr>
        <w:keepNext w:val="0"/>
        <w:keepLines w:val="0"/>
        <w:widowControl/>
        <w:numPr>
          <w:ilvl w:val="0"/>
          <w:numId w:val="31"/>
        </w:numPr>
        <w:suppressLineNumbers w:val="0"/>
        <w:spacing w:before="0" w:beforeAutospacing="1" w:after="0" w:afterAutospacing="1"/>
        <w:ind w:left="1440" w:hanging="360"/>
      </w:pPr>
    </w:p>
    <w:p w14:paraId="5884C247">
      <w:pPr>
        <w:pStyle w:val="35"/>
        <w:keepNext w:val="0"/>
        <w:keepLines w:val="0"/>
        <w:widowControl/>
        <w:suppressLineNumbers w:val="0"/>
        <w:ind w:left="720"/>
      </w:pPr>
      <w:r>
        <w:t>Monitor repair progress</w:t>
      </w:r>
    </w:p>
    <w:p w14:paraId="0DFD5E19">
      <w:pPr>
        <w:keepNext w:val="0"/>
        <w:keepLines w:val="0"/>
        <w:widowControl/>
        <w:numPr>
          <w:ilvl w:val="0"/>
          <w:numId w:val="31"/>
        </w:numPr>
        <w:suppressLineNumbers w:val="0"/>
        <w:spacing w:before="0" w:beforeAutospacing="1" w:after="0" w:afterAutospacing="1"/>
        <w:ind w:left="1440" w:hanging="360"/>
      </w:pPr>
    </w:p>
    <w:p w14:paraId="64AC86ED">
      <w:pPr>
        <w:keepNext w:val="0"/>
        <w:keepLines w:val="0"/>
        <w:widowControl/>
        <w:numPr>
          <w:ilvl w:val="0"/>
          <w:numId w:val="31"/>
        </w:numPr>
        <w:suppressLineNumbers w:val="0"/>
        <w:spacing w:before="0" w:beforeAutospacing="1" w:after="0" w:afterAutospacing="1"/>
        <w:ind w:left="1440" w:hanging="360"/>
      </w:pPr>
    </w:p>
    <w:p w14:paraId="1A16687F">
      <w:pPr>
        <w:pStyle w:val="35"/>
        <w:keepNext w:val="0"/>
        <w:keepLines w:val="0"/>
        <w:widowControl/>
        <w:suppressLineNumbers w:val="0"/>
        <w:ind w:left="720"/>
      </w:pPr>
      <w:r>
        <w:t>Track engineer performance</w:t>
      </w:r>
    </w:p>
    <w:p w14:paraId="3FFF07BD">
      <w:pPr>
        <w:keepNext w:val="0"/>
        <w:keepLines w:val="0"/>
        <w:widowControl/>
        <w:numPr>
          <w:ilvl w:val="0"/>
          <w:numId w:val="31"/>
        </w:numPr>
        <w:suppressLineNumbers w:val="0"/>
        <w:spacing w:before="0" w:beforeAutospacing="1" w:after="0" w:afterAutospacing="1"/>
        <w:ind w:left="1440" w:hanging="360"/>
      </w:pPr>
    </w:p>
    <w:p w14:paraId="6F007750">
      <w:pPr>
        <w:pStyle w:val="35"/>
        <w:keepNext w:val="0"/>
        <w:keepLines w:val="0"/>
        <w:widowControl/>
        <w:suppressLineNumbers w:val="0"/>
      </w:pPr>
      <w:r>
        <w:t>It allows the Central Biomedical Engineer to:</w:t>
      </w:r>
    </w:p>
    <w:p w14:paraId="1F94AB0A">
      <w:pPr>
        <w:keepNext w:val="0"/>
        <w:keepLines w:val="0"/>
        <w:widowControl/>
        <w:numPr>
          <w:ilvl w:val="0"/>
          <w:numId w:val="32"/>
        </w:numPr>
        <w:suppressLineNumbers w:val="0"/>
        <w:spacing w:before="0" w:beforeAutospacing="1" w:after="0" w:afterAutospacing="1"/>
        <w:ind w:left="1440" w:hanging="360"/>
      </w:pPr>
    </w:p>
    <w:p w14:paraId="6D2A4E2B">
      <w:pPr>
        <w:pStyle w:val="35"/>
        <w:keepNext w:val="0"/>
        <w:keepLines w:val="0"/>
        <w:widowControl/>
        <w:suppressLineNumbers w:val="0"/>
        <w:ind w:left="720"/>
      </w:pPr>
      <w:r>
        <w:t>Accept repair assignments</w:t>
      </w:r>
    </w:p>
    <w:p w14:paraId="44D24FE7">
      <w:pPr>
        <w:keepNext w:val="0"/>
        <w:keepLines w:val="0"/>
        <w:widowControl/>
        <w:numPr>
          <w:ilvl w:val="0"/>
          <w:numId w:val="32"/>
        </w:numPr>
        <w:suppressLineNumbers w:val="0"/>
        <w:spacing w:before="0" w:beforeAutospacing="1" w:after="0" w:afterAutospacing="1"/>
        <w:ind w:left="1440" w:hanging="360"/>
      </w:pPr>
    </w:p>
    <w:p w14:paraId="17C413E9">
      <w:pPr>
        <w:keepNext w:val="0"/>
        <w:keepLines w:val="0"/>
        <w:widowControl/>
        <w:numPr>
          <w:ilvl w:val="0"/>
          <w:numId w:val="32"/>
        </w:numPr>
        <w:suppressLineNumbers w:val="0"/>
        <w:spacing w:before="0" w:beforeAutospacing="1" w:after="0" w:afterAutospacing="1"/>
        <w:ind w:left="1440" w:hanging="360"/>
      </w:pPr>
    </w:p>
    <w:p w14:paraId="073AC22A">
      <w:pPr>
        <w:pStyle w:val="35"/>
        <w:keepNext w:val="0"/>
        <w:keepLines w:val="0"/>
        <w:widowControl/>
        <w:suppressLineNumbers w:val="0"/>
        <w:ind w:left="720"/>
      </w:pPr>
      <w:r>
        <w:t>Perform repairs</w:t>
      </w:r>
    </w:p>
    <w:p w14:paraId="21CE0390">
      <w:pPr>
        <w:keepNext w:val="0"/>
        <w:keepLines w:val="0"/>
        <w:widowControl/>
        <w:numPr>
          <w:ilvl w:val="0"/>
          <w:numId w:val="32"/>
        </w:numPr>
        <w:suppressLineNumbers w:val="0"/>
        <w:spacing w:before="0" w:beforeAutospacing="1" w:after="0" w:afterAutospacing="1"/>
        <w:ind w:left="1440" w:hanging="360"/>
      </w:pPr>
    </w:p>
    <w:p w14:paraId="6314F45C">
      <w:pPr>
        <w:keepNext w:val="0"/>
        <w:keepLines w:val="0"/>
        <w:widowControl/>
        <w:numPr>
          <w:ilvl w:val="0"/>
          <w:numId w:val="32"/>
        </w:numPr>
        <w:suppressLineNumbers w:val="0"/>
        <w:spacing w:before="0" w:beforeAutospacing="1" w:after="0" w:afterAutospacing="1"/>
        <w:ind w:left="1440" w:hanging="360"/>
      </w:pPr>
    </w:p>
    <w:p w14:paraId="677300E6">
      <w:pPr>
        <w:pStyle w:val="35"/>
        <w:keepNext w:val="0"/>
        <w:keepLines w:val="0"/>
        <w:widowControl/>
        <w:suppressLineNumbers w:val="0"/>
        <w:ind w:left="720"/>
      </w:pPr>
      <w:r>
        <w:t>Record repair details</w:t>
      </w:r>
    </w:p>
    <w:p w14:paraId="02100BDC">
      <w:pPr>
        <w:keepNext w:val="0"/>
        <w:keepLines w:val="0"/>
        <w:widowControl/>
        <w:numPr>
          <w:ilvl w:val="0"/>
          <w:numId w:val="32"/>
        </w:numPr>
        <w:suppressLineNumbers w:val="0"/>
        <w:spacing w:before="0" w:beforeAutospacing="1" w:after="0" w:afterAutospacing="1"/>
        <w:ind w:left="1440" w:hanging="360"/>
      </w:pPr>
    </w:p>
    <w:p w14:paraId="03D986F9">
      <w:pPr>
        <w:keepNext w:val="0"/>
        <w:keepLines w:val="0"/>
        <w:widowControl/>
        <w:numPr>
          <w:ilvl w:val="0"/>
          <w:numId w:val="32"/>
        </w:numPr>
        <w:suppressLineNumbers w:val="0"/>
        <w:spacing w:before="0" w:beforeAutospacing="1" w:after="0" w:afterAutospacing="1"/>
        <w:ind w:left="1440" w:hanging="360"/>
      </w:pPr>
    </w:p>
    <w:p w14:paraId="475A1422">
      <w:pPr>
        <w:pStyle w:val="35"/>
        <w:keepNext w:val="0"/>
        <w:keepLines w:val="0"/>
        <w:widowControl/>
        <w:suppressLineNumbers w:val="0"/>
        <w:ind w:left="720"/>
      </w:pPr>
      <w:r>
        <w:t>Complete assigned repair jobs</w:t>
      </w:r>
    </w:p>
    <w:p w14:paraId="5C8F6A47">
      <w:pPr>
        <w:keepNext w:val="0"/>
        <w:keepLines w:val="0"/>
        <w:widowControl/>
        <w:numPr>
          <w:ilvl w:val="0"/>
          <w:numId w:val="32"/>
        </w:numPr>
        <w:suppressLineNumbers w:val="0"/>
        <w:spacing w:before="0" w:beforeAutospacing="1" w:after="0" w:afterAutospacing="1"/>
        <w:ind w:left="1440" w:hanging="360"/>
      </w:pPr>
    </w:p>
    <w:p w14:paraId="3151657C">
      <w:pPr>
        <w:keepNext w:val="0"/>
        <w:keepLines w:val="0"/>
        <w:widowControl/>
        <w:suppressLineNumbers w:val="0"/>
      </w:pPr>
      <w:r>
        <w:pict>
          <v:rect id="_x0000_i1289" o:spt="1" style="height:1.5pt;width:432pt;" fillcolor="#A0A0A0" filled="t" stroked="f" coordsize="21600,21600" o:hr="t" o:hrstd="t" o:hralign="center">
            <v:path/>
            <v:fill on="t" focussize="0,0"/>
            <v:stroke on="f"/>
            <v:imagedata o:title=""/>
            <o:lock v:ext="edit"/>
            <w10:wrap type="none"/>
            <w10:anchorlock/>
          </v:rect>
        </w:pict>
      </w:r>
    </w:p>
    <w:p w14:paraId="2DD6F548">
      <w:pPr>
        <w:pStyle w:val="2"/>
        <w:keepNext w:val="0"/>
        <w:keepLines w:val="0"/>
        <w:widowControl/>
        <w:suppressLineNumbers w:val="0"/>
      </w:pPr>
      <w:r>
        <w:t>Dashboard Cards</w:t>
      </w:r>
    </w:p>
    <w:p w14:paraId="0AB1101A">
      <w:pPr>
        <w:pStyle w:val="21"/>
        <w:keepNext w:val="0"/>
        <w:keepLines w:val="0"/>
        <w:widowControl/>
        <w:suppressLineNumbers w:val="0"/>
        <w:rPr>
          <w:rStyle w:val="20"/>
        </w:rPr>
      </w:pPr>
      <w:r>
        <w:rPr>
          <w:rStyle w:val="20"/>
        </w:rPr>
        <w:t>Assigned Repairs</w:t>
      </w:r>
    </w:p>
    <w:p w14:paraId="0BFEBA94">
      <w:pPr>
        <w:pStyle w:val="21"/>
        <w:keepNext w:val="0"/>
        <w:keepLines w:val="0"/>
        <w:widowControl/>
        <w:suppressLineNumbers w:val="0"/>
        <w:rPr>
          <w:rStyle w:val="20"/>
        </w:rPr>
      </w:pPr>
    </w:p>
    <w:p w14:paraId="21A760BB">
      <w:pPr>
        <w:pStyle w:val="21"/>
        <w:keepNext w:val="0"/>
        <w:keepLines w:val="0"/>
        <w:widowControl/>
        <w:suppressLineNumbers w:val="0"/>
        <w:rPr>
          <w:rStyle w:val="20"/>
        </w:rPr>
      </w:pPr>
      <w:r>
        <w:rPr>
          <w:rStyle w:val="20"/>
        </w:rPr>
        <w:t>Pending Repairs</w:t>
      </w:r>
    </w:p>
    <w:p w14:paraId="13C6B330">
      <w:pPr>
        <w:pStyle w:val="21"/>
        <w:keepNext w:val="0"/>
        <w:keepLines w:val="0"/>
        <w:widowControl/>
        <w:suppressLineNumbers w:val="0"/>
        <w:rPr>
          <w:rStyle w:val="20"/>
        </w:rPr>
      </w:pPr>
    </w:p>
    <w:p w14:paraId="4D9C46E3">
      <w:pPr>
        <w:pStyle w:val="21"/>
        <w:keepNext w:val="0"/>
        <w:keepLines w:val="0"/>
        <w:widowControl/>
        <w:suppressLineNumbers w:val="0"/>
        <w:rPr>
          <w:rStyle w:val="20"/>
        </w:rPr>
      </w:pPr>
      <w:r>
        <w:rPr>
          <w:rStyle w:val="20"/>
        </w:rPr>
        <w:t>Repairs In Progress</w:t>
      </w:r>
    </w:p>
    <w:p w14:paraId="37520738">
      <w:pPr>
        <w:pStyle w:val="21"/>
        <w:keepNext w:val="0"/>
        <w:keepLines w:val="0"/>
        <w:widowControl/>
        <w:suppressLineNumbers w:val="0"/>
        <w:rPr>
          <w:rStyle w:val="20"/>
        </w:rPr>
      </w:pPr>
    </w:p>
    <w:p w14:paraId="0911016A">
      <w:pPr>
        <w:pStyle w:val="21"/>
        <w:keepNext w:val="0"/>
        <w:keepLines w:val="0"/>
        <w:widowControl/>
        <w:suppressLineNumbers w:val="0"/>
      </w:pPr>
      <w:r>
        <w:rPr>
          <w:rStyle w:val="20"/>
        </w:rPr>
        <w:t>Completed Repairs</w:t>
      </w:r>
    </w:p>
    <w:p w14:paraId="61F54A0E">
      <w:pPr>
        <w:keepNext w:val="0"/>
        <w:keepLines w:val="0"/>
        <w:widowControl/>
        <w:suppressLineNumbers w:val="0"/>
      </w:pPr>
      <w:r>
        <w:pict>
          <v:rect id="_x0000_i1290" o:spt="1" style="height:1.5pt;width:432pt;" fillcolor="#A0A0A0" filled="t" stroked="f" coordsize="21600,21600" o:hr="t" o:hrstd="t" o:hralign="center">
            <v:path/>
            <v:fill on="t" focussize="0,0"/>
            <v:stroke on="f"/>
            <v:imagedata o:title=""/>
            <o:lock v:ext="edit"/>
            <w10:wrap type="none"/>
            <w10:anchorlock/>
          </v:rect>
        </w:pict>
      </w:r>
    </w:p>
    <w:p w14:paraId="710CFF3A">
      <w:pPr>
        <w:pStyle w:val="2"/>
        <w:keepNext w:val="0"/>
        <w:keepLines w:val="0"/>
        <w:widowControl/>
        <w:suppressLineNumbers w:val="0"/>
      </w:pPr>
      <w:r>
        <w:t>Central Biomedical Engineer List (Super Admin)</w:t>
      </w:r>
    </w:p>
    <w:p w14:paraId="64F31A90">
      <w:pPr>
        <w:pStyle w:val="21"/>
        <w:keepNext w:val="0"/>
        <w:keepLines w:val="0"/>
        <w:widowControl/>
        <w:suppressLineNumbers w:val="0"/>
        <w:rPr>
          <w:rStyle w:val="20"/>
        </w:rPr>
      </w:pPr>
      <w:r>
        <w:rPr>
          <w:rStyle w:val="20"/>
        </w:rPr>
        <w:t>Employee ID</w:t>
      </w:r>
    </w:p>
    <w:p w14:paraId="76F8F516">
      <w:pPr>
        <w:pStyle w:val="21"/>
        <w:keepNext w:val="0"/>
        <w:keepLines w:val="0"/>
        <w:widowControl/>
        <w:suppressLineNumbers w:val="0"/>
        <w:rPr>
          <w:rStyle w:val="20"/>
        </w:rPr>
      </w:pPr>
    </w:p>
    <w:p w14:paraId="39357D44">
      <w:pPr>
        <w:pStyle w:val="21"/>
        <w:keepNext w:val="0"/>
        <w:keepLines w:val="0"/>
        <w:widowControl/>
        <w:suppressLineNumbers w:val="0"/>
        <w:rPr>
          <w:rStyle w:val="20"/>
        </w:rPr>
      </w:pPr>
      <w:r>
        <w:rPr>
          <w:rStyle w:val="20"/>
        </w:rPr>
        <w:t>Full Name</w:t>
      </w:r>
    </w:p>
    <w:p w14:paraId="5DE8FC59">
      <w:pPr>
        <w:pStyle w:val="21"/>
        <w:keepNext w:val="0"/>
        <w:keepLines w:val="0"/>
        <w:widowControl/>
        <w:suppressLineNumbers w:val="0"/>
        <w:rPr>
          <w:rStyle w:val="20"/>
        </w:rPr>
      </w:pPr>
    </w:p>
    <w:p w14:paraId="57750CD9">
      <w:pPr>
        <w:pStyle w:val="21"/>
        <w:keepNext w:val="0"/>
        <w:keepLines w:val="0"/>
        <w:widowControl/>
        <w:suppressLineNumbers w:val="0"/>
        <w:rPr>
          <w:rStyle w:val="20"/>
        </w:rPr>
      </w:pPr>
      <w:r>
        <w:rPr>
          <w:rStyle w:val="20"/>
        </w:rPr>
        <w:t>Email</w:t>
      </w:r>
    </w:p>
    <w:p w14:paraId="0FBBF165">
      <w:pPr>
        <w:pStyle w:val="21"/>
        <w:keepNext w:val="0"/>
        <w:keepLines w:val="0"/>
        <w:widowControl/>
        <w:suppressLineNumbers w:val="0"/>
        <w:rPr>
          <w:rStyle w:val="20"/>
        </w:rPr>
      </w:pPr>
    </w:p>
    <w:p w14:paraId="72DA667F">
      <w:pPr>
        <w:pStyle w:val="21"/>
        <w:keepNext w:val="0"/>
        <w:keepLines w:val="0"/>
        <w:widowControl/>
        <w:suppressLineNumbers w:val="0"/>
        <w:rPr>
          <w:rStyle w:val="20"/>
        </w:rPr>
      </w:pPr>
      <w:r>
        <w:rPr>
          <w:rStyle w:val="20"/>
        </w:rPr>
        <w:t>Phone Number</w:t>
      </w:r>
    </w:p>
    <w:p w14:paraId="1143EE97">
      <w:pPr>
        <w:pStyle w:val="21"/>
        <w:keepNext w:val="0"/>
        <w:keepLines w:val="0"/>
        <w:widowControl/>
        <w:suppressLineNumbers w:val="0"/>
        <w:rPr>
          <w:rStyle w:val="20"/>
        </w:rPr>
      </w:pPr>
    </w:p>
    <w:p w14:paraId="4CEE2334">
      <w:pPr>
        <w:pStyle w:val="21"/>
        <w:keepNext w:val="0"/>
        <w:keepLines w:val="0"/>
        <w:widowControl/>
        <w:suppressLineNumbers w:val="0"/>
        <w:rPr>
          <w:rStyle w:val="20"/>
        </w:rPr>
      </w:pPr>
      <w:r>
        <w:rPr>
          <w:rStyle w:val="20"/>
        </w:rPr>
        <w:t>Specialization</w:t>
      </w:r>
    </w:p>
    <w:p w14:paraId="12C34945">
      <w:pPr>
        <w:pStyle w:val="21"/>
        <w:keepNext w:val="0"/>
        <w:keepLines w:val="0"/>
        <w:widowControl/>
        <w:suppressLineNumbers w:val="0"/>
        <w:rPr>
          <w:rStyle w:val="20"/>
        </w:rPr>
      </w:pPr>
    </w:p>
    <w:p w14:paraId="1CB5303C">
      <w:pPr>
        <w:pStyle w:val="21"/>
        <w:keepNext w:val="0"/>
        <w:keepLines w:val="0"/>
        <w:widowControl/>
        <w:suppressLineNumbers w:val="0"/>
        <w:rPr>
          <w:rStyle w:val="20"/>
        </w:rPr>
      </w:pPr>
      <w:r>
        <w:rPr>
          <w:rStyle w:val="20"/>
        </w:rPr>
        <w:t>Current Assigned Repairs</w:t>
      </w:r>
    </w:p>
    <w:p w14:paraId="5601E887">
      <w:pPr>
        <w:pStyle w:val="21"/>
        <w:keepNext w:val="0"/>
        <w:keepLines w:val="0"/>
        <w:widowControl/>
        <w:suppressLineNumbers w:val="0"/>
        <w:rPr>
          <w:rStyle w:val="20"/>
        </w:rPr>
      </w:pPr>
    </w:p>
    <w:p w14:paraId="62C238D4">
      <w:pPr>
        <w:pStyle w:val="21"/>
        <w:keepNext w:val="0"/>
        <w:keepLines w:val="0"/>
        <w:widowControl/>
        <w:suppressLineNumbers w:val="0"/>
        <w:rPr>
          <w:rStyle w:val="20"/>
        </w:rPr>
      </w:pPr>
      <w:r>
        <w:rPr>
          <w:rStyle w:val="20"/>
        </w:rPr>
        <w:t>Completed Repairs</w:t>
      </w:r>
    </w:p>
    <w:p w14:paraId="1C008280">
      <w:pPr>
        <w:pStyle w:val="21"/>
        <w:keepNext w:val="0"/>
        <w:keepLines w:val="0"/>
        <w:widowControl/>
        <w:suppressLineNumbers w:val="0"/>
        <w:rPr>
          <w:rStyle w:val="20"/>
        </w:rPr>
      </w:pPr>
    </w:p>
    <w:p w14:paraId="5C2E4353">
      <w:pPr>
        <w:pStyle w:val="21"/>
        <w:keepNext w:val="0"/>
        <w:keepLines w:val="0"/>
        <w:widowControl/>
        <w:suppressLineNumbers w:val="0"/>
        <w:rPr>
          <w:rStyle w:val="20"/>
        </w:rPr>
      </w:pPr>
      <w:r>
        <w:rPr>
          <w:rStyle w:val="20"/>
        </w:rPr>
        <w:t>Status</w:t>
      </w:r>
    </w:p>
    <w:p w14:paraId="3E81BEAE">
      <w:pPr>
        <w:pStyle w:val="21"/>
        <w:keepNext w:val="0"/>
        <w:keepLines w:val="0"/>
        <w:widowControl/>
        <w:suppressLineNumbers w:val="0"/>
        <w:rPr>
          <w:rStyle w:val="20"/>
        </w:rPr>
      </w:pPr>
    </w:p>
    <w:p w14:paraId="5265E676">
      <w:pPr>
        <w:pStyle w:val="21"/>
        <w:keepNext w:val="0"/>
        <w:keepLines w:val="0"/>
        <w:widowControl/>
        <w:suppressLineNumbers w:val="0"/>
      </w:pPr>
      <w:r>
        <w:rPr>
          <w:rStyle w:val="20"/>
        </w:rPr>
        <w:t>Last Login</w:t>
      </w:r>
    </w:p>
    <w:p w14:paraId="5A9B9DD4">
      <w:pPr>
        <w:keepNext w:val="0"/>
        <w:keepLines w:val="0"/>
        <w:widowControl/>
        <w:suppressLineNumbers w:val="0"/>
      </w:pPr>
      <w:r>
        <w:pict>
          <v:rect id="_x0000_i1291" o:spt="1" style="height:1.5pt;width:432pt;" fillcolor="#A0A0A0" filled="t" stroked="f" coordsize="21600,21600" o:hr="t" o:hrstd="t" o:hralign="center">
            <v:path/>
            <v:fill on="t" focussize="0,0"/>
            <v:stroke on="f"/>
            <v:imagedata o:title=""/>
            <o:lock v:ext="edit"/>
            <w10:wrap type="none"/>
            <w10:anchorlock/>
          </v:rect>
        </w:pict>
      </w:r>
    </w:p>
    <w:p w14:paraId="03052370">
      <w:pPr>
        <w:pStyle w:val="2"/>
        <w:keepNext w:val="0"/>
        <w:keepLines w:val="0"/>
        <w:widowControl/>
        <w:suppressLineNumbers w:val="0"/>
      </w:pPr>
      <w:r>
        <w:t>Available Actions (Super Admin)</w:t>
      </w:r>
    </w:p>
    <w:p w14:paraId="45C62F3B">
      <w:pPr>
        <w:pStyle w:val="35"/>
        <w:keepNext w:val="0"/>
        <w:keepLines w:val="0"/>
        <w:widowControl/>
        <w:suppressLineNumbers w:val="0"/>
      </w:pPr>
      <w:r>
        <w:t>✅ Add Central Biomedical Engineer</w:t>
      </w:r>
    </w:p>
    <w:p w14:paraId="0FCB76C8">
      <w:pPr>
        <w:pStyle w:val="35"/>
        <w:keepNext w:val="0"/>
        <w:keepLines w:val="0"/>
        <w:widowControl/>
        <w:suppressLineNumbers w:val="0"/>
      </w:pPr>
      <w:r>
        <w:t>✅ Edit Engineer</w:t>
      </w:r>
    </w:p>
    <w:p w14:paraId="3A02500B">
      <w:pPr>
        <w:pStyle w:val="35"/>
        <w:keepNext w:val="0"/>
        <w:keepLines w:val="0"/>
        <w:widowControl/>
        <w:suppressLineNumbers w:val="0"/>
      </w:pPr>
      <w:r>
        <w:t>✅ View Profile</w:t>
      </w:r>
    </w:p>
    <w:p w14:paraId="1BE328E0">
      <w:pPr>
        <w:pStyle w:val="35"/>
        <w:keepNext w:val="0"/>
        <w:keepLines w:val="0"/>
        <w:widowControl/>
        <w:suppressLineNumbers w:val="0"/>
      </w:pPr>
      <w:r>
        <w:t>✅ Activate Account</w:t>
      </w:r>
    </w:p>
    <w:p w14:paraId="1BD0DECC">
      <w:pPr>
        <w:pStyle w:val="35"/>
        <w:keepNext w:val="0"/>
        <w:keepLines w:val="0"/>
        <w:widowControl/>
        <w:suppressLineNumbers w:val="0"/>
      </w:pPr>
      <w:r>
        <w:t>✅ Deactivate Account</w:t>
      </w:r>
    </w:p>
    <w:p w14:paraId="43A8107A">
      <w:pPr>
        <w:pStyle w:val="35"/>
        <w:keepNext w:val="0"/>
        <w:keepLines w:val="0"/>
        <w:widowControl/>
        <w:suppressLineNumbers w:val="0"/>
      </w:pPr>
      <w:r>
        <w:t>✅ Reset Password</w:t>
      </w:r>
    </w:p>
    <w:p w14:paraId="23F3CB88">
      <w:pPr>
        <w:keepNext w:val="0"/>
        <w:keepLines w:val="0"/>
        <w:widowControl/>
        <w:suppressLineNumbers w:val="0"/>
      </w:pPr>
      <w:r>
        <w:pict>
          <v:rect id="_x0000_i1292" o:spt="1" style="height:1.5pt;width:432pt;" fillcolor="#A0A0A0" filled="t" stroked="f" coordsize="21600,21600" o:hr="t" o:hrstd="t" o:hralign="center">
            <v:path/>
            <v:fill on="t" focussize="0,0"/>
            <v:stroke on="f"/>
            <v:imagedata o:title=""/>
            <o:lock v:ext="edit"/>
            <w10:wrap type="none"/>
            <w10:anchorlock/>
          </v:rect>
        </w:pict>
      </w:r>
    </w:p>
    <w:p w14:paraId="0DA12D38">
      <w:pPr>
        <w:pStyle w:val="2"/>
        <w:keepNext w:val="0"/>
        <w:keepLines w:val="0"/>
        <w:widowControl/>
        <w:suppressLineNumbers w:val="0"/>
      </w:pPr>
      <w:r>
        <w:t>Add Engineer Form</w:t>
      </w:r>
    </w:p>
    <w:p w14:paraId="14F681F7">
      <w:pPr>
        <w:pStyle w:val="21"/>
        <w:keepNext w:val="0"/>
        <w:keepLines w:val="0"/>
        <w:widowControl/>
        <w:suppressLineNumbers w:val="0"/>
        <w:rPr>
          <w:rStyle w:val="20"/>
        </w:rPr>
      </w:pPr>
      <w:r>
        <w:rPr>
          <w:rStyle w:val="20"/>
        </w:rPr>
        <w:t>Employee ID (Auto Generated)</w:t>
      </w:r>
    </w:p>
    <w:p w14:paraId="6BA000D7">
      <w:pPr>
        <w:pStyle w:val="21"/>
        <w:keepNext w:val="0"/>
        <w:keepLines w:val="0"/>
        <w:widowControl/>
        <w:suppressLineNumbers w:val="0"/>
        <w:rPr>
          <w:rStyle w:val="20"/>
        </w:rPr>
      </w:pPr>
    </w:p>
    <w:p w14:paraId="4D352C35">
      <w:pPr>
        <w:pStyle w:val="21"/>
        <w:keepNext w:val="0"/>
        <w:keepLines w:val="0"/>
        <w:widowControl/>
        <w:suppressLineNumbers w:val="0"/>
        <w:rPr>
          <w:rStyle w:val="20"/>
        </w:rPr>
      </w:pPr>
      <w:r>
        <w:rPr>
          <w:rStyle w:val="20"/>
        </w:rPr>
        <w:t>Full Name</w:t>
      </w:r>
    </w:p>
    <w:p w14:paraId="0039BA76">
      <w:pPr>
        <w:pStyle w:val="21"/>
        <w:keepNext w:val="0"/>
        <w:keepLines w:val="0"/>
        <w:widowControl/>
        <w:suppressLineNumbers w:val="0"/>
        <w:rPr>
          <w:rStyle w:val="20"/>
        </w:rPr>
      </w:pPr>
    </w:p>
    <w:p w14:paraId="09859ED3">
      <w:pPr>
        <w:pStyle w:val="21"/>
        <w:keepNext w:val="0"/>
        <w:keepLines w:val="0"/>
        <w:widowControl/>
        <w:suppressLineNumbers w:val="0"/>
        <w:rPr>
          <w:rStyle w:val="20"/>
        </w:rPr>
      </w:pPr>
      <w:r>
        <w:rPr>
          <w:rStyle w:val="20"/>
        </w:rPr>
        <w:t>Email</w:t>
      </w:r>
    </w:p>
    <w:p w14:paraId="60C0B9FB">
      <w:pPr>
        <w:pStyle w:val="21"/>
        <w:keepNext w:val="0"/>
        <w:keepLines w:val="0"/>
        <w:widowControl/>
        <w:suppressLineNumbers w:val="0"/>
        <w:rPr>
          <w:rStyle w:val="20"/>
        </w:rPr>
      </w:pPr>
    </w:p>
    <w:p w14:paraId="1FD54883">
      <w:pPr>
        <w:pStyle w:val="21"/>
        <w:keepNext w:val="0"/>
        <w:keepLines w:val="0"/>
        <w:widowControl/>
        <w:suppressLineNumbers w:val="0"/>
        <w:rPr>
          <w:rStyle w:val="20"/>
        </w:rPr>
      </w:pPr>
      <w:r>
        <w:rPr>
          <w:rStyle w:val="20"/>
        </w:rPr>
        <w:t>Phone Number</w:t>
      </w:r>
    </w:p>
    <w:p w14:paraId="39B02947">
      <w:pPr>
        <w:pStyle w:val="21"/>
        <w:keepNext w:val="0"/>
        <w:keepLines w:val="0"/>
        <w:widowControl/>
        <w:suppressLineNumbers w:val="0"/>
        <w:rPr>
          <w:rStyle w:val="20"/>
        </w:rPr>
      </w:pPr>
    </w:p>
    <w:p w14:paraId="4721578D">
      <w:pPr>
        <w:pStyle w:val="21"/>
        <w:keepNext w:val="0"/>
        <w:keepLines w:val="0"/>
        <w:widowControl/>
        <w:suppressLineNumbers w:val="0"/>
        <w:rPr>
          <w:rStyle w:val="20"/>
        </w:rPr>
      </w:pPr>
      <w:r>
        <w:rPr>
          <w:rStyle w:val="20"/>
        </w:rPr>
        <w:t>Designation</w:t>
      </w:r>
    </w:p>
    <w:p w14:paraId="1E55E471">
      <w:pPr>
        <w:pStyle w:val="21"/>
        <w:keepNext w:val="0"/>
        <w:keepLines w:val="0"/>
        <w:widowControl/>
        <w:suppressLineNumbers w:val="0"/>
        <w:rPr>
          <w:rStyle w:val="20"/>
        </w:rPr>
      </w:pPr>
    </w:p>
    <w:p w14:paraId="10CC6D17">
      <w:pPr>
        <w:pStyle w:val="21"/>
        <w:keepNext w:val="0"/>
        <w:keepLines w:val="0"/>
        <w:widowControl/>
        <w:suppressLineNumbers w:val="0"/>
        <w:rPr>
          <w:rStyle w:val="20"/>
        </w:rPr>
      </w:pPr>
      <w:r>
        <w:rPr>
          <w:rStyle w:val="20"/>
        </w:rPr>
        <w:t>Specialization</w:t>
      </w:r>
    </w:p>
    <w:p w14:paraId="059B9090">
      <w:pPr>
        <w:pStyle w:val="21"/>
        <w:keepNext w:val="0"/>
        <w:keepLines w:val="0"/>
        <w:widowControl/>
        <w:suppressLineNumbers w:val="0"/>
        <w:rPr>
          <w:rStyle w:val="20"/>
        </w:rPr>
      </w:pPr>
    </w:p>
    <w:p w14:paraId="7E7A3F34">
      <w:pPr>
        <w:pStyle w:val="21"/>
        <w:keepNext w:val="0"/>
        <w:keepLines w:val="0"/>
        <w:widowControl/>
        <w:suppressLineNumbers w:val="0"/>
        <w:rPr>
          <w:rStyle w:val="20"/>
        </w:rPr>
      </w:pPr>
      <w:r>
        <w:rPr>
          <w:rStyle w:val="20"/>
        </w:rPr>
        <w:t>Username</w:t>
      </w:r>
    </w:p>
    <w:p w14:paraId="41BC27B3">
      <w:pPr>
        <w:pStyle w:val="21"/>
        <w:keepNext w:val="0"/>
        <w:keepLines w:val="0"/>
        <w:widowControl/>
        <w:suppressLineNumbers w:val="0"/>
        <w:rPr>
          <w:rStyle w:val="20"/>
        </w:rPr>
      </w:pPr>
    </w:p>
    <w:p w14:paraId="03C4A588">
      <w:pPr>
        <w:pStyle w:val="21"/>
        <w:keepNext w:val="0"/>
        <w:keepLines w:val="0"/>
        <w:widowControl/>
        <w:suppressLineNumbers w:val="0"/>
        <w:rPr>
          <w:rStyle w:val="20"/>
        </w:rPr>
      </w:pPr>
      <w:r>
        <w:rPr>
          <w:rStyle w:val="20"/>
        </w:rPr>
        <w:t>Password</w:t>
      </w:r>
    </w:p>
    <w:p w14:paraId="4F5B08E7">
      <w:pPr>
        <w:pStyle w:val="21"/>
        <w:keepNext w:val="0"/>
        <w:keepLines w:val="0"/>
        <w:widowControl/>
        <w:suppressLineNumbers w:val="0"/>
        <w:rPr>
          <w:rStyle w:val="20"/>
        </w:rPr>
      </w:pPr>
    </w:p>
    <w:p w14:paraId="74923E06">
      <w:pPr>
        <w:pStyle w:val="21"/>
        <w:keepNext w:val="0"/>
        <w:keepLines w:val="0"/>
        <w:widowControl/>
        <w:suppressLineNumbers w:val="0"/>
        <w:rPr>
          <w:rStyle w:val="20"/>
        </w:rPr>
      </w:pPr>
      <w:r>
        <w:rPr>
          <w:rStyle w:val="20"/>
        </w:rPr>
        <w:t>Profile Picture</w:t>
      </w:r>
    </w:p>
    <w:p w14:paraId="43F9B687">
      <w:pPr>
        <w:pStyle w:val="21"/>
        <w:keepNext w:val="0"/>
        <w:keepLines w:val="0"/>
        <w:widowControl/>
        <w:suppressLineNumbers w:val="0"/>
        <w:rPr>
          <w:rStyle w:val="20"/>
        </w:rPr>
      </w:pPr>
    </w:p>
    <w:p w14:paraId="3E1D362F">
      <w:pPr>
        <w:pStyle w:val="21"/>
        <w:keepNext w:val="0"/>
        <w:keepLines w:val="0"/>
        <w:widowControl/>
        <w:suppressLineNumbers w:val="0"/>
      </w:pPr>
      <w:r>
        <w:rPr>
          <w:rStyle w:val="20"/>
        </w:rPr>
        <w:t>Status</w:t>
      </w:r>
    </w:p>
    <w:p w14:paraId="0F283561">
      <w:pPr>
        <w:keepNext w:val="0"/>
        <w:keepLines w:val="0"/>
        <w:widowControl/>
        <w:suppressLineNumbers w:val="0"/>
      </w:pPr>
      <w:r>
        <w:pict>
          <v:rect id="_x0000_i1293" o:spt="1" style="height:1.5pt;width:432pt;" fillcolor="#A0A0A0" filled="t" stroked="f" coordsize="21600,21600" o:hr="t" o:hrstd="t" o:hralign="center">
            <v:path/>
            <v:fill on="t" focussize="0,0"/>
            <v:stroke on="f"/>
            <v:imagedata o:title=""/>
            <o:lock v:ext="edit"/>
            <w10:wrap type="none"/>
            <w10:anchorlock/>
          </v:rect>
        </w:pict>
      </w:r>
    </w:p>
    <w:p w14:paraId="22011707">
      <w:pPr>
        <w:pStyle w:val="2"/>
        <w:keepNext w:val="0"/>
        <w:keepLines w:val="0"/>
        <w:widowControl/>
        <w:suppressLineNumbers w:val="0"/>
      </w:pPr>
      <w:r>
        <w:t>Repair Assignment Workflow</w:t>
      </w:r>
    </w:p>
    <w:p w14:paraId="1DE2B25B">
      <w:pPr>
        <w:pStyle w:val="21"/>
        <w:keepNext w:val="0"/>
        <w:keepLines w:val="0"/>
        <w:widowControl/>
        <w:suppressLineNumbers w:val="0"/>
        <w:rPr>
          <w:rStyle w:val="20"/>
        </w:rPr>
      </w:pPr>
      <w:r>
        <w:rPr>
          <w:rStyle w:val="20"/>
        </w:rPr>
        <w:t>Hospital Biomedical Engineer</w:t>
      </w:r>
    </w:p>
    <w:p w14:paraId="30118E15">
      <w:pPr>
        <w:pStyle w:val="21"/>
        <w:keepNext w:val="0"/>
        <w:keepLines w:val="0"/>
        <w:widowControl/>
        <w:suppressLineNumbers w:val="0"/>
        <w:rPr>
          <w:rStyle w:val="20"/>
        </w:rPr>
      </w:pPr>
    </w:p>
    <w:p w14:paraId="208698C2">
      <w:pPr>
        <w:pStyle w:val="21"/>
        <w:keepNext w:val="0"/>
        <w:keepLines w:val="0"/>
        <w:widowControl/>
        <w:suppressLineNumbers w:val="0"/>
        <w:rPr>
          <w:rStyle w:val="20"/>
        </w:rPr>
      </w:pPr>
      <w:r>
        <w:rPr>
          <w:rStyle w:val="20"/>
        </w:rPr>
        <w:t>↓</w:t>
      </w:r>
    </w:p>
    <w:p w14:paraId="24955C40">
      <w:pPr>
        <w:pStyle w:val="21"/>
        <w:keepNext w:val="0"/>
        <w:keepLines w:val="0"/>
        <w:widowControl/>
        <w:suppressLineNumbers w:val="0"/>
        <w:rPr>
          <w:rStyle w:val="20"/>
        </w:rPr>
      </w:pPr>
    </w:p>
    <w:p w14:paraId="41D18C8B">
      <w:pPr>
        <w:pStyle w:val="21"/>
        <w:keepNext w:val="0"/>
        <w:keepLines w:val="0"/>
        <w:widowControl/>
        <w:suppressLineNumbers w:val="0"/>
        <w:rPr>
          <w:rStyle w:val="20"/>
        </w:rPr>
      </w:pPr>
      <w:r>
        <w:rPr>
          <w:rStyle w:val="20"/>
        </w:rPr>
        <w:t>Reports Equipment Error</w:t>
      </w:r>
    </w:p>
    <w:p w14:paraId="37A86019">
      <w:pPr>
        <w:pStyle w:val="21"/>
        <w:keepNext w:val="0"/>
        <w:keepLines w:val="0"/>
        <w:widowControl/>
        <w:suppressLineNumbers w:val="0"/>
        <w:rPr>
          <w:rStyle w:val="20"/>
        </w:rPr>
      </w:pPr>
    </w:p>
    <w:p w14:paraId="25389032">
      <w:pPr>
        <w:pStyle w:val="21"/>
        <w:keepNext w:val="0"/>
        <w:keepLines w:val="0"/>
        <w:widowControl/>
        <w:suppressLineNumbers w:val="0"/>
        <w:rPr>
          <w:rStyle w:val="20"/>
        </w:rPr>
      </w:pPr>
      <w:r>
        <w:rPr>
          <w:rStyle w:val="20"/>
        </w:rPr>
        <w:t>↓</w:t>
      </w:r>
    </w:p>
    <w:p w14:paraId="49BB7419">
      <w:pPr>
        <w:pStyle w:val="21"/>
        <w:keepNext w:val="0"/>
        <w:keepLines w:val="0"/>
        <w:widowControl/>
        <w:suppressLineNumbers w:val="0"/>
        <w:rPr>
          <w:rStyle w:val="20"/>
        </w:rPr>
      </w:pPr>
    </w:p>
    <w:p w14:paraId="3A7C03CD">
      <w:pPr>
        <w:pStyle w:val="21"/>
        <w:keepNext w:val="0"/>
        <w:keepLines w:val="0"/>
        <w:widowControl/>
        <w:suppressLineNumbers w:val="0"/>
        <w:rPr>
          <w:rStyle w:val="20"/>
        </w:rPr>
      </w:pPr>
      <w:r>
        <w:rPr>
          <w:rStyle w:val="20"/>
        </w:rPr>
        <w:t>Notification → Super Administrator</w:t>
      </w:r>
    </w:p>
    <w:p w14:paraId="68B92164">
      <w:pPr>
        <w:pStyle w:val="21"/>
        <w:keepNext w:val="0"/>
        <w:keepLines w:val="0"/>
        <w:widowControl/>
        <w:suppressLineNumbers w:val="0"/>
        <w:rPr>
          <w:rStyle w:val="20"/>
        </w:rPr>
      </w:pPr>
    </w:p>
    <w:p w14:paraId="3F03A5D7">
      <w:pPr>
        <w:pStyle w:val="21"/>
        <w:keepNext w:val="0"/>
        <w:keepLines w:val="0"/>
        <w:widowControl/>
        <w:suppressLineNumbers w:val="0"/>
        <w:rPr>
          <w:rStyle w:val="20"/>
        </w:rPr>
      </w:pPr>
      <w:r>
        <w:rPr>
          <w:rStyle w:val="20"/>
        </w:rPr>
        <w:t>↓</w:t>
      </w:r>
    </w:p>
    <w:p w14:paraId="1D5029B7">
      <w:pPr>
        <w:pStyle w:val="21"/>
        <w:keepNext w:val="0"/>
        <w:keepLines w:val="0"/>
        <w:widowControl/>
        <w:suppressLineNumbers w:val="0"/>
        <w:rPr>
          <w:rStyle w:val="20"/>
        </w:rPr>
      </w:pPr>
    </w:p>
    <w:p w14:paraId="501BC599">
      <w:pPr>
        <w:pStyle w:val="21"/>
        <w:keepNext w:val="0"/>
        <w:keepLines w:val="0"/>
        <w:widowControl/>
        <w:suppressLineNumbers w:val="0"/>
        <w:rPr>
          <w:rStyle w:val="20"/>
        </w:rPr>
      </w:pPr>
      <w:r>
        <w:rPr>
          <w:rStyle w:val="20"/>
        </w:rPr>
        <w:t>Super Administrator Reviews Error</w:t>
      </w:r>
    </w:p>
    <w:p w14:paraId="5F0D46D9">
      <w:pPr>
        <w:pStyle w:val="21"/>
        <w:keepNext w:val="0"/>
        <w:keepLines w:val="0"/>
        <w:widowControl/>
        <w:suppressLineNumbers w:val="0"/>
        <w:rPr>
          <w:rStyle w:val="20"/>
        </w:rPr>
      </w:pPr>
    </w:p>
    <w:p w14:paraId="73F9D88A">
      <w:pPr>
        <w:pStyle w:val="21"/>
        <w:keepNext w:val="0"/>
        <w:keepLines w:val="0"/>
        <w:widowControl/>
        <w:suppressLineNumbers w:val="0"/>
        <w:rPr>
          <w:rStyle w:val="20"/>
        </w:rPr>
      </w:pPr>
      <w:r>
        <w:rPr>
          <w:rStyle w:val="20"/>
        </w:rPr>
        <w:t>↓</w:t>
      </w:r>
    </w:p>
    <w:p w14:paraId="2D056D09">
      <w:pPr>
        <w:pStyle w:val="21"/>
        <w:keepNext w:val="0"/>
        <w:keepLines w:val="0"/>
        <w:widowControl/>
        <w:suppressLineNumbers w:val="0"/>
        <w:rPr>
          <w:rStyle w:val="20"/>
        </w:rPr>
      </w:pPr>
    </w:p>
    <w:p w14:paraId="6BBC0212">
      <w:pPr>
        <w:pStyle w:val="21"/>
        <w:keepNext w:val="0"/>
        <w:keepLines w:val="0"/>
        <w:widowControl/>
        <w:suppressLineNumbers w:val="0"/>
        <w:rPr>
          <w:rStyle w:val="20"/>
        </w:rPr>
      </w:pPr>
      <w:r>
        <w:rPr>
          <w:rStyle w:val="20"/>
        </w:rPr>
        <w:t>Assign Central Biomedical Engineer</w:t>
      </w:r>
    </w:p>
    <w:p w14:paraId="6F777E93">
      <w:pPr>
        <w:pStyle w:val="21"/>
        <w:keepNext w:val="0"/>
        <w:keepLines w:val="0"/>
        <w:widowControl/>
        <w:suppressLineNumbers w:val="0"/>
        <w:rPr>
          <w:rStyle w:val="20"/>
        </w:rPr>
      </w:pPr>
    </w:p>
    <w:p w14:paraId="72AADA04">
      <w:pPr>
        <w:pStyle w:val="21"/>
        <w:keepNext w:val="0"/>
        <w:keepLines w:val="0"/>
        <w:widowControl/>
        <w:suppressLineNumbers w:val="0"/>
        <w:rPr>
          <w:rStyle w:val="20"/>
        </w:rPr>
      </w:pPr>
      <w:r>
        <w:rPr>
          <w:rStyle w:val="20"/>
        </w:rPr>
        <w:t>↓</w:t>
      </w:r>
    </w:p>
    <w:p w14:paraId="0FF45B9A">
      <w:pPr>
        <w:pStyle w:val="21"/>
        <w:keepNext w:val="0"/>
        <w:keepLines w:val="0"/>
        <w:widowControl/>
        <w:suppressLineNumbers w:val="0"/>
        <w:rPr>
          <w:rStyle w:val="20"/>
        </w:rPr>
      </w:pPr>
    </w:p>
    <w:p w14:paraId="70C61D06">
      <w:pPr>
        <w:pStyle w:val="21"/>
        <w:keepNext w:val="0"/>
        <w:keepLines w:val="0"/>
        <w:widowControl/>
        <w:suppressLineNumbers w:val="0"/>
        <w:rPr>
          <w:rStyle w:val="20"/>
        </w:rPr>
      </w:pPr>
      <w:r>
        <w:rPr>
          <w:rStyle w:val="20"/>
        </w:rPr>
        <w:t>Notification → Central Biomedical Engineer</w:t>
      </w:r>
    </w:p>
    <w:p w14:paraId="2CE1FAC0">
      <w:pPr>
        <w:pStyle w:val="21"/>
        <w:keepNext w:val="0"/>
        <w:keepLines w:val="0"/>
        <w:widowControl/>
        <w:suppressLineNumbers w:val="0"/>
        <w:rPr>
          <w:rStyle w:val="20"/>
        </w:rPr>
      </w:pPr>
    </w:p>
    <w:p w14:paraId="2C622C38">
      <w:pPr>
        <w:pStyle w:val="21"/>
        <w:keepNext w:val="0"/>
        <w:keepLines w:val="0"/>
        <w:widowControl/>
        <w:suppressLineNumbers w:val="0"/>
        <w:rPr>
          <w:rStyle w:val="20"/>
        </w:rPr>
      </w:pPr>
      <w:r>
        <w:rPr>
          <w:rStyle w:val="20"/>
        </w:rPr>
        <w:t>↓</w:t>
      </w:r>
    </w:p>
    <w:p w14:paraId="0869FC39">
      <w:pPr>
        <w:pStyle w:val="21"/>
        <w:keepNext w:val="0"/>
        <w:keepLines w:val="0"/>
        <w:widowControl/>
        <w:suppressLineNumbers w:val="0"/>
        <w:rPr>
          <w:rStyle w:val="20"/>
        </w:rPr>
      </w:pPr>
    </w:p>
    <w:p w14:paraId="552EB553">
      <w:pPr>
        <w:pStyle w:val="21"/>
        <w:keepNext w:val="0"/>
        <w:keepLines w:val="0"/>
        <w:widowControl/>
        <w:suppressLineNumbers w:val="0"/>
      </w:pPr>
      <w:r>
        <w:rPr>
          <w:rStyle w:val="20"/>
        </w:rPr>
        <w:t>Assigned Repair appears in Dashboard</w:t>
      </w:r>
    </w:p>
    <w:p w14:paraId="7439781E">
      <w:pPr>
        <w:keepNext w:val="0"/>
        <w:keepLines w:val="0"/>
        <w:widowControl/>
        <w:suppressLineNumbers w:val="0"/>
      </w:pPr>
      <w:r>
        <w:pict>
          <v:rect id="_x0000_i1294" o:spt="1" style="height:1.5pt;width:432pt;" fillcolor="#A0A0A0" filled="t" stroked="f" coordsize="21600,21600" o:hr="t" o:hrstd="t" o:hralign="center">
            <v:path/>
            <v:fill on="t" focussize="0,0"/>
            <v:stroke on="f"/>
            <v:imagedata o:title=""/>
            <o:lock v:ext="edit"/>
            <w10:wrap type="none"/>
            <w10:anchorlock/>
          </v:rect>
        </w:pict>
      </w:r>
    </w:p>
    <w:p w14:paraId="7D61833F">
      <w:pPr>
        <w:pStyle w:val="2"/>
        <w:keepNext w:val="0"/>
        <w:keepLines w:val="0"/>
        <w:widowControl/>
        <w:suppressLineNumbers w:val="0"/>
      </w:pPr>
      <w:r>
        <w:t>Assigned Repairs Module</w:t>
      </w:r>
    </w:p>
    <w:p w14:paraId="0D9E0B9E">
      <w:pPr>
        <w:pStyle w:val="35"/>
        <w:keepNext w:val="0"/>
        <w:keepLines w:val="0"/>
        <w:widowControl/>
        <w:suppressLineNumbers w:val="0"/>
      </w:pPr>
      <w:r>
        <w:t>The Central Biomedical Engineer can see:</w:t>
      </w:r>
    </w:p>
    <w:p w14:paraId="2A1D60CA">
      <w:pPr>
        <w:pStyle w:val="21"/>
        <w:keepNext w:val="0"/>
        <w:keepLines w:val="0"/>
        <w:widowControl/>
        <w:suppressLineNumbers w:val="0"/>
        <w:rPr>
          <w:rStyle w:val="20"/>
        </w:rPr>
      </w:pPr>
      <w:r>
        <w:rPr>
          <w:rStyle w:val="20"/>
        </w:rPr>
        <w:t>Repair ID</w:t>
      </w:r>
    </w:p>
    <w:p w14:paraId="43BCDCAE">
      <w:pPr>
        <w:pStyle w:val="21"/>
        <w:keepNext w:val="0"/>
        <w:keepLines w:val="0"/>
        <w:widowControl/>
        <w:suppressLineNumbers w:val="0"/>
        <w:rPr>
          <w:rStyle w:val="20"/>
        </w:rPr>
      </w:pPr>
    </w:p>
    <w:p w14:paraId="77FFA39B">
      <w:pPr>
        <w:pStyle w:val="21"/>
        <w:keepNext w:val="0"/>
        <w:keepLines w:val="0"/>
        <w:widowControl/>
        <w:suppressLineNumbers w:val="0"/>
        <w:rPr>
          <w:rStyle w:val="20"/>
        </w:rPr>
      </w:pPr>
      <w:r>
        <w:rPr>
          <w:rStyle w:val="20"/>
        </w:rPr>
        <w:t>Equipment Name</w:t>
      </w:r>
    </w:p>
    <w:p w14:paraId="0C264782">
      <w:pPr>
        <w:pStyle w:val="21"/>
        <w:keepNext w:val="0"/>
        <w:keepLines w:val="0"/>
        <w:widowControl/>
        <w:suppressLineNumbers w:val="0"/>
        <w:rPr>
          <w:rStyle w:val="20"/>
        </w:rPr>
      </w:pPr>
    </w:p>
    <w:p w14:paraId="639EB6AB">
      <w:pPr>
        <w:pStyle w:val="21"/>
        <w:keepNext w:val="0"/>
        <w:keepLines w:val="0"/>
        <w:widowControl/>
        <w:suppressLineNumbers w:val="0"/>
        <w:rPr>
          <w:rStyle w:val="20"/>
        </w:rPr>
      </w:pPr>
      <w:r>
        <w:rPr>
          <w:rStyle w:val="20"/>
        </w:rPr>
        <w:t>Hospital</w:t>
      </w:r>
    </w:p>
    <w:p w14:paraId="6650DD47">
      <w:pPr>
        <w:pStyle w:val="21"/>
        <w:keepNext w:val="0"/>
        <w:keepLines w:val="0"/>
        <w:widowControl/>
        <w:suppressLineNumbers w:val="0"/>
        <w:rPr>
          <w:rStyle w:val="20"/>
        </w:rPr>
      </w:pPr>
    </w:p>
    <w:p w14:paraId="698EAABB">
      <w:pPr>
        <w:pStyle w:val="21"/>
        <w:keepNext w:val="0"/>
        <w:keepLines w:val="0"/>
        <w:widowControl/>
        <w:suppressLineNumbers w:val="0"/>
        <w:rPr>
          <w:rStyle w:val="20"/>
        </w:rPr>
      </w:pPr>
      <w:r>
        <w:rPr>
          <w:rStyle w:val="20"/>
        </w:rPr>
        <w:t>Department</w:t>
      </w:r>
    </w:p>
    <w:p w14:paraId="4396CBEB">
      <w:pPr>
        <w:pStyle w:val="21"/>
        <w:keepNext w:val="0"/>
        <w:keepLines w:val="0"/>
        <w:widowControl/>
        <w:suppressLineNumbers w:val="0"/>
        <w:rPr>
          <w:rStyle w:val="20"/>
        </w:rPr>
      </w:pPr>
    </w:p>
    <w:p w14:paraId="134EAB3A">
      <w:pPr>
        <w:pStyle w:val="21"/>
        <w:keepNext w:val="0"/>
        <w:keepLines w:val="0"/>
        <w:widowControl/>
        <w:suppressLineNumbers w:val="0"/>
        <w:rPr>
          <w:rStyle w:val="20"/>
        </w:rPr>
      </w:pPr>
      <w:r>
        <w:rPr>
          <w:rStyle w:val="20"/>
        </w:rPr>
        <w:t>Error Code</w:t>
      </w:r>
    </w:p>
    <w:p w14:paraId="6B99D0DB">
      <w:pPr>
        <w:pStyle w:val="21"/>
        <w:keepNext w:val="0"/>
        <w:keepLines w:val="0"/>
        <w:widowControl/>
        <w:suppressLineNumbers w:val="0"/>
        <w:rPr>
          <w:rStyle w:val="20"/>
        </w:rPr>
      </w:pPr>
    </w:p>
    <w:p w14:paraId="029BB17D">
      <w:pPr>
        <w:pStyle w:val="21"/>
        <w:keepNext w:val="0"/>
        <w:keepLines w:val="0"/>
        <w:widowControl/>
        <w:suppressLineNumbers w:val="0"/>
        <w:rPr>
          <w:rStyle w:val="20"/>
        </w:rPr>
      </w:pPr>
      <w:r>
        <w:rPr>
          <w:rStyle w:val="20"/>
        </w:rPr>
        <w:t>Priority</w:t>
      </w:r>
    </w:p>
    <w:p w14:paraId="2E4228AA">
      <w:pPr>
        <w:pStyle w:val="21"/>
        <w:keepNext w:val="0"/>
        <w:keepLines w:val="0"/>
        <w:widowControl/>
        <w:suppressLineNumbers w:val="0"/>
        <w:rPr>
          <w:rStyle w:val="20"/>
        </w:rPr>
      </w:pPr>
    </w:p>
    <w:p w14:paraId="6992CA6A">
      <w:pPr>
        <w:pStyle w:val="21"/>
        <w:keepNext w:val="0"/>
        <w:keepLines w:val="0"/>
        <w:widowControl/>
        <w:suppressLineNumbers w:val="0"/>
        <w:rPr>
          <w:rStyle w:val="20"/>
        </w:rPr>
      </w:pPr>
      <w:r>
        <w:rPr>
          <w:rStyle w:val="20"/>
        </w:rPr>
        <w:t>Reported Date</w:t>
      </w:r>
    </w:p>
    <w:p w14:paraId="027104D3">
      <w:pPr>
        <w:pStyle w:val="21"/>
        <w:keepNext w:val="0"/>
        <w:keepLines w:val="0"/>
        <w:widowControl/>
        <w:suppressLineNumbers w:val="0"/>
        <w:rPr>
          <w:rStyle w:val="20"/>
        </w:rPr>
      </w:pPr>
    </w:p>
    <w:p w14:paraId="712FBA04">
      <w:pPr>
        <w:pStyle w:val="21"/>
        <w:keepNext w:val="0"/>
        <w:keepLines w:val="0"/>
        <w:widowControl/>
        <w:suppressLineNumbers w:val="0"/>
        <w:rPr>
          <w:rStyle w:val="20"/>
        </w:rPr>
      </w:pPr>
      <w:r>
        <w:rPr>
          <w:rStyle w:val="20"/>
        </w:rPr>
        <w:t>Assigned Date</w:t>
      </w:r>
    </w:p>
    <w:p w14:paraId="69124B20">
      <w:pPr>
        <w:pStyle w:val="21"/>
        <w:keepNext w:val="0"/>
        <w:keepLines w:val="0"/>
        <w:widowControl/>
        <w:suppressLineNumbers w:val="0"/>
        <w:rPr>
          <w:rStyle w:val="20"/>
        </w:rPr>
      </w:pPr>
    </w:p>
    <w:p w14:paraId="5CEC36FA">
      <w:pPr>
        <w:pStyle w:val="21"/>
        <w:keepNext w:val="0"/>
        <w:keepLines w:val="0"/>
        <w:widowControl/>
        <w:suppressLineNumbers w:val="0"/>
      </w:pPr>
      <w:r>
        <w:rPr>
          <w:rStyle w:val="20"/>
        </w:rPr>
        <w:t>Current Status</w:t>
      </w:r>
    </w:p>
    <w:p w14:paraId="1E6117EC">
      <w:pPr>
        <w:keepNext w:val="0"/>
        <w:keepLines w:val="0"/>
        <w:widowControl/>
        <w:suppressLineNumbers w:val="0"/>
      </w:pPr>
      <w:r>
        <w:pict>
          <v:rect id="_x0000_i1295" o:spt="1" style="height:1.5pt;width:432pt;" fillcolor="#A0A0A0" filled="t" stroked="f" coordsize="21600,21600" o:hr="t" o:hrstd="t" o:hralign="center">
            <v:path/>
            <v:fill on="t" focussize="0,0"/>
            <v:stroke on="f"/>
            <v:imagedata o:title=""/>
            <o:lock v:ext="edit"/>
            <w10:wrap type="none"/>
            <w10:anchorlock/>
          </v:rect>
        </w:pict>
      </w:r>
    </w:p>
    <w:p w14:paraId="7E907F28">
      <w:pPr>
        <w:pStyle w:val="2"/>
        <w:keepNext w:val="0"/>
        <w:keepLines w:val="0"/>
        <w:widowControl/>
        <w:suppressLineNumbers w:val="0"/>
      </w:pPr>
      <w:r>
        <w:t>Available Actions</w:t>
      </w:r>
    </w:p>
    <w:p w14:paraId="22866D73">
      <w:pPr>
        <w:pStyle w:val="35"/>
        <w:keepNext w:val="0"/>
        <w:keepLines w:val="0"/>
        <w:widowControl/>
        <w:suppressLineNumbers w:val="0"/>
      </w:pPr>
      <w:r>
        <w:t>✅ View Repair Details</w:t>
      </w:r>
    </w:p>
    <w:p w14:paraId="7F71EA3E">
      <w:pPr>
        <w:pStyle w:val="35"/>
        <w:keepNext w:val="0"/>
        <w:keepLines w:val="0"/>
        <w:widowControl/>
        <w:suppressLineNumbers w:val="0"/>
      </w:pPr>
      <w:r>
        <w:t>✅ Accept Assignment</w:t>
      </w:r>
    </w:p>
    <w:p w14:paraId="48F8AD24">
      <w:pPr>
        <w:pStyle w:val="35"/>
        <w:keepNext w:val="0"/>
        <w:keepLines w:val="0"/>
        <w:widowControl/>
        <w:suppressLineNumbers w:val="0"/>
      </w:pPr>
      <w:r>
        <w:t>✅ Start Repair</w:t>
      </w:r>
    </w:p>
    <w:p w14:paraId="660908A8">
      <w:pPr>
        <w:pStyle w:val="35"/>
        <w:keepNext w:val="0"/>
        <w:keepLines w:val="0"/>
        <w:widowControl/>
        <w:suppressLineNumbers w:val="0"/>
      </w:pPr>
      <w:r>
        <w:t>✅ Update Progress</w:t>
      </w:r>
    </w:p>
    <w:p w14:paraId="02EFB6BA">
      <w:pPr>
        <w:pStyle w:val="35"/>
        <w:keepNext w:val="0"/>
        <w:keepLines w:val="0"/>
        <w:widowControl/>
        <w:suppressLineNumbers w:val="0"/>
      </w:pPr>
      <w:r>
        <w:t>✅ Fill Error Fixation Form</w:t>
      </w:r>
    </w:p>
    <w:p w14:paraId="584A19DB">
      <w:pPr>
        <w:pStyle w:val="35"/>
        <w:keepNext w:val="0"/>
        <w:keepLines w:val="0"/>
        <w:widowControl/>
        <w:suppressLineNumbers w:val="0"/>
      </w:pPr>
      <w:r>
        <w:t>✅ Upload Before Repair Images</w:t>
      </w:r>
    </w:p>
    <w:p w14:paraId="65650BF3">
      <w:pPr>
        <w:pStyle w:val="35"/>
        <w:keepNext w:val="0"/>
        <w:keepLines w:val="0"/>
        <w:widowControl/>
        <w:suppressLineNumbers w:val="0"/>
      </w:pPr>
      <w:r>
        <w:t>✅ Upload After Repair Images</w:t>
      </w:r>
    </w:p>
    <w:p w14:paraId="10D6285E">
      <w:pPr>
        <w:pStyle w:val="35"/>
        <w:keepNext w:val="0"/>
        <w:keepLines w:val="0"/>
        <w:widowControl/>
        <w:suppressLineNumbers w:val="0"/>
      </w:pPr>
      <w:r>
        <w:t>✅ Upload Documents</w:t>
      </w:r>
    </w:p>
    <w:p w14:paraId="6B33223A">
      <w:pPr>
        <w:pStyle w:val="35"/>
        <w:keepNext w:val="0"/>
        <w:keepLines w:val="0"/>
        <w:widowControl/>
        <w:suppressLineNumbers w:val="0"/>
      </w:pPr>
      <w:r>
        <w:t>✅ Add Spare Parts Used</w:t>
      </w:r>
    </w:p>
    <w:p w14:paraId="55703199">
      <w:pPr>
        <w:pStyle w:val="35"/>
        <w:keepNext w:val="0"/>
        <w:keepLines w:val="0"/>
        <w:widowControl/>
        <w:suppressLineNumbers w:val="0"/>
      </w:pPr>
      <w:r>
        <w:t>✅ Complete Repair</w:t>
      </w:r>
    </w:p>
    <w:p w14:paraId="613B2ECC">
      <w:pPr>
        <w:keepNext w:val="0"/>
        <w:keepLines w:val="0"/>
        <w:widowControl/>
        <w:suppressLineNumbers w:val="0"/>
      </w:pPr>
      <w:r>
        <w:pict>
          <v:rect id="_x0000_i1296" o:spt="1" style="height:1.5pt;width:432pt;" fillcolor="#A0A0A0" filled="t" stroked="f" coordsize="21600,21600" o:hr="t" o:hrstd="t" o:hralign="center">
            <v:path/>
            <v:fill on="t" focussize="0,0"/>
            <v:stroke on="f"/>
            <v:imagedata o:title=""/>
            <o:lock v:ext="edit"/>
            <w10:wrap type="none"/>
            <w10:anchorlock/>
          </v:rect>
        </w:pict>
      </w:r>
    </w:p>
    <w:p w14:paraId="7E120710">
      <w:pPr>
        <w:pStyle w:val="2"/>
        <w:keepNext w:val="0"/>
        <w:keepLines w:val="0"/>
        <w:widowControl/>
        <w:suppressLineNumbers w:val="0"/>
      </w:pPr>
      <w:r>
        <w:t>Error Fixation Form</w:t>
      </w:r>
    </w:p>
    <w:p w14:paraId="274F04E1">
      <w:pPr>
        <w:pStyle w:val="21"/>
        <w:keepNext w:val="0"/>
        <w:keepLines w:val="0"/>
        <w:widowControl/>
        <w:suppressLineNumbers w:val="0"/>
        <w:rPr>
          <w:rStyle w:val="20"/>
        </w:rPr>
      </w:pPr>
      <w:r>
        <w:rPr>
          <w:rStyle w:val="20"/>
        </w:rPr>
        <w:t>Repair ID</w:t>
      </w:r>
    </w:p>
    <w:p w14:paraId="26B5E178">
      <w:pPr>
        <w:pStyle w:val="21"/>
        <w:keepNext w:val="0"/>
        <w:keepLines w:val="0"/>
        <w:widowControl/>
        <w:suppressLineNumbers w:val="0"/>
        <w:rPr>
          <w:rStyle w:val="20"/>
        </w:rPr>
      </w:pPr>
    </w:p>
    <w:p w14:paraId="30892562">
      <w:pPr>
        <w:pStyle w:val="21"/>
        <w:keepNext w:val="0"/>
        <w:keepLines w:val="0"/>
        <w:widowControl/>
        <w:suppressLineNumbers w:val="0"/>
        <w:rPr>
          <w:rStyle w:val="20"/>
        </w:rPr>
      </w:pPr>
      <w:r>
        <w:rPr>
          <w:rStyle w:val="20"/>
        </w:rPr>
        <w:t>Root Cause</w:t>
      </w:r>
    </w:p>
    <w:p w14:paraId="613157D7">
      <w:pPr>
        <w:pStyle w:val="21"/>
        <w:keepNext w:val="0"/>
        <w:keepLines w:val="0"/>
        <w:widowControl/>
        <w:suppressLineNumbers w:val="0"/>
        <w:rPr>
          <w:rStyle w:val="20"/>
        </w:rPr>
      </w:pPr>
    </w:p>
    <w:p w14:paraId="685B3EAF">
      <w:pPr>
        <w:pStyle w:val="21"/>
        <w:keepNext w:val="0"/>
        <w:keepLines w:val="0"/>
        <w:widowControl/>
        <w:suppressLineNumbers w:val="0"/>
        <w:rPr>
          <w:rStyle w:val="20"/>
        </w:rPr>
      </w:pPr>
      <w:r>
        <w:rPr>
          <w:rStyle w:val="20"/>
        </w:rPr>
        <w:t>Problem Analysis</w:t>
      </w:r>
    </w:p>
    <w:p w14:paraId="091E1D4A">
      <w:pPr>
        <w:pStyle w:val="21"/>
        <w:keepNext w:val="0"/>
        <w:keepLines w:val="0"/>
        <w:widowControl/>
        <w:suppressLineNumbers w:val="0"/>
        <w:rPr>
          <w:rStyle w:val="20"/>
        </w:rPr>
      </w:pPr>
    </w:p>
    <w:p w14:paraId="48A47B0D">
      <w:pPr>
        <w:pStyle w:val="21"/>
        <w:keepNext w:val="0"/>
        <w:keepLines w:val="0"/>
        <w:widowControl/>
        <w:suppressLineNumbers w:val="0"/>
        <w:rPr>
          <w:rStyle w:val="20"/>
        </w:rPr>
      </w:pPr>
      <w:r>
        <w:rPr>
          <w:rStyle w:val="20"/>
        </w:rPr>
        <w:t>Corrective Action</w:t>
      </w:r>
    </w:p>
    <w:p w14:paraId="2059D68E">
      <w:pPr>
        <w:pStyle w:val="21"/>
        <w:keepNext w:val="0"/>
        <w:keepLines w:val="0"/>
        <w:widowControl/>
        <w:suppressLineNumbers w:val="0"/>
        <w:rPr>
          <w:rStyle w:val="20"/>
        </w:rPr>
      </w:pPr>
    </w:p>
    <w:p w14:paraId="04738D13">
      <w:pPr>
        <w:pStyle w:val="21"/>
        <w:keepNext w:val="0"/>
        <w:keepLines w:val="0"/>
        <w:widowControl/>
        <w:suppressLineNumbers w:val="0"/>
        <w:rPr>
          <w:rStyle w:val="20"/>
        </w:rPr>
      </w:pPr>
      <w:r>
        <w:rPr>
          <w:rStyle w:val="20"/>
        </w:rPr>
        <w:t>Repair Procedure</w:t>
      </w:r>
    </w:p>
    <w:p w14:paraId="34247848">
      <w:pPr>
        <w:pStyle w:val="21"/>
        <w:keepNext w:val="0"/>
        <w:keepLines w:val="0"/>
        <w:widowControl/>
        <w:suppressLineNumbers w:val="0"/>
        <w:rPr>
          <w:rStyle w:val="20"/>
        </w:rPr>
      </w:pPr>
    </w:p>
    <w:p w14:paraId="71FA1E97">
      <w:pPr>
        <w:pStyle w:val="21"/>
        <w:keepNext w:val="0"/>
        <w:keepLines w:val="0"/>
        <w:widowControl/>
        <w:suppressLineNumbers w:val="0"/>
        <w:rPr>
          <w:rStyle w:val="20"/>
        </w:rPr>
      </w:pPr>
      <w:r>
        <w:rPr>
          <w:rStyle w:val="20"/>
        </w:rPr>
        <w:t>Solution Description</w:t>
      </w:r>
    </w:p>
    <w:p w14:paraId="4AC23CA1">
      <w:pPr>
        <w:pStyle w:val="21"/>
        <w:keepNext w:val="0"/>
        <w:keepLines w:val="0"/>
        <w:widowControl/>
        <w:suppressLineNumbers w:val="0"/>
        <w:rPr>
          <w:rStyle w:val="20"/>
        </w:rPr>
      </w:pPr>
    </w:p>
    <w:p w14:paraId="139DEF87">
      <w:pPr>
        <w:pStyle w:val="21"/>
        <w:keepNext w:val="0"/>
        <w:keepLines w:val="0"/>
        <w:widowControl/>
        <w:suppressLineNumbers w:val="0"/>
        <w:rPr>
          <w:rStyle w:val="20"/>
        </w:rPr>
      </w:pPr>
      <w:r>
        <w:rPr>
          <w:rStyle w:val="20"/>
        </w:rPr>
        <w:t>Time Taken</w:t>
      </w:r>
    </w:p>
    <w:p w14:paraId="174BCC2A">
      <w:pPr>
        <w:pStyle w:val="21"/>
        <w:keepNext w:val="0"/>
        <w:keepLines w:val="0"/>
        <w:widowControl/>
        <w:suppressLineNumbers w:val="0"/>
        <w:rPr>
          <w:rStyle w:val="20"/>
        </w:rPr>
      </w:pPr>
    </w:p>
    <w:p w14:paraId="6B7948F9">
      <w:pPr>
        <w:pStyle w:val="21"/>
        <w:keepNext w:val="0"/>
        <w:keepLines w:val="0"/>
        <w:widowControl/>
        <w:suppressLineNumbers w:val="0"/>
        <w:rPr>
          <w:rStyle w:val="20"/>
        </w:rPr>
      </w:pPr>
      <w:r>
        <w:rPr>
          <w:rStyle w:val="20"/>
        </w:rPr>
        <w:t>Repair Date</w:t>
      </w:r>
    </w:p>
    <w:p w14:paraId="03CA9920">
      <w:pPr>
        <w:pStyle w:val="21"/>
        <w:keepNext w:val="0"/>
        <w:keepLines w:val="0"/>
        <w:widowControl/>
        <w:suppressLineNumbers w:val="0"/>
        <w:rPr>
          <w:rStyle w:val="20"/>
        </w:rPr>
      </w:pPr>
    </w:p>
    <w:p w14:paraId="04586AB7">
      <w:pPr>
        <w:pStyle w:val="21"/>
        <w:keepNext w:val="0"/>
        <w:keepLines w:val="0"/>
        <w:widowControl/>
        <w:suppressLineNumbers w:val="0"/>
      </w:pPr>
      <w:r>
        <w:rPr>
          <w:rStyle w:val="20"/>
        </w:rPr>
        <w:t>Engineer Remarks</w:t>
      </w:r>
    </w:p>
    <w:p w14:paraId="7ABC2C2F">
      <w:pPr>
        <w:keepNext w:val="0"/>
        <w:keepLines w:val="0"/>
        <w:widowControl/>
        <w:suppressLineNumbers w:val="0"/>
      </w:pPr>
      <w:r>
        <w:pict>
          <v:rect id="_x0000_i1297" o:spt="1" style="height:1.5pt;width:432pt;" fillcolor="#A0A0A0" filled="t" stroked="f" coordsize="21600,21600" o:hr="t" o:hrstd="t" o:hralign="center">
            <v:path/>
            <v:fill on="t" focussize="0,0"/>
            <v:stroke on="f"/>
            <v:imagedata o:title=""/>
            <o:lock v:ext="edit"/>
            <w10:wrap type="none"/>
            <w10:anchorlock/>
          </v:rect>
        </w:pict>
      </w:r>
    </w:p>
    <w:p w14:paraId="1936AEB7">
      <w:pPr>
        <w:pStyle w:val="2"/>
        <w:keepNext w:val="0"/>
        <w:keepLines w:val="0"/>
        <w:widowControl/>
        <w:suppressLineNumbers w:val="0"/>
      </w:pPr>
      <w:r>
        <w:t>Spare Parts Used Form</w:t>
      </w:r>
    </w:p>
    <w:p w14:paraId="7276F22E">
      <w:pPr>
        <w:pStyle w:val="21"/>
        <w:keepNext w:val="0"/>
        <w:keepLines w:val="0"/>
        <w:widowControl/>
        <w:suppressLineNumbers w:val="0"/>
        <w:rPr>
          <w:rStyle w:val="20"/>
        </w:rPr>
      </w:pPr>
      <w:r>
        <w:rPr>
          <w:rStyle w:val="20"/>
        </w:rPr>
        <w:t>Part Name</w:t>
      </w:r>
    </w:p>
    <w:p w14:paraId="1635F631">
      <w:pPr>
        <w:pStyle w:val="21"/>
        <w:keepNext w:val="0"/>
        <w:keepLines w:val="0"/>
        <w:widowControl/>
        <w:suppressLineNumbers w:val="0"/>
        <w:rPr>
          <w:rStyle w:val="20"/>
        </w:rPr>
      </w:pPr>
    </w:p>
    <w:p w14:paraId="35737C05">
      <w:pPr>
        <w:pStyle w:val="21"/>
        <w:keepNext w:val="0"/>
        <w:keepLines w:val="0"/>
        <w:widowControl/>
        <w:suppressLineNumbers w:val="0"/>
        <w:rPr>
          <w:rStyle w:val="20"/>
        </w:rPr>
      </w:pPr>
      <w:r>
        <w:rPr>
          <w:rStyle w:val="20"/>
        </w:rPr>
        <w:t>Part Number</w:t>
      </w:r>
    </w:p>
    <w:p w14:paraId="172C61D2">
      <w:pPr>
        <w:pStyle w:val="21"/>
        <w:keepNext w:val="0"/>
        <w:keepLines w:val="0"/>
        <w:widowControl/>
        <w:suppressLineNumbers w:val="0"/>
        <w:rPr>
          <w:rStyle w:val="20"/>
        </w:rPr>
      </w:pPr>
    </w:p>
    <w:p w14:paraId="1BC92B4E">
      <w:pPr>
        <w:pStyle w:val="21"/>
        <w:keepNext w:val="0"/>
        <w:keepLines w:val="0"/>
        <w:widowControl/>
        <w:suppressLineNumbers w:val="0"/>
        <w:rPr>
          <w:rStyle w:val="20"/>
        </w:rPr>
      </w:pPr>
      <w:r>
        <w:rPr>
          <w:rStyle w:val="20"/>
        </w:rPr>
        <w:t>Manufacturer</w:t>
      </w:r>
    </w:p>
    <w:p w14:paraId="635CC4FF">
      <w:pPr>
        <w:pStyle w:val="21"/>
        <w:keepNext w:val="0"/>
        <w:keepLines w:val="0"/>
        <w:widowControl/>
        <w:suppressLineNumbers w:val="0"/>
        <w:rPr>
          <w:rStyle w:val="20"/>
        </w:rPr>
      </w:pPr>
    </w:p>
    <w:p w14:paraId="08822A1B">
      <w:pPr>
        <w:pStyle w:val="21"/>
        <w:keepNext w:val="0"/>
        <w:keepLines w:val="0"/>
        <w:widowControl/>
        <w:suppressLineNumbers w:val="0"/>
        <w:rPr>
          <w:rStyle w:val="20"/>
        </w:rPr>
      </w:pPr>
      <w:r>
        <w:rPr>
          <w:rStyle w:val="20"/>
        </w:rPr>
        <w:t>Quantity Used</w:t>
      </w:r>
    </w:p>
    <w:p w14:paraId="67D72DA5">
      <w:pPr>
        <w:pStyle w:val="21"/>
        <w:keepNext w:val="0"/>
        <w:keepLines w:val="0"/>
        <w:widowControl/>
        <w:suppressLineNumbers w:val="0"/>
        <w:rPr>
          <w:rStyle w:val="20"/>
        </w:rPr>
      </w:pPr>
    </w:p>
    <w:p w14:paraId="5FD6A445">
      <w:pPr>
        <w:pStyle w:val="21"/>
        <w:keepNext w:val="0"/>
        <w:keepLines w:val="0"/>
        <w:widowControl/>
        <w:suppressLineNumbers w:val="0"/>
        <w:rPr>
          <w:rStyle w:val="20"/>
        </w:rPr>
      </w:pPr>
      <w:r>
        <w:rPr>
          <w:rStyle w:val="20"/>
        </w:rPr>
        <w:t>Unit Cost</w:t>
      </w:r>
    </w:p>
    <w:p w14:paraId="3BDE8F74">
      <w:pPr>
        <w:pStyle w:val="21"/>
        <w:keepNext w:val="0"/>
        <w:keepLines w:val="0"/>
        <w:widowControl/>
        <w:suppressLineNumbers w:val="0"/>
        <w:rPr>
          <w:rStyle w:val="20"/>
        </w:rPr>
      </w:pPr>
    </w:p>
    <w:p w14:paraId="2115D133">
      <w:pPr>
        <w:pStyle w:val="21"/>
        <w:keepNext w:val="0"/>
        <w:keepLines w:val="0"/>
        <w:widowControl/>
        <w:suppressLineNumbers w:val="0"/>
        <w:rPr>
          <w:rStyle w:val="20"/>
        </w:rPr>
      </w:pPr>
      <w:r>
        <w:rPr>
          <w:rStyle w:val="20"/>
        </w:rPr>
        <w:t>Total Cost</w:t>
      </w:r>
    </w:p>
    <w:p w14:paraId="15D39A69">
      <w:pPr>
        <w:pStyle w:val="21"/>
        <w:keepNext w:val="0"/>
        <w:keepLines w:val="0"/>
        <w:widowControl/>
        <w:suppressLineNumbers w:val="0"/>
        <w:rPr>
          <w:rStyle w:val="20"/>
        </w:rPr>
      </w:pPr>
    </w:p>
    <w:p w14:paraId="0FF2C87A">
      <w:pPr>
        <w:pStyle w:val="21"/>
        <w:keepNext w:val="0"/>
        <w:keepLines w:val="0"/>
        <w:widowControl/>
        <w:suppressLineNumbers w:val="0"/>
        <w:rPr>
          <w:rStyle w:val="20"/>
        </w:rPr>
      </w:pPr>
      <w:r>
        <w:rPr>
          <w:rStyle w:val="20"/>
        </w:rPr>
        <w:t>Spare Part Image</w:t>
      </w:r>
    </w:p>
    <w:p w14:paraId="35F1A94D">
      <w:pPr>
        <w:pStyle w:val="21"/>
        <w:keepNext w:val="0"/>
        <w:keepLines w:val="0"/>
        <w:widowControl/>
        <w:suppressLineNumbers w:val="0"/>
        <w:rPr>
          <w:rStyle w:val="20"/>
        </w:rPr>
      </w:pPr>
    </w:p>
    <w:p w14:paraId="7C70E5EC">
      <w:pPr>
        <w:pStyle w:val="21"/>
        <w:keepNext w:val="0"/>
        <w:keepLines w:val="0"/>
        <w:widowControl/>
        <w:suppressLineNumbers w:val="0"/>
      </w:pPr>
      <w:r>
        <w:rPr>
          <w:rStyle w:val="20"/>
        </w:rPr>
        <w:t>Installation Notes</w:t>
      </w:r>
    </w:p>
    <w:p w14:paraId="099B1D70">
      <w:pPr>
        <w:keepNext w:val="0"/>
        <w:keepLines w:val="0"/>
        <w:widowControl/>
        <w:suppressLineNumbers w:val="0"/>
      </w:pPr>
      <w:r>
        <w:pict>
          <v:rect id="_x0000_i1298" o:spt="1" style="height:1.5pt;width:432pt;" fillcolor="#A0A0A0" filled="t" stroked="f" coordsize="21600,21600" o:hr="t" o:hrstd="t" o:hralign="center">
            <v:path/>
            <v:fill on="t" focussize="0,0"/>
            <v:stroke on="f"/>
            <v:imagedata o:title=""/>
            <o:lock v:ext="edit"/>
            <w10:wrap type="none"/>
            <w10:anchorlock/>
          </v:rect>
        </w:pict>
      </w:r>
    </w:p>
    <w:p w14:paraId="1ACA12F0">
      <w:pPr>
        <w:pStyle w:val="2"/>
        <w:keepNext w:val="0"/>
        <w:keepLines w:val="0"/>
        <w:widowControl/>
        <w:suppressLineNumbers w:val="0"/>
      </w:pPr>
      <w:r>
        <w:t>Repair Completion Workflow</w:t>
      </w:r>
    </w:p>
    <w:p w14:paraId="18DE1BF8">
      <w:pPr>
        <w:pStyle w:val="21"/>
        <w:keepNext w:val="0"/>
        <w:keepLines w:val="0"/>
        <w:widowControl/>
        <w:suppressLineNumbers w:val="0"/>
        <w:rPr>
          <w:rStyle w:val="20"/>
        </w:rPr>
      </w:pPr>
      <w:r>
        <w:rPr>
          <w:rStyle w:val="20"/>
        </w:rPr>
        <w:t>Accept Assignment</w:t>
      </w:r>
    </w:p>
    <w:p w14:paraId="122CB399">
      <w:pPr>
        <w:pStyle w:val="21"/>
        <w:keepNext w:val="0"/>
        <w:keepLines w:val="0"/>
        <w:widowControl/>
        <w:suppressLineNumbers w:val="0"/>
        <w:rPr>
          <w:rStyle w:val="20"/>
        </w:rPr>
      </w:pPr>
    </w:p>
    <w:p w14:paraId="3BBE6D99">
      <w:pPr>
        <w:pStyle w:val="21"/>
        <w:keepNext w:val="0"/>
        <w:keepLines w:val="0"/>
        <w:widowControl/>
        <w:suppressLineNumbers w:val="0"/>
        <w:rPr>
          <w:rStyle w:val="20"/>
        </w:rPr>
      </w:pPr>
      <w:r>
        <w:rPr>
          <w:rStyle w:val="20"/>
        </w:rPr>
        <w:t>↓</w:t>
      </w:r>
    </w:p>
    <w:p w14:paraId="6A9FEDFE">
      <w:pPr>
        <w:pStyle w:val="21"/>
        <w:keepNext w:val="0"/>
        <w:keepLines w:val="0"/>
        <w:widowControl/>
        <w:suppressLineNumbers w:val="0"/>
        <w:rPr>
          <w:rStyle w:val="20"/>
        </w:rPr>
      </w:pPr>
    </w:p>
    <w:p w14:paraId="433CC04B">
      <w:pPr>
        <w:pStyle w:val="21"/>
        <w:keepNext w:val="0"/>
        <w:keepLines w:val="0"/>
        <w:widowControl/>
        <w:suppressLineNumbers w:val="0"/>
        <w:rPr>
          <w:rStyle w:val="20"/>
        </w:rPr>
      </w:pPr>
      <w:r>
        <w:rPr>
          <w:rStyle w:val="20"/>
        </w:rPr>
        <w:t>Start Repair</w:t>
      </w:r>
    </w:p>
    <w:p w14:paraId="7FD1E960">
      <w:pPr>
        <w:pStyle w:val="21"/>
        <w:keepNext w:val="0"/>
        <w:keepLines w:val="0"/>
        <w:widowControl/>
        <w:suppressLineNumbers w:val="0"/>
        <w:rPr>
          <w:rStyle w:val="20"/>
        </w:rPr>
      </w:pPr>
    </w:p>
    <w:p w14:paraId="393D64D5">
      <w:pPr>
        <w:pStyle w:val="21"/>
        <w:keepNext w:val="0"/>
        <w:keepLines w:val="0"/>
        <w:widowControl/>
        <w:suppressLineNumbers w:val="0"/>
        <w:rPr>
          <w:rStyle w:val="20"/>
        </w:rPr>
      </w:pPr>
      <w:r>
        <w:rPr>
          <w:rStyle w:val="20"/>
        </w:rPr>
        <w:t>↓</w:t>
      </w:r>
    </w:p>
    <w:p w14:paraId="07983887">
      <w:pPr>
        <w:pStyle w:val="21"/>
        <w:keepNext w:val="0"/>
        <w:keepLines w:val="0"/>
        <w:widowControl/>
        <w:suppressLineNumbers w:val="0"/>
        <w:rPr>
          <w:rStyle w:val="20"/>
        </w:rPr>
      </w:pPr>
    </w:p>
    <w:p w14:paraId="1D6B1A93">
      <w:pPr>
        <w:pStyle w:val="21"/>
        <w:keepNext w:val="0"/>
        <w:keepLines w:val="0"/>
        <w:widowControl/>
        <w:suppressLineNumbers w:val="0"/>
        <w:rPr>
          <w:rStyle w:val="20"/>
        </w:rPr>
      </w:pPr>
      <w:r>
        <w:rPr>
          <w:rStyle w:val="20"/>
        </w:rPr>
        <w:t>Inspect Equipment</w:t>
      </w:r>
    </w:p>
    <w:p w14:paraId="14DBCE28">
      <w:pPr>
        <w:pStyle w:val="21"/>
        <w:keepNext w:val="0"/>
        <w:keepLines w:val="0"/>
        <w:widowControl/>
        <w:suppressLineNumbers w:val="0"/>
        <w:rPr>
          <w:rStyle w:val="20"/>
        </w:rPr>
      </w:pPr>
    </w:p>
    <w:p w14:paraId="234F4DF4">
      <w:pPr>
        <w:pStyle w:val="21"/>
        <w:keepNext w:val="0"/>
        <w:keepLines w:val="0"/>
        <w:widowControl/>
        <w:suppressLineNumbers w:val="0"/>
        <w:rPr>
          <w:rStyle w:val="20"/>
        </w:rPr>
      </w:pPr>
      <w:r>
        <w:rPr>
          <w:rStyle w:val="20"/>
        </w:rPr>
        <w:t>↓</w:t>
      </w:r>
    </w:p>
    <w:p w14:paraId="4AB3851C">
      <w:pPr>
        <w:pStyle w:val="21"/>
        <w:keepNext w:val="0"/>
        <w:keepLines w:val="0"/>
        <w:widowControl/>
        <w:suppressLineNumbers w:val="0"/>
        <w:rPr>
          <w:rStyle w:val="20"/>
        </w:rPr>
      </w:pPr>
    </w:p>
    <w:p w14:paraId="6BE71541">
      <w:pPr>
        <w:pStyle w:val="21"/>
        <w:keepNext w:val="0"/>
        <w:keepLines w:val="0"/>
        <w:widowControl/>
        <w:suppressLineNumbers w:val="0"/>
        <w:rPr>
          <w:rStyle w:val="20"/>
        </w:rPr>
      </w:pPr>
      <w:r>
        <w:rPr>
          <w:rStyle w:val="20"/>
        </w:rPr>
        <w:t>Repair Equipment</w:t>
      </w:r>
    </w:p>
    <w:p w14:paraId="50753250">
      <w:pPr>
        <w:pStyle w:val="21"/>
        <w:keepNext w:val="0"/>
        <w:keepLines w:val="0"/>
        <w:widowControl/>
        <w:suppressLineNumbers w:val="0"/>
        <w:rPr>
          <w:rStyle w:val="20"/>
        </w:rPr>
      </w:pPr>
    </w:p>
    <w:p w14:paraId="64B11828">
      <w:pPr>
        <w:pStyle w:val="21"/>
        <w:keepNext w:val="0"/>
        <w:keepLines w:val="0"/>
        <w:widowControl/>
        <w:suppressLineNumbers w:val="0"/>
        <w:rPr>
          <w:rStyle w:val="20"/>
        </w:rPr>
      </w:pPr>
      <w:r>
        <w:rPr>
          <w:rStyle w:val="20"/>
        </w:rPr>
        <w:t>↓</w:t>
      </w:r>
    </w:p>
    <w:p w14:paraId="116A9710">
      <w:pPr>
        <w:pStyle w:val="21"/>
        <w:keepNext w:val="0"/>
        <w:keepLines w:val="0"/>
        <w:widowControl/>
        <w:suppressLineNumbers w:val="0"/>
        <w:rPr>
          <w:rStyle w:val="20"/>
        </w:rPr>
      </w:pPr>
    </w:p>
    <w:p w14:paraId="570AEC16">
      <w:pPr>
        <w:pStyle w:val="21"/>
        <w:keepNext w:val="0"/>
        <w:keepLines w:val="0"/>
        <w:widowControl/>
        <w:suppressLineNumbers w:val="0"/>
        <w:rPr>
          <w:rStyle w:val="20"/>
        </w:rPr>
      </w:pPr>
      <w:r>
        <w:rPr>
          <w:rStyle w:val="20"/>
        </w:rPr>
        <w:t>Upload Before Images</w:t>
      </w:r>
    </w:p>
    <w:p w14:paraId="263376EB">
      <w:pPr>
        <w:pStyle w:val="21"/>
        <w:keepNext w:val="0"/>
        <w:keepLines w:val="0"/>
        <w:widowControl/>
        <w:suppressLineNumbers w:val="0"/>
        <w:rPr>
          <w:rStyle w:val="20"/>
        </w:rPr>
      </w:pPr>
    </w:p>
    <w:p w14:paraId="6310955B">
      <w:pPr>
        <w:pStyle w:val="21"/>
        <w:keepNext w:val="0"/>
        <w:keepLines w:val="0"/>
        <w:widowControl/>
        <w:suppressLineNumbers w:val="0"/>
        <w:rPr>
          <w:rStyle w:val="20"/>
        </w:rPr>
      </w:pPr>
      <w:r>
        <w:rPr>
          <w:rStyle w:val="20"/>
        </w:rPr>
        <w:t>↓</w:t>
      </w:r>
    </w:p>
    <w:p w14:paraId="3CDE066E">
      <w:pPr>
        <w:pStyle w:val="21"/>
        <w:keepNext w:val="0"/>
        <w:keepLines w:val="0"/>
        <w:widowControl/>
        <w:suppressLineNumbers w:val="0"/>
        <w:rPr>
          <w:rStyle w:val="20"/>
        </w:rPr>
      </w:pPr>
    </w:p>
    <w:p w14:paraId="6E7A096B">
      <w:pPr>
        <w:pStyle w:val="21"/>
        <w:keepNext w:val="0"/>
        <w:keepLines w:val="0"/>
        <w:widowControl/>
        <w:suppressLineNumbers w:val="0"/>
        <w:rPr>
          <w:rStyle w:val="20"/>
        </w:rPr>
      </w:pPr>
      <w:r>
        <w:rPr>
          <w:rStyle w:val="20"/>
        </w:rPr>
        <w:t>Fill Error Fixation Form</w:t>
      </w:r>
    </w:p>
    <w:p w14:paraId="388F5354">
      <w:pPr>
        <w:pStyle w:val="21"/>
        <w:keepNext w:val="0"/>
        <w:keepLines w:val="0"/>
        <w:widowControl/>
        <w:suppressLineNumbers w:val="0"/>
        <w:rPr>
          <w:rStyle w:val="20"/>
        </w:rPr>
      </w:pPr>
    </w:p>
    <w:p w14:paraId="348A2A93">
      <w:pPr>
        <w:pStyle w:val="21"/>
        <w:keepNext w:val="0"/>
        <w:keepLines w:val="0"/>
        <w:widowControl/>
        <w:suppressLineNumbers w:val="0"/>
        <w:rPr>
          <w:rStyle w:val="20"/>
        </w:rPr>
      </w:pPr>
      <w:r>
        <w:rPr>
          <w:rStyle w:val="20"/>
        </w:rPr>
        <w:t>↓</w:t>
      </w:r>
    </w:p>
    <w:p w14:paraId="3CC4ADB9">
      <w:pPr>
        <w:pStyle w:val="21"/>
        <w:keepNext w:val="0"/>
        <w:keepLines w:val="0"/>
        <w:widowControl/>
        <w:suppressLineNumbers w:val="0"/>
        <w:rPr>
          <w:rStyle w:val="20"/>
        </w:rPr>
      </w:pPr>
    </w:p>
    <w:p w14:paraId="764EDEEA">
      <w:pPr>
        <w:pStyle w:val="21"/>
        <w:keepNext w:val="0"/>
        <w:keepLines w:val="0"/>
        <w:widowControl/>
        <w:suppressLineNumbers w:val="0"/>
        <w:rPr>
          <w:rStyle w:val="20"/>
        </w:rPr>
      </w:pPr>
      <w:r>
        <w:rPr>
          <w:rStyle w:val="20"/>
        </w:rPr>
        <w:t>Add Spare Parts Used</w:t>
      </w:r>
    </w:p>
    <w:p w14:paraId="03D8B1C4">
      <w:pPr>
        <w:pStyle w:val="21"/>
        <w:keepNext w:val="0"/>
        <w:keepLines w:val="0"/>
        <w:widowControl/>
        <w:suppressLineNumbers w:val="0"/>
        <w:rPr>
          <w:rStyle w:val="20"/>
        </w:rPr>
      </w:pPr>
    </w:p>
    <w:p w14:paraId="17C25E59">
      <w:pPr>
        <w:pStyle w:val="21"/>
        <w:keepNext w:val="0"/>
        <w:keepLines w:val="0"/>
        <w:widowControl/>
        <w:suppressLineNumbers w:val="0"/>
        <w:rPr>
          <w:rStyle w:val="20"/>
        </w:rPr>
      </w:pPr>
      <w:r>
        <w:rPr>
          <w:rStyle w:val="20"/>
        </w:rPr>
        <w:t>↓</w:t>
      </w:r>
    </w:p>
    <w:p w14:paraId="69F104B7">
      <w:pPr>
        <w:pStyle w:val="21"/>
        <w:keepNext w:val="0"/>
        <w:keepLines w:val="0"/>
        <w:widowControl/>
        <w:suppressLineNumbers w:val="0"/>
        <w:rPr>
          <w:rStyle w:val="20"/>
        </w:rPr>
      </w:pPr>
    </w:p>
    <w:p w14:paraId="45522205">
      <w:pPr>
        <w:pStyle w:val="21"/>
        <w:keepNext w:val="0"/>
        <w:keepLines w:val="0"/>
        <w:widowControl/>
        <w:suppressLineNumbers w:val="0"/>
        <w:rPr>
          <w:rStyle w:val="20"/>
        </w:rPr>
      </w:pPr>
      <w:r>
        <w:rPr>
          <w:rStyle w:val="20"/>
        </w:rPr>
        <w:t>Upload After Images</w:t>
      </w:r>
    </w:p>
    <w:p w14:paraId="0E45CDA6">
      <w:pPr>
        <w:pStyle w:val="21"/>
        <w:keepNext w:val="0"/>
        <w:keepLines w:val="0"/>
        <w:widowControl/>
        <w:suppressLineNumbers w:val="0"/>
        <w:rPr>
          <w:rStyle w:val="20"/>
        </w:rPr>
      </w:pPr>
    </w:p>
    <w:p w14:paraId="72088EC6">
      <w:pPr>
        <w:pStyle w:val="21"/>
        <w:keepNext w:val="0"/>
        <w:keepLines w:val="0"/>
        <w:widowControl/>
        <w:suppressLineNumbers w:val="0"/>
        <w:rPr>
          <w:rStyle w:val="20"/>
        </w:rPr>
      </w:pPr>
      <w:r>
        <w:rPr>
          <w:rStyle w:val="20"/>
        </w:rPr>
        <w:t>↓</w:t>
      </w:r>
    </w:p>
    <w:p w14:paraId="2F545A83">
      <w:pPr>
        <w:pStyle w:val="21"/>
        <w:keepNext w:val="0"/>
        <w:keepLines w:val="0"/>
        <w:widowControl/>
        <w:suppressLineNumbers w:val="0"/>
        <w:rPr>
          <w:rStyle w:val="20"/>
        </w:rPr>
      </w:pPr>
    </w:p>
    <w:p w14:paraId="58A6B832">
      <w:pPr>
        <w:pStyle w:val="21"/>
        <w:keepNext w:val="0"/>
        <w:keepLines w:val="0"/>
        <w:widowControl/>
        <w:suppressLineNumbers w:val="0"/>
        <w:rPr>
          <w:rStyle w:val="20"/>
        </w:rPr>
      </w:pPr>
      <w:r>
        <w:rPr>
          <w:rStyle w:val="20"/>
        </w:rPr>
        <w:t>Equipment Testing</w:t>
      </w:r>
    </w:p>
    <w:p w14:paraId="69EA77D6">
      <w:pPr>
        <w:pStyle w:val="21"/>
        <w:keepNext w:val="0"/>
        <w:keepLines w:val="0"/>
        <w:widowControl/>
        <w:suppressLineNumbers w:val="0"/>
        <w:rPr>
          <w:rStyle w:val="20"/>
        </w:rPr>
      </w:pPr>
    </w:p>
    <w:p w14:paraId="0AFA7A06">
      <w:pPr>
        <w:pStyle w:val="21"/>
        <w:keepNext w:val="0"/>
        <w:keepLines w:val="0"/>
        <w:widowControl/>
        <w:suppressLineNumbers w:val="0"/>
        <w:rPr>
          <w:rStyle w:val="20"/>
        </w:rPr>
      </w:pPr>
      <w:r>
        <w:rPr>
          <w:rStyle w:val="20"/>
        </w:rPr>
        <w:t>↓</w:t>
      </w:r>
    </w:p>
    <w:p w14:paraId="53735537">
      <w:pPr>
        <w:pStyle w:val="21"/>
        <w:keepNext w:val="0"/>
        <w:keepLines w:val="0"/>
        <w:widowControl/>
        <w:suppressLineNumbers w:val="0"/>
        <w:rPr>
          <w:rStyle w:val="20"/>
        </w:rPr>
      </w:pPr>
    </w:p>
    <w:p w14:paraId="7FFC5334">
      <w:pPr>
        <w:pStyle w:val="21"/>
        <w:keepNext w:val="0"/>
        <w:keepLines w:val="0"/>
        <w:widowControl/>
        <w:suppressLineNumbers w:val="0"/>
        <w:rPr>
          <w:rStyle w:val="20"/>
        </w:rPr>
      </w:pPr>
      <w:r>
        <w:rPr>
          <w:rStyle w:val="20"/>
        </w:rPr>
        <w:t>Status = Repair Completed</w:t>
      </w:r>
    </w:p>
    <w:p w14:paraId="337EA3F8">
      <w:pPr>
        <w:pStyle w:val="21"/>
        <w:keepNext w:val="0"/>
        <w:keepLines w:val="0"/>
        <w:widowControl/>
        <w:suppressLineNumbers w:val="0"/>
        <w:rPr>
          <w:rStyle w:val="20"/>
        </w:rPr>
      </w:pPr>
    </w:p>
    <w:p w14:paraId="6F333E75">
      <w:pPr>
        <w:pStyle w:val="21"/>
        <w:keepNext w:val="0"/>
        <w:keepLines w:val="0"/>
        <w:widowControl/>
        <w:suppressLineNumbers w:val="0"/>
        <w:rPr>
          <w:rStyle w:val="20"/>
        </w:rPr>
      </w:pPr>
      <w:r>
        <w:rPr>
          <w:rStyle w:val="20"/>
        </w:rPr>
        <w:t>↓</w:t>
      </w:r>
    </w:p>
    <w:p w14:paraId="0ED85920">
      <w:pPr>
        <w:pStyle w:val="21"/>
        <w:keepNext w:val="0"/>
        <w:keepLines w:val="0"/>
        <w:widowControl/>
        <w:suppressLineNumbers w:val="0"/>
        <w:rPr>
          <w:rStyle w:val="20"/>
        </w:rPr>
      </w:pPr>
    </w:p>
    <w:p w14:paraId="05E95D84">
      <w:pPr>
        <w:pStyle w:val="21"/>
        <w:keepNext w:val="0"/>
        <w:keepLines w:val="0"/>
        <w:widowControl/>
        <w:suppressLineNumbers w:val="0"/>
      </w:pPr>
      <w:r>
        <w:rPr>
          <w:rStyle w:val="20"/>
        </w:rPr>
        <w:t>Notification → Super Administrator</w:t>
      </w:r>
    </w:p>
    <w:p w14:paraId="72F2C20C">
      <w:pPr>
        <w:keepNext w:val="0"/>
        <w:keepLines w:val="0"/>
        <w:widowControl/>
        <w:suppressLineNumbers w:val="0"/>
      </w:pPr>
      <w:r>
        <w:pict>
          <v:rect id="_x0000_i1299" o:spt="1" style="height:1.5pt;width:432pt;" fillcolor="#A0A0A0" filled="t" stroked="f" coordsize="21600,21600" o:hr="t" o:hrstd="t" o:hralign="center">
            <v:path/>
            <v:fill on="t" focussize="0,0"/>
            <v:stroke on="f"/>
            <v:imagedata o:title=""/>
            <o:lock v:ext="edit"/>
            <w10:wrap type="none"/>
            <w10:anchorlock/>
          </v:rect>
        </w:pict>
      </w:r>
    </w:p>
    <w:p w14:paraId="2C911D29">
      <w:pPr>
        <w:pStyle w:val="2"/>
        <w:keepNext w:val="0"/>
        <w:keepLines w:val="0"/>
        <w:widowControl/>
        <w:suppressLineNumbers w:val="0"/>
      </w:pPr>
      <w:r>
        <w:t>After Repair Completion</w:t>
      </w:r>
    </w:p>
    <w:p w14:paraId="7BF1B4A4">
      <w:pPr>
        <w:pStyle w:val="35"/>
        <w:keepNext w:val="0"/>
        <w:keepLines w:val="0"/>
        <w:widowControl/>
        <w:suppressLineNumbers w:val="0"/>
      </w:pPr>
      <w:r>
        <w:t>The Super Administrator reviews the completed repair.</w:t>
      </w:r>
    </w:p>
    <w:p w14:paraId="511F7F8E">
      <w:pPr>
        <w:pStyle w:val="35"/>
        <w:keepNext w:val="0"/>
        <w:keepLines w:val="0"/>
        <w:widowControl/>
        <w:suppressLineNumbers w:val="0"/>
      </w:pPr>
      <w:r>
        <w:t>If approved:</w:t>
      </w:r>
    </w:p>
    <w:p w14:paraId="5EA1453A">
      <w:pPr>
        <w:pStyle w:val="21"/>
        <w:keepNext w:val="0"/>
        <w:keepLines w:val="0"/>
        <w:widowControl/>
        <w:suppressLineNumbers w:val="0"/>
        <w:rPr>
          <w:rStyle w:val="20"/>
        </w:rPr>
      </w:pPr>
      <w:r>
        <w:rPr>
          <w:rStyle w:val="20"/>
        </w:rPr>
        <w:t>Repair Status = Closed</w:t>
      </w:r>
    </w:p>
    <w:p w14:paraId="71D23E80">
      <w:pPr>
        <w:pStyle w:val="21"/>
        <w:keepNext w:val="0"/>
        <w:keepLines w:val="0"/>
        <w:widowControl/>
        <w:suppressLineNumbers w:val="0"/>
        <w:rPr>
          <w:rStyle w:val="20"/>
        </w:rPr>
      </w:pPr>
    </w:p>
    <w:p w14:paraId="6015334E">
      <w:pPr>
        <w:pStyle w:val="21"/>
        <w:keepNext w:val="0"/>
        <w:keepLines w:val="0"/>
        <w:widowControl/>
        <w:suppressLineNumbers w:val="0"/>
        <w:rPr>
          <w:rStyle w:val="20"/>
        </w:rPr>
      </w:pPr>
      <w:r>
        <w:rPr>
          <w:rStyle w:val="20"/>
        </w:rPr>
        <w:t>↓</w:t>
      </w:r>
    </w:p>
    <w:p w14:paraId="6FD06504">
      <w:pPr>
        <w:pStyle w:val="21"/>
        <w:keepNext w:val="0"/>
        <w:keepLines w:val="0"/>
        <w:widowControl/>
        <w:suppressLineNumbers w:val="0"/>
        <w:rPr>
          <w:rStyle w:val="20"/>
        </w:rPr>
      </w:pPr>
    </w:p>
    <w:p w14:paraId="4FE2C6E0">
      <w:pPr>
        <w:pStyle w:val="21"/>
        <w:keepNext w:val="0"/>
        <w:keepLines w:val="0"/>
        <w:widowControl/>
        <w:suppressLineNumbers w:val="0"/>
        <w:rPr>
          <w:rStyle w:val="20"/>
        </w:rPr>
      </w:pPr>
      <w:r>
        <w:rPr>
          <w:rStyle w:val="20"/>
        </w:rPr>
        <w:t>Knowledge Base Updated Automatically</w:t>
      </w:r>
    </w:p>
    <w:p w14:paraId="7F00B5A7">
      <w:pPr>
        <w:pStyle w:val="21"/>
        <w:keepNext w:val="0"/>
        <w:keepLines w:val="0"/>
        <w:widowControl/>
        <w:suppressLineNumbers w:val="0"/>
        <w:rPr>
          <w:rStyle w:val="20"/>
        </w:rPr>
      </w:pPr>
    </w:p>
    <w:p w14:paraId="3A433D3F">
      <w:pPr>
        <w:pStyle w:val="21"/>
        <w:keepNext w:val="0"/>
        <w:keepLines w:val="0"/>
        <w:widowControl/>
        <w:suppressLineNumbers w:val="0"/>
        <w:rPr>
          <w:rStyle w:val="20"/>
        </w:rPr>
      </w:pPr>
      <w:r>
        <w:rPr>
          <w:rStyle w:val="20"/>
        </w:rPr>
        <w:t>↓</w:t>
      </w:r>
    </w:p>
    <w:p w14:paraId="57E4234E">
      <w:pPr>
        <w:pStyle w:val="21"/>
        <w:keepNext w:val="0"/>
        <w:keepLines w:val="0"/>
        <w:widowControl/>
        <w:suppressLineNumbers w:val="0"/>
        <w:rPr>
          <w:rStyle w:val="20"/>
        </w:rPr>
      </w:pPr>
    </w:p>
    <w:p w14:paraId="149E22C6">
      <w:pPr>
        <w:pStyle w:val="21"/>
        <w:keepNext w:val="0"/>
        <w:keepLines w:val="0"/>
        <w:widowControl/>
        <w:suppressLineNumbers w:val="0"/>
        <w:rPr>
          <w:rStyle w:val="20"/>
        </w:rPr>
      </w:pPr>
      <w:r>
        <w:rPr>
          <w:rStyle w:val="20"/>
        </w:rPr>
        <w:t>Notification → Hospital Biomedical Engineer</w:t>
      </w:r>
    </w:p>
    <w:p w14:paraId="3159AC4F">
      <w:pPr>
        <w:pStyle w:val="21"/>
        <w:keepNext w:val="0"/>
        <w:keepLines w:val="0"/>
        <w:widowControl/>
        <w:suppressLineNumbers w:val="0"/>
        <w:rPr>
          <w:rStyle w:val="20"/>
        </w:rPr>
      </w:pPr>
    </w:p>
    <w:p w14:paraId="1BC7945C">
      <w:pPr>
        <w:pStyle w:val="21"/>
        <w:keepNext w:val="0"/>
        <w:keepLines w:val="0"/>
        <w:widowControl/>
        <w:suppressLineNumbers w:val="0"/>
        <w:rPr>
          <w:rStyle w:val="20"/>
        </w:rPr>
      </w:pPr>
      <w:r>
        <w:rPr>
          <w:rStyle w:val="20"/>
        </w:rPr>
        <w:t>↓</w:t>
      </w:r>
    </w:p>
    <w:p w14:paraId="43CB7C44">
      <w:pPr>
        <w:pStyle w:val="21"/>
        <w:keepNext w:val="0"/>
        <w:keepLines w:val="0"/>
        <w:widowControl/>
        <w:suppressLineNumbers w:val="0"/>
        <w:rPr>
          <w:rStyle w:val="20"/>
        </w:rPr>
      </w:pPr>
    </w:p>
    <w:p w14:paraId="5E6F0FAD">
      <w:pPr>
        <w:pStyle w:val="21"/>
        <w:keepNext w:val="0"/>
        <w:keepLines w:val="0"/>
        <w:widowControl/>
        <w:suppressLineNumbers w:val="0"/>
      </w:pPr>
      <w:r>
        <w:rPr>
          <w:rStyle w:val="20"/>
        </w:rPr>
        <w:t>Notification → Hospital Administrator</w:t>
      </w:r>
    </w:p>
    <w:p w14:paraId="2CCDC80E">
      <w:pPr>
        <w:keepNext w:val="0"/>
        <w:keepLines w:val="0"/>
        <w:widowControl/>
        <w:suppressLineNumbers w:val="0"/>
      </w:pPr>
      <w:r>
        <w:pict>
          <v:rect id="_x0000_i1300" o:spt="1" style="height:1.5pt;width:432pt;" fillcolor="#A0A0A0" filled="t" stroked="f" coordsize="21600,21600" o:hr="t" o:hrstd="t" o:hralign="center">
            <v:path/>
            <v:fill on="t" focussize="0,0"/>
            <v:stroke on="f"/>
            <v:imagedata o:title=""/>
            <o:lock v:ext="edit"/>
            <w10:wrap type="none"/>
            <w10:anchorlock/>
          </v:rect>
        </w:pict>
      </w:r>
    </w:p>
    <w:p w14:paraId="68D2AC15">
      <w:pPr>
        <w:pStyle w:val="2"/>
        <w:keepNext w:val="0"/>
        <w:keepLines w:val="0"/>
        <w:widowControl/>
        <w:suppressLineNumbers w:val="0"/>
      </w:pPr>
      <w:r>
        <w:t>Notifications</w:t>
      </w:r>
    </w:p>
    <w:p w14:paraId="58569B2C">
      <w:pPr>
        <w:pStyle w:val="3"/>
        <w:keepNext w:val="0"/>
        <w:keepLines w:val="0"/>
        <w:widowControl/>
        <w:suppressLineNumbers w:val="0"/>
      </w:pPr>
      <w:r>
        <w:t>Central Biomedical Engineer Receives</w:t>
      </w:r>
    </w:p>
    <w:p w14:paraId="621ABE97">
      <w:pPr>
        <w:keepNext w:val="0"/>
        <w:keepLines w:val="0"/>
        <w:widowControl/>
        <w:numPr>
          <w:ilvl w:val="0"/>
          <w:numId w:val="33"/>
        </w:numPr>
        <w:suppressLineNumbers w:val="0"/>
        <w:spacing w:before="0" w:beforeAutospacing="1" w:after="0" w:afterAutospacing="1"/>
        <w:ind w:left="1440" w:hanging="360"/>
      </w:pPr>
    </w:p>
    <w:p w14:paraId="6EE5AD79">
      <w:pPr>
        <w:pStyle w:val="35"/>
        <w:keepNext w:val="0"/>
        <w:keepLines w:val="0"/>
        <w:widowControl/>
        <w:suppressLineNumbers w:val="0"/>
        <w:ind w:left="720"/>
      </w:pPr>
      <w:r>
        <w:t>Repair Assigned</w:t>
      </w:r>
    </w:p>
    <w:p w14:paraId="0EA34B3B">
      <w:pPr>
        <w:keepNext w:val="0"/>
        <w:keepLines w:val="0"/>
        <w:widowControl/>
        <w:numPr>
          <w:ilvl w:val="0"/>
          <w:numId w:val="33"/>
        </w:numPr>
        <w:suppressLineNumbers w:val="0"/>
        <w:spacing w:before="0" w:beforeAutospacing="1" w:after="0" w:afterAutospacing="1"/>
        <w:ind w:left="1440" w:hanging="360"/>
      </w:pPr>
    </w:p>
    <w:p w14:paraId="240E1B54">
      <w:pPr>
        <w:keepNext w:val="0"/>
        <w:keepLines w:val="0"/>
        <w:widowControl/>
        <w:numPr>
          <w:ilvl w:val="0"/>
          <w:numId w:val="33"/>
        </w:numPr>
        <w:suppressLineNumbers w:val="0"/>
        <w:spacing w:before="0" w:beforeAutospacing="1" w:after="0" w:afterAutospacing="1"/>
        <w:ind w:left="1440" w:hanging="360"/>
      </w:pPr>
    </w:p>
    <w:p w14:paraId="6B8D3173">
      <w:pPr>
        <w:pStyle w:val="35"/>
        <w:keepNext w:val="0"/>
        <w:keepLines w:val="0"/>
        <w:widowControl/>
        <w:suppressLineNumbers w:val="0"/>
        <w:ind w:left="720"/>
      </w:pPr>
      <w:r>
        <w:t>Repair Assignment Updated</w:t>
      </w:r>
    </w:p>
    <w:p w14:paraId="4CCB6FB3">
      <w:pPr>
        <w:keepNext w:val="0"/>
        <w:keepLines w:val="0"/>
        <w:widowControl/>
        <w:numPr>
          <w:ilvl w:val="0"/>
          <w:numId w:val="33"/>
        </w:numPr>
        <w:suppressLineNumbers w:val="0"/>
        <w:spacing w:before="0" w:beforeAutospacing="1" w:after="0" w:afterAutospacing="1"/>
        <w:ind w:left="1440" w:hanging="360"/>
      </w:pPr>
    </w:p>
    <w:p w14:paraId="49AAF5BA">
      <w:pPr>
        <w:keepNext w:val="0"/>
        <w:keepLines w:val="0"/>
        <w:widowControl/>
        <w:numPr>
          <w:ilvl w:val="0"/>
          <w:numId w:val="33"/>
        </w:numPr>
        <w:suppressLineNumbers w:val="0"/>
        <w:spacing w:before="0" w:beforeAutospacing="1" w:after="0" w:afterAutospacing="1"/>
        <w:ind w:left="1440" w:hanging="360"/>
      </w:pPr>
    </w:p>
    <w:p w14:paraId="209F6F3E">
      <w:pPr>
        <w:pStyle w:val="35"/>
        <w:keepNext w:val="0"/>
        <w:keepLines w:val="0"/>
        <w:widowControl/>
        <w:suppressLineNumbers w:val="0"/>
        <w:ind w:left="720"/>
      </w:pPr>
      <w:r>
        <w:t>Repair Reminder</w:t>
      </w:r>
    </w:p>
    <w:p w14:paraId="00E22AFB">
      <w:pPr>
        <w:keepNext w:val="0"/>
        <w:keepLines w:val="0"/>
        <w:widowControl/>
        <w:numPr>
          <w:ilvl w:val="0"/>
          <w:numId w:val="33"/>
        </w:numPr>
        <w:suppressLineNumbers w:val="0"/>
        <w:spacing w:before="0" w:beforeAutospacing="1" w:after="0" w:afterAutospacing="1"/>
        <w:ind w:left="1440" w:hanging="360"/>
      </w:pPr>
    </w:p>
    <w:p w14:paraId="26BE0810">
      <w:pPr>
        <w:keepNext w:val="0"/>
        <w:keepLines w:val="0"/>
        <w:widowControl/>
        <w:numPr>
          <w:ilvl w:val="0"/>
          <w:numId w:val="33"/>
        </w:numPr>
        <w:suppressLineNumbers w:val="0"/>
        <w:spacing w:before="0" w:beforeAutospacing="1" w:after="0" w:afterAutospacing="1"/>
        <w:ind w:left="1440" w:hanging="360"/>
      </w:pPr>
    </w:p>
    <w:p w14:paraId="209F5532">
      <w:pPr>
        <w:pStyle w:val="35"/>
        <w:keepNext w:val="0"/>
        <w:keepLines w:val="0"/>
        <w:widowControl/>
        <w:suppressLineNumbers w:val="0"/>
        <w:ind w:left="720"/>
      </w:pPr>
      <w:r>
        <w:t>High Priority Repair</w:t>
      </w:r>
    </w:p>
    <w:p w14:paraId="14A4FEA2">
      <w:pPr>
        <w:keepNext w:val="0"/>
        <w:keepLines w:val="0"/>
        <w:widowControl/>
        <w:numPr>
          <w:ilvl w:val="0"/>
          <w:numId w:val="33"/>
        </w:numPr>
        <w:suppressLineNumbers w:val="0"/>
        <w:spacing w:before="0" w:beforeAutospacing="1" w:after="0" w:afterAutospacing="1"/>
        <w:ind w:left="1440" w:hanging="360"/>
      </w:pPr>
    </w:p>
    <w:p w14:paraId="095F7491">
      <w:pPr>
        <w:keepNext w:val="0"/>
        <w:keepLines w:val="0"/>
        <w:widowControl/>
        <w:numPr>
          <w:ilvl w:val="0"/>
          <w:numId w:val="33"/>
        </w:numPr>
        <w:suppressLineNumbers w:val="0"/>
        <w:spacing w:before="0" w:beforeAutospacing="1" w:after="0" w:afterAutospacing="1"/>
        <w:ind w:left="1440" w:hanging="360"/>
      </w:pPr>
    </w:p>
    <w:p w14:paraId="41D8DBF6">
      <w:pPr>
        <w:pStyle w:val="35"/>
        <w:keepNext w:val="0"/>
        <w:keepLines w:val="0"/>
        <w:widowControl/>
        <w:suppressLineNumbers w:val="0"/>
        <w:ind w:left="720"/>
      </w:pPr>
      <w:r>
        <w:t>Repair Deadline Reminder</w:t>
      </w:r>
    </w:p>
    <w:p w14:paraId="5EC186EB">
      <w:pPr>
        <w:keepNext w:val="0"/>
        <w:keepLines w:val="0"/>
        <w:widowControl/>
        <w:numPr>
          <w:ilvl w:val="0"/>
          <w:numId w:val="33"/>
        </w:numPr>
        <w:suppressLineNumbers w:val="0"/>
        <w:spacing w:before="0" w:beforeAutospacing="1" w:after="0" w:afterAutospacing="1"/>
        <w:ind w:left="1440" w:hanging="360"/>
      </w:pPr>
    </w:p>
    <w:p w14:paraId="65DFE4EE">
      <w:pPr>
        <w:keepNext w:val="0"/>
        <w:keepLines w:val="0"/>
        <w:widowControl/>
        <w:suppressLineNumbers w:val="0"/>
      </w:pPr>
      <w:r>
        <w:pict>
          <v:rect id="_x0000_i1301" o:spt="1" style="height:1.5pt;width:432pt;" fillcolor="#A0A0A0" filled="t" stroked="f" coordsize="21600,21600" o:hr="t" o:hrstd="t" o:hralign="center">
            <v:path/>
            <v:fill on="t" focussize="0,0"/>
            <v:stroke on="f"/>
            <v:imagedata o:title=""/>
            <o:lock v:ext="edit"/>
            <w10:wrap type="none"/>
            <w10:anchorlock/>
          </v:rect>
        </w:pict>
      </w:r>
    </w:p>
    <w:p w14:paraId="553CF287">
      <w:pPr>
        <w:pStyle w:val="3"/>
        <w:keepNext w:val="0"/>
        <w:keepLines w:val="0"/>
        <w:widowControl/>
        <w:suppressLineNumbers w:val="0"/>
      </w:pPr>
      <w:r>
        <w:t>Super Administrator Receives</w:t>
      </w:r>
    </w:p>
    <w:p w14:paraId="761D2FAA">
      <w:pPr>
        <w:keepNext w:val="0"/>
        <w:keepLines w:val="0"/>
        <w:widowControl/>
        <w:numPr>
          <w:ilvl w:val="0"/>
          <w:numId w:val="34"/>
        </w:numPr>
        <w:suppressLineNumbers w:val="0"/>
        <w:spacing w:before="0" w:beforeAutospacing="1" w:after="0" w:afterAutospacing="1"/>
        <w:ind w:left="1440" w:hanging="360"/>
      </w:pPr>
    </w:p>
    <w:p w14:paraId="01D4B835">
      <w:pPr>
        <w:pStyle w:val="35"/>
        <w:keepNext w:val="0"/>
        <w:keepLines w:val="0"/>
        <w:widowControl/>
        <w:suppressLineNumbers w:val="0"/>
        <w:ind w:left="720"/>
      </w:pPr>
      <w:r>
        <w:t>Engineer Accepted Assignment</w:t>
      </w:r>
    </w:p>
    <w:p w14:paraId="19567D05">
      <w:pPr>
        <w:keepNext w:val="0"/>
        <w:keepLines w:val="0"/>
        <w:widowControl/>
        <w:numPr>
          <w:ilvl w:val="0"/>
          <w:numId w:val="34"/>
        </w:numPr>
        <w:suppressLineNumbers w:val="0"/>
        <w:spacing w:before="0" w:beforeAutospacing="1" w:after="0" w:afterAutospacing="1"/>
        <w:ind w:left="1440" w:hanging="360"/>
      </w:pPr>
    </w:p>
    <w:p w14:paraId="4BE37509">
      <w:pPr>
        <w:keepNext w:val="0"/>
        <w:keepLines w:val="0"/>
        <w:widowControl/>
        <w:numPr>
          <w:ilvl w:val="0"/>
          <w:numId w:val="34"/>
        </w:numPr>
        <w:suppressLineNumbers w:val="0"/>
        <w:spacing w:before="0" w:beforeAutospacing="1" w:after="0" w:afterAutospacing="1"/>
        <w:ind w:left="1440" w:hanging="360"/>
      </w:pPr>
    </w:p>
    <w:p w14:paraId="5A10D3FE">
      <w:pPr>
        <w:pStyle w:val="35"/>
        <w:keepNext w:val="0"/>
        <w:keepLines w:val="0"/>
        <w:widowControl/>
        <w:suppressLineNumbers w:val="0"/>
        <w:ind w:left="720"/>
      </w:pPr>
      <w:r>
        <w:t>Repair Started</w:t>
      </w:r>
    </w:p>
    <w:p w14:paraId="0F15AABE">
      <w:pPr>
        <w:keepNext w:val="0"/>
        <w:keepLines w:val="0"/>
        <w:widowControl/>
        <w:numPr>
          <w:ilvl w:val="0"/>
          <w:numId w:val="34"/>
        </w:numPr>
        <w:suppressLineNumbers w:val="0"/>
        <w:spacing w:before="0" w:beforeAutospacing="1" w:after="0" w:afterAutospacing="1"/>
        <w:ind w:left="1440" w:hanging="360"/>
      </w:pPr>
    </w:p>
    <w:p w14:paraId="533E1AC6">
      <w:pPr>
        <w:keepNext w:val="0"/>
        <w:keepLines w:val="0"/>
        <w:widowControl/>
        <w:numPr>
          <w:ilvl w:val="0"/>
          <w:numId w:val="34"/>
        </w:numPr>
        <w:suppressLineNumbers w:val="0"/>
        <w:spacing w:before="0" w:beforeAutospacing="1" w:after="0" w:afterAutospacing="1"/>
        <w:ind w:left="1440" w:hanging="360"/>
      </w:pPr>
    </w:p>
    <w:p w14:paraId="3D146D79">
      <w:pPr>
        <w:pStyle w:val="35"/>
        <w:keepNext w:val="0"/>
        <w:keepLines w:val="0"/>
        <w:widowControl/>
        <w:suppressLineNumbers w:val="0"/>
        <w:ind w:left="720"/>
      </w:pPr>
      <w:r>
        <w:t>Repair Updated</w:t>
      </w:r>
    </w:p>
    <w:p w14:paraId="765E067E">
      <w:pPr>
        <w:keepNext w:val="0"/>
        <w:keepLines w:val="0"/>
        <w:widowControl/>
        <w:numPr>
          <w:ilvl w:val="0"/>
          <w:numId w:val="34"/>
        </w:numPr>
        <w:suppressLineNumbers w:val="0"/>
        <w:spacing w:before="0" w:beforeAutospacing="1" w:after="0" w:afterAutospacing="1"/>
        <w:ind w:left="1440" w:hanging="360"/>
      </w:pPr>
    </w:p>
    <w:p w14:paraId="19BEAC80">
      <w:pPr>
        <w:keepNext w:val="0"/>
        <w:keepLines w:val="0"/>
        <w:widowControl/>
        <w:numPr>
          <w:ilvl w:val="0"/>
          <w:numId w:val="34"/>
        </w:numPr>
        <w:suppressLineNumbers w:val="0"/>
        <w:spacing w:before="0" w:beforeAutospacing="1" w:after="0" w:afterAutospacing="1"/>
        <w:ind w:left="1440" w:hanging="360"/>
      </w:pPr>
    </w:p>
    <w:p w14:paraId="21804474">
      <w:pPr>
        <w:pStyle w:val="35"/>
        <w:keepNext w:val="0"/>
        <w:keepLines w:val="0"/>
        <w:widowControl/>
        <w:suppressLineNumbers w:val="0"/>
        <w:ind w:left="720"/>
      </w:pPr>
      <w:r>
        <w:t>Repair Completed</w:t>
      </w:r>
    </w:p>
    <w:p w14:paraId="6AABA464">
      <w:pPr>
        <w:keepNext w:val="0"/>
        <w:keepLines w:val="0"/>
        <w:widowControl/>
        <w:numPr>
          <w:ilvl w:val="0"/>
          <w:numId w:val="34"/>
        </w:numPr>
        <w:suppressLineNumbers w:val="0"/>
        <w:spacing w:before="0" w:beforeAutospacing="1" w:after="0" w:afterAutospacing="1"/>
        <w:ind w:left="1440" w:hanging="360"/>
      </w:pPr>
    </w:p>
    <w:p w14:paraId="62C40546">
      <w:pPr>
        <w:keepNext w:val="0"/>
        <w:keepLines w:val="0"/>
        <w:widowControl/>
        <w:suppressLineNumbers w:val="0"/>
      </w:pPr>
      <w:r>
        <w:pict>
          <v:rect id="_x0000_i1302" o:spt="1" style="height:1.5pt;width:432pt;" fillcolor="#A0A0A0" filled="t" stroked="f" coordsize="21600,21600" o:hr="t" o:hrstd="t" o:hralign="center">
            <v:path/>
            <v:fill on="t" focussize="0,0"/>
            <v:stroke on="f"/>
            <v:imagedata o:title=""/>
            <o:lock v:ext="edit"/>
            <w10:wrap type="none"/>
            <w10:anchorlock/>
          </v:rect>
        </w:pict>
      </w:r>
    </w:p>
    <w:p w14:paraId="3C3AF816">
      <w:pPr>
        <w:pStyle w:val="2"/>
        <w:keepNext w:val="0"/>
        <w:keepLines w:val="0"/>
        <w:widowControl/>
        <w:suppressLineNumbers w:val="0"/>
      </w:pPr>
      <w:r>
        <w:t>Responsibilities</w:t>
      </w:r>
    </w:p>
    <w:p w14:paraId="55C8BCBF">
      <w:pPr>
        <w:pStyle w:val="35"/>
        <w:keepNext w:val="0"/>
        <w:keepLines w:val="0"/>
        <w:widowControl/>
        <w:suppressLineNumbers w:val="0"/>
      </w:pPr>
      <w:r>
        <w:t>The Central Biomedical Engineer is responsible for:</w:t>
      </w:r>
    </w:p>
    <w:p w14:paraId="4BD3BDC0">
      <w:pPr>
        <w:keepNext w:val="0"/>
        <w:keepLines w:val="0"/>
        <w:widowControl/>
        <w:numPr>
          <w:ilvl w:val="0"/>
          <w:numId w:val="35"/>
        </w:numPr>
        <w:suppressLineNumbers w:val="0"/>
        <w:spacing w:before="0" w:beforeAutospacing="1" w:after="0" w:afterAutospacing="1"/>
        <w:ind w:left="1440" w:hanging="360"/>
      </w:pPr>
    </w:p>
    <w:p w14:paraId="29C3C0AE">
      <w:pPr>
        <w:pStyle w:val="35"/>
        <w:keepNext w:val="0"/>
        <w:keepLines w:val="0"/>
        <w:widowControl/>
        <w:suppressLineNumbers w:val="0"/>
        <w:ind w:left="720"/>
      </w:pPr>
      <w:r>
        <w:t>Accepting assigned repair jobs</w:t>
      </w:r>
    </w:p>
    <w:p w14:paraId="4B890619">
      <w:pPr>
        <w:keepNext w:val="0"/>
        <w:keepLines w:val="0"/>
        <w:widowControl/>
        <w:numPr>
          <w:ilvl w:val="0"/>
          <w:numId w:val="35"/>
        </w:numPr>
        <w:suppressLineNumbers w:val="0"/>
        <w:spacing w:before="0" w:beforeAutospacing="1" w:after="0" w:afterAutospacing="1"/>
        <w:ind w:left="1440" w:hanging="360"/>
      </w:pPr>
    </w:p>
    <w:p w14:paraId="5234A384">
      <w:pPr>
        <w:keepNext w:val="0"/>
        <w:keepLines w:val="0"/>
        <w:widowControl/>
        <w:numPr>
          <w:ilvl w:val="0"/>
          <w:numId w:val="35"/>
        </w:numPr>
        <w:suppressLineNumbers w:val="0"/>
        <w:spacing w:before="0" w:beforeAutospacing="1" w:after="0" w:afterAutospacing="1"/>
        <w:ind w:left="1440" w:hanging="360"/>
      </w:pPr>
    </w:p>
    <w:p w14:paraId="057DC289">
      <w:pPr>
        <w:pStyle w:val="35"/>
        <w:keepNext w:val="0"/>
        <w:keepLines w:val="0"/>
        <w:widowControl/>
        <w:suppressLineNumbers w:val="0"/>
        <w:ind w:left="720"/>
      </w:pPr>
      <w:r>
        <w:t>Repairing medical equipment</w:t>
      </w:r>
    </w:p>
    <w:p w14:paraId="034FA25E">
      <w:pPr>
        <w:keepNext w:val="0"/>
        <w:keepLines w:val="0"/>
        <w:widowControl/>
        <w:numPr>
          <w:ilvl w:val="0"/>
          <w:numId w:val="35"/>
        </w:numPr>
        <w:suppressLineNumbers w:val="0"/>
        <w:spacing w:before="0" w:beforeAutospacing="1" w:after="0" w:afterAutospacing="1"/>
        <w:ind w:left="1440" w:hanging="360"/>
      </w:pPr>
    </w:p>
    <w:p w14:paraId="48D57708">
      <w:pPr>
        <w:keepNext w:val="0"/>
        <w:keepLines w:val="0"/>
        <w:widowControl/>
        <w:numPr>
          <w:ilvl w:val="0"/>
          <w:numId w:val="35"/>
        </w:numPr>
        <w:suppressLineNumbers w:val="0"/>
        <w:spacing w:before="0" w:beforeAutospacing="1" w:after="0" w:afterAutospacing="1"/>
        <w:ind w:left="1440" w:hanging="360"/>
      </w:pPr>
    </w:p>
    <w:p w14:paraId="3DB71954">
      <w:pPr>
        <w:pStyle w:val="35"/>
        <w:keepNext w:val="0"/>
        <w:keepLines w:val="0"/>
        <w:widowControl/>
        <w:suppressLineNumbers w:val="0"/>
        <w:ind w:left="720"/>
      </w:pPr>
      <w:r>
        <w:t>Recording repair details</w:t>
      </w:r>
    </w:p>
    <w:p w14:paraId="20773070">
      <w:pPr>
        <w:keepNext w:val="0"/>
        <w:keepLines w:val="0"/>
        <w:widowControl/>
        <w:numPr>
          <w:ilvl w:val="0"/>
          <w:numId w:val="35"/>
        </w:numPr>
        <w:suppressLineNumbers w:val="0"/>
        <w:spacing w:before="0" w:beforeAutospacing="1" w:after="0" w:afterAutospacing="1"/>
        <w:ind w:left="1440" w:hanging="360"/>
      </w:pPr>
    </w:p>
    <w:p w14:paraId="69581ECE">
      <w:pPr>
        <w:keepNext w:val="0"/>
        <w:keepLines w:val="0"/>
        <w:widowControl/>
        <w:numPr>
          <w:ilvl w:val="0"/>
          <w:numId w:val="35"/>
        </w:numPr>
        <w:suppressLineNumbers w:val="0"/>
        <w:spacing w:before="0" w:beforeAutospacing="1" w:after="0" w:afterAutospacing="1"/>
        <w:ind w:left="1440" w:hanging="360"/>
      </w:pPr>
    </w:p>
    <w:p w14:paraId="15F476DA">
      <w:pPr>
        <w:pStyle w:val="35"/>
        <w:keepNext w:val="0"/>
        <w:keepLines w:val="0"/>
        <w:widowControl/>
        <w:suppressLineNumbers w:val="0"/>
        <w:ind w:left="720"/>
      </w:pPr>
      <w:r>
        <w:t>Identifying root cause</w:t>
      </w:r>
    </w:p>
    <w:p w14:paraId="22ABF5E7">
      <w:pPr>
        <w:keepNext w:val="0"/>
        <w:keepLines w:val="0"/>
        <w:widowControl/>
        <w:numPr>
          <w:ilvl w:val="0"/>
          <w:numId w:val="35"/>
        </w:numPr>
        <w:suppressLineNumbers w:val="0"/>
        <w:spacing w:before="0" w:beforeAutospacing="1" w:after="0" w:afterAutospacing="1"/>
        <w:ind w:left="1440" w:hanging="360"/>
      </w:pPr>
    </w:p>
    <w:p w14:paraId="205EFDAE">
      <w:pPr>
        <w:keepNext w:val="0"/>
        <w:keepLines w:val="0"/>
        <w:widowControl/>
        <w:numPr>
          <w:ilvl w:val="0"/>
          <w:numId w:val="35"/>
        </w:numPr>
        <w:suppressLineNumbers w:val="0"/>
        <w:spacing w:before="0" w:beforeAutospacing="1" w:after="0" w:afterAutospacing="1"/>
        <w:ind w:left="1440" w:hanging="360"/>
      </w:pPr>
    </w:p>
    <w:p w14:paraId="2B42B241">
      <w:pPr>
        <w:pStyle w:val="35"/>
        <w:keepNext w:val="0"/>
        <w:keepLines w:val="0"/>
        <w:widowControl/>
        <w:suppressLineNumbers w:val="0"/>
        <w:ind w:left="720"/>
      </w:pPr>
      <w:r>
        <w:t>Uploading repair evidence</w:t>
      </w:r>
    </w:p>
    <w:p w14:paraId="7BA2D1E3">
      <w:pPr>
        <w:keepNext w:val="0"/>
        <w:keepLines w:val="0"/>
        <w:widowControl/>
        <w:numPr>
          <w:ilvl w:val="0"/>
          <w:numId w:val="35"/>
        </w:numPr>
        <w:suppressLineNumbers w:val="0"/>
        <w:spacing w:before="0" w:beforeAutospacing="1" w:after="0" w:afterAutospacing="1"/>
        <w:ind w:left="1440" w:hanging="360"/>
      </w:pPr>
    </w:p>
    <w:p w14:paraId="73979F00">
      <w:pPr>
        <w:keepNext w:val="0"/>
        <w:keepLines w:val="0"/>
        <w:widowControl/>
        <w:numPr>
          <w:ilvl w:val="0"/>
          <w:numId w:val="35"/>
        </w:numPr>
        <w:suppressLineNumbers w:val="0"/>
        <w:spacing w:before="0" w:beforeAutospacing="1" w:after="0" w:afterAutospacing="1"/>
        <w:ind w:left="1440" w:hanging="360"/>
      </w:pPr>
    </w:p>
    <w:p w14:paraId="2B262FB4">
      <w:pPr>
        <w:pStyle w:val="35"/>
        <w:keepNext w:val="0"/>
        <w:keepLines w:val="0"/>
        <w:widowControl/>
        <w:suppressLineNumbers w:val="0"/>
        <w:ind w:left="720"/>
      </w:pPr>
      <w:r>
        <w:t>Recording spare parts used</w:t>
      </w:r>
    </w:p>
    <w:p w14:paraId="7A7F91AF">
      <w:pPr>
        <w:keepNext w:val="0"/>
        <w:keepLines w:val="0"/>
        <w:widowControl/>
        <w:numPr>
          <w:ilvl w:val="0"/>
          <w:numId w:val="35"/>
        </w:numPr>
        <w:suppressLineNumbers w:val="0"/>
        <w:spacing w:before="0" w:beforeAutospacing="1" w:after="0" w:afterAutospacing="1"/>
        <w:ind w:left="1440" w:hanging="360"/>
      </w:pPr>
    </w:p>
    <w:p w14:paraId="27032C6E">
      <w:pPr>
        <w:keepNext w:val="0"/>
        <w:keepLines w:val="0"/>
        <w:widowControl/>
        <w:numPr>
          <w:ilvl w:val="0"/>
          <w:numId w:val="35"/>
        </w:numPr>
        <w:suppressLineNumbers w:val="0"/>
        <w:spacing w:before="0" w:beforeAutospacing="1" w:after="0" w:afterAutospacing="1"/>
        <w:ind w:left="1440" w:hanging="360"/>
      </w:pPr>
    </w:p>
    <w:p w14:paraId="4D53D6F8">
      <w:pPr>
        <w:pStyle w:val="35"/>
        <w:keepNext w:val="0"/>
        <w:keepLines w:val="0"/>
        <w:widowControl/>
        <w:suppressLineNumbers w:val="0"/>
        <w:ind w:left="720"/>
      </w:pPr>
      <w:r>
        <w:t>Testing repaired equipment</w:t>
      </w:r>
    </w:p>
    <w:p w14:paraId="7A242CE9">
      <w:pPr>
        <w:keepNext w:val="0"/>
        <w:keepLines w:val="0"/>
        <w:widowControl/>
        <w:numPr>
          <w:ilvl w:val="0"/>
          <w:numId w:val="35"/>
        </w:numPr>
        <w:suppressLineNumbers w:val="0"/>
        <w:spacing w:before="0" w:beforeAutospacing="1" w:after="0" w:afterAutospacing="1"/>
        <w:ind w:left="1440" w:hanging="360"/>
      </w:pPr>
    </w:p>
    <w:p w14:paraId="1F44384D">
      <w:pPr>
        <w:keepNext w:val="0"/>
        <w:keepLines w:val="0"/>
        <w:widowControl/>
        <w:numPr>
          <w:ilvl w:val="0"/>
          <w:numId w:val="35"/>
        </w:numPr>
        <w:suppressLineNumbers w:val="0"/>
        <w:spacing w:before="0" w:beforeAutospacing="1" w:after="0" w:afterAutospacing="1"/>
        <w:ind w:left="1440" w:hanging="360"/>
      </w:pPr>
    </w:p>
    <w:p w14:paraId="41FE7D4B">
      <w:pPr>
        <w:pStyle w:val="35"/>
        <w:keepNext w:val="0"/>
        <w:keepLines w:val="0"/>
        <w:widowControl/>
        <w:suppressLineNumbers w:val="0"/>
        <w:ind w:left="720"/>
      </w:pPr>
      <w:r>
        <w:t>Completing repair work</w:t>
      </w:r>
    </w:p>
    <w:p w14:paraId="100F111A">
      <w:pPr>
        <w:keepNext w:val="0"/>
        <w:keepLines w:val="0"/>
        <w:widowControl/>
        <w:numPr>
          <w:ilvl w:val="0"/>
          <w:numId w:val="35"/>
        </w:numPr>
        <w:suppressLineNumbers w:val="0"/>
        <w:spacing w:before="0" w:beforeAutospacing="1" w:after="0" w:afterAutospacing="1"/>
        <w:ind w:left="1440" w:hanging="360"/>
      </w:pPr>
    </w:p>
    <w:p w14:paraId="5B23067F">
      <w:pPr>
        <w:keepNext w:val="0"/>
        <w:keepLines w:val="0"/>
        <w:widowControl/>
        <w:suppressLineNumbers w:val="0"/>
      </w:pPr>
      <w:r>
        <w:pict>
          <v:rect id="_x0000_i1303" o:spt="1" style="height:1.5pt;width:432pt;" fillcolor="#A0A0A0" filled="t" stroked="f" coordsize="21600,21600" o:hr="t" o:hrstd="t" o:hralign="center">
            <v:path/>
            <v:fill on="t" focussize="0,0"/>
            <v:stroke on="f"/>
            <v:imagedata o:title=""/>
            <o:lock v:ext="edit"/>
            <w10:wrap type="none"/>
            <w10:anchorlock/>
          </v:rect>
        </w:pict>
      </w:r>
    </w:p>
    <w:p w14:paraId="3F35C459">
      <w:pPr>
        <w:pStyle w:val="2"/>
        <w:keepNext w:val="0"/>
        <w:keepLines w:val="0"/>
        <w:widowControl/>
        <w:suppressLineNumbers w:val="0"/>
      </w:pPr>
      <w:r>
        <w:t>Permissions</w:t>
      </w:r>
    </w:p>
    <w:p w14:paraId="060D7530">
      <w:pPr>
        <w:pStyle w:val="3"/>
        <w:keepNext w:val="0"/>
        <w:keepLines w:val="0"/>
        <w:widowControl/>
        <w:suppressLineNumbers w:val="0"/>
      </w:pPr>
      <w:r>
        <w:t>Can Do</w:t>
      </w:r>
    </w:p>
    <w:p w14:paraId="7B398117">
      <w:pPr>
        <w:pStyle w:val="35"/>
        <w:keepNext w:val="0"/>
        <w:keepLines w:val="0"/>
        <w:widowControl/>
        <w:suppressLineNumbers w:val="0"/>
      </w:pPr>
      <w:r>
        <w:t>✅ View Assigned Repairs</w:t>
      </w:r>
    </w:p>
    <w:p w14:paraId="3A317FD2">
      <w:pPr>
        <w:pStyle w:val="35"/>
        <w:keepNext w:val="0"/>
        <w:keepLines w:val="0"/>
        <w:widowControl/>
        <w:suppressLineNumbers w:val="0"/>
      </w:pPr>
      <w:r>
        <w:t>✅ Accept Assigned Repairs</w:t>
      </w:r>
    </w:p>
    <w:p w14:paraId="75B4EA51">
      <w:pPr>
        <w:pStyle w:val="35"/>
        <w:keepNext w:val="0"/>
        <w:keepLines w:val="0"/>
        <w:widowControl/>
        <w:suppressLineNumbers w:val="0"/>
      </w:pPr>
      <w:r>
        <w:t>✅ Update Repair Progress</w:t>
      </w:r>
    </w:p>
    <w:p w14:paraId="0FDA6C99">
      <w:pPr>
        <w:pStyle w:val="35"/>
        <w:keepNext w:val="0"/>
        <w:keepLines w:val="0"/>
        <w:widowControl/>
        <w:suppressLineNumbers w:val="0"/>
      </w:pPr>
      <w:r>
        <w:t>✅ Fill Error Fixation Form</w:t>
      </w:r>
    </w:p>
    <w:p w14:paraId="5240A4D1">
      <w:pPr>
        <w:pStyle w:val="35"/>
        <w:keepNext w:val="0"/>
        <w:keepLines w:val="0"/>
        <w:widowControl/>
        <w:suppressLineNumbers w:val="0"/>
      </w:pPr>
      <w:r>
        <w:t>✅ Upload Images</w:t>
      </w:r>
    </w:p>
    <w:p w14:paraId="77E54838">
      <w:pPr>
        <w:pStyle w:val="35"/>
        <w:keepNext w:val="0"/>
        <w:keepLines w:val="0"/>
        <w:widowControl/>
        <w:suppressLineNumbers w:val="0"/>
      </w:pPr>
      <w:r>
        <w:t>✅ Upload Documents</w:t>
      </w:r>
    </w:p>
    <w:p w14:paraId="3A258A49">
      <w:pPr>
        <w:pStyle w:val="35"/>
        <w:keepNext w:val="0"/>
        <w:keepLines w:val="0"/>
        <w:widowControl/>
        <w:suppressLineNumbers w:val="0"/>
      </w:pPr>
      <w:r>
        <w:t>✅ Add Spare Parts Used</w:t>
      </w:r>
    </w:p>
    <w:p w14:paraId="5DFD78EA">
      <w:pPr>
        <w:pStyle w:val="35"/>
        <w:keepNext w:val="0"/>
        <w:keepLines w:val="0"/>
        <w:widowControl/>
        <w:suppressLineNumbers w:val="0"/>
      </w:pPr>
      <w:r>
        <w:t>✅ Complete Repairs</w:t>
      </w:r>
    </w:p>
    <w:p w14:paraId="0134FF57">
      <w:pPr>
        <w:pStyle w:val="35"/>
        <w:keepNext w:val="0"/>
        <w:keepLines w:val="0"/>
        <w:widowControl/>
        <w:suppressLineNumbers w:val="0"/>
      </w:pPr>
      <w:r>
        <w:t>✅ View Knowledge Base</w:t>
      </w:r>
    </w:p>
    <w:p w14:paraId="459EB5EA">
      <w:pPr>
        <w:pStyle w:val="35"/>
        <w:keepNext w:val="0"/>
        <w:keepLines w:val="0"/>
        <w:widowControl/>
        <w:suppressLineNumbers w:val="0"/>
      </w:pPr>
      <w:r>
        <w:t>✅ View Service Documentation</w:t>
      </w:r>
    </w:p>
    <w:p w14:paraId="581B1CFD">
      <w:pPr>
        <w:keepNext w:val="0"/>
        <w:keepLines w:val="0"/>
        <w:widowControl/>
        <w:suppressLineNumbers w:val="0"/>
      </w:pPr>
      <w:r>
        <w:pict>
          <v:rect id="_x0000_i1304" o:spt="1" style="height:1.5pt;width:432pt;" fillcolor="#A0A0A0" filled="t" stroked="f" coordsize="21600,21600" o:hr="t" o:hrstd="t" o:hralign="center">
            <v:path/>
            <v:fill on="t" focussize="0,0"/>
            <v:stroke on="f"/>
            <v:imagedata o:title=""/>
            <o:lock v:ext="edit"/>
            <w10:wrap type="none"/>
            <w10:anchorlock/>
          </v:rect>
        </w:pict>
      </w:r>
    </w:p>
    <w:p w14:paraId="7887707A">
      <w:pPr>
        <w:pStyle w:val="3"/>
        <w:keepNext w:val="0"/>
        <w:keepLines w:val="0"/>
        <w:widowControl/>
        <w:suppressLineNumbers w:val="0"/>
      </w:pPr>
      <w:r>
        <w:t>Cannot Do</w:t>
      </w:r>
    </w:p>
    <w:p w14:paraId="434D4C71">
      <w:pPr>
        <w:pStyle w:val="35"/>
        <w:keepNext w:val="0"/>
        <w:keepLines w:val="0"/>
        <w:widowControl/>
        <w:suppressLineNumbers w:val="0"/>
      </w:pPr>
      <w:r>
        <w:t>❌ Cannot Create Hospitals</w:t>
      </w:r>
    </w:p>
    <w:p w14:paraId="0A5F6B98">
      <w:pPr>
        <w:pStyle w:val="35"/>
        <w:keepNext w:val="0"/>
        <w:keepLines w:val="0"/>
        <w:widowControl/>
        <w:suppressLineNumbers w:val="0"/>
      </w:pPr>
      <w:r>
        <w:t>❌ Cannot Manage Equipment</w:t>
      </w:r>
    </w:p>
    <w:p w14:paraId="3133AB9A">
      <w:pPr>
        <w:pStyle w:val="35"/>
        <w:keepNext w:val="0"/>
        <w:keepLines w:val="0"/>
        <w:widowControl/>
        <w:suppressLineNumbers w:val="0"/>
      </w:pPr>
      <w:r>
        <w:t>❌ Cannot Manage Users</w:t>
      </w:r>
    </w:p>
    <w:p w14:paraId="12A4F546">
      <w:pPr>
        <w:pStyle w:val="35"/>
        <w:keepNext w:val="0"/>
        <w:keepLines w:val="0"/>
        <w:widowControl/>
        <w:suppressLineNumbers w:val="0"/>
      </w:pPr>
      <w:r>
        <w:t>❌ Cannot Manage Departments</w:t>
      </w:r>
    </w:p>
    <w:p w14:paraId="7F7AD521">
      <w:pPr>
        <w:pStyle w:val="35"/>
        <w:keepNext w:val="0"/>
        <w:keepLines w:val="0"/>
        <w:widowControl/>
        <w:suppressLineNumbers w:val="0"/>
      </w:pPr>
      <w:r>
        <w:t>❌ Cannot Receive Direct Error Reports</w:t>
      </w:r>
    </w:p>
    <w:p w14:paraId="7F66373E">
      <w:pPr>
        <w:pStyle w:val="35"/>
        <w:keepNext w:val="0"/>
        <w:keepLines w:val="0"/>
        <w:widowControl/>
        <w:suppressLineNumbers w:val="0"/>
      </w:pPr>
      <w:r>
        <w:t>❌ Cannot Assign Repairs</w:t>
      </w:r>
    </w:p>
    <w:p w14:paraId="48AAA264">
      <w:pPr>
        <w:pStyle w:val="35"/>
        <w:keepNext w:val="0"/>
        <w:keepLines w:val="0"/>
        <w:widowControl/>
        <w:suppressLineNumbers w:val="0"/>
      </w:pPr>
      <w:r>
        <w:t>❌ Cannot Delete Repair Records</w:t>
      </w:r>
    </w:p>
    <w:p w14:paraId="70CCB1D2">
      <w:pPr>
        <w:pStyle w:val="35"/>
        <w:keepNext w:val="0"/>
        <w:keepLines w:val="0"/>
        <w:widowControl/>
        <w:suppressLineNumbers w:val="0"/>
      </w:pPr>
      <w:r>
        <w:t>❌ Cannot Close Repair Cases (Only Super Administrator)</w:t>
      </w:r>
    </w:p>
    <w:p w14:paraId="7F2271D8">
      <w:pPr>
        <w:pStyle w:val="35"/>
        <w:keepNext w:val="0"/>
        <w:keepLines w:val="0"/>
        <w:widowControl/>
        <w:suppressLineNumbers w:val="0"/>
      </w:pPr>
      <w:r>
        <w:t>❌ Cannot Manage System Settings</w:t>
      </w:r>
    </w:p>
    <w:p w14:paraId="290AF427">
      <w:pPr>
        <w:keepNext w:val="0"/>
        <w:keepLines w:val="0"/>
        <w:widowControl/>
        <w:suppressLineNumbers w:val="0"/>
      </w:pPr>
      <w:r>
        <w:pict>
          <v:rect id="_x0000_i1305" o:spt="1" style="height:1.5pt;width:432pt;" fillcolor="#A0A0A0" filled="t" stroked="f" coordsize="21600,21600" o:hr="t" o:hrstd="t" o:hralign="center">
            <v:path/>
            <v:fill on="t" focussize="0,0"/>
            <v:stroke on="f"/>
            <v:imagedata o:title=""/>
            <o:lock v:ext="edit"/>
            <w10:wrap type="none"/>
            <w10:anchorlock/>
          </v:rect>
        </w:pict>
      </w:r>
    </w:p>
    <w:p w14:paraId="732CDDF7">
      <w:pPr>
        <w:pStyle w:val="2"/>
        <w:keepNext w:val="0"/>
        <w:keepLines w:val="0"/>
        <w:widowControl/>
        <w:suppressLineNumbers w:val="0"/>
      </w:pPr>
      <w:r>
        <w:t>Business Rules</w:t>
      </w:r>
    </w:p>
    <w:p w14:paraId="4B72E4C1">
      <w:pPr>
        <w:pStyle w:val="4"/>
        <w:keepNext w:val="0"/>
        <w:keepLines w:val="0"/>
        <w:widowControl/>
        <w:suppressLineNumbers w:val="0"/>
      </w:pPr>
      <w:r>
        <w:t>Rule 1</w:t>
      </w:r>
    </w:p>
    <w:p w14:paraId="10C04CA0">
      <w:pPr>
        <w:pStyle w:val="35"/>
        <w:keepNext w:val="0"/>
        <w:keepLines w:val="0"/>
        <w:widowControl/>
        <w:suppressLineNumbers w:val="0"/>
      </w:pPr>
      <w:r>
        <w:t>Central Biomedical Engineers never receive error reports directly from hospitals.</w:t>
      </w:r>
    </w:p>
    <w:p w14:paraId="6295FC25">
      <w:pPr>
        <w:keepNext w:val="0"/>
        <w:keepLines w:val="0"/>
        <w:widowControl/>
        <w:suppressLineNumbers w:val="0"/>
      </w:pPr>
      <w:r>
        <w:pict>
          <v:rect id="_x0000_i1306" o:spt="1" style="height:1.5pt;width:432pt;" fillcolor="#A0A0A0" filled="t" stroked="f" coordsize="21600,21600" o:hr="t" o:hrstd="t" o:hralign="center">
            <v:path/>
            <v:fill on="t" focussize="0,0"/>
            <v:stroke on="f"/>
            <v:imagedata o:title=""/>
            <o:lock v:ext="edit"/>
            <w10:wrap type="none"/>
            <w10:anchorlock/>
          </v:rect>
        </w:pict>
      </w:r>
    </w:p>
    <w:p w14:paraId="3A6BE0B7">
      <w:pPr>
        <w:pStyle w:val="4"/>
        <w:keepNext w:val="0"/>
        <w:keepLines w:val="0"/>
        <w:widowControl/>
        <w:suppressLineNumbers w:val="0"/>
      </w:pPr>
      <w:r>
        <w:t>Rule 2</w:t>
      </w:r>
    </w:p>
    <w:p w14:paraId="6A7F74D7">
      <w:pPr>
        <w:pStyle w:val="35"/>
        <w:keepNext w:val="0"/>
        <w:keepLines w:val="0"/>
        <w:widowControl/>
        <w:suppressLineNumbers w:val="0"/>
      </w:pPr>
      <w:r>
        <w:t>Every repair assignment must come from the Super Administrator.</w:t>
      </w:r>
    </w:p>
    <w:p w14:paraId="5E385BD1">
      <w:pPr>
        <w:keepNext w:val="0"/>
        <w:keepLines w:val="0"/>
        <w:widowControl/>
        <w:suppressLineNumbers w:val="0"/>
      </w:pPr>
      <w:r>
        <w:pict>
          <v:rect id="_x0000_i1307" o:spt="1" style="height:1.5pt;width:432pt;" fillcolor="#A0A0A0" filled="t" stroked="f" coordsize="21600,21600" o:hr="t" o:hrstd="t" o:hralign="center">
            <v:path/>
            <v:fill on="t" focussize="0,0"/>
            <v:stroke on="f"/>
            <v:imagedata o:title=""/>
            <o:lock v:ext="edit"/>
            <w10:wrap type="none"/>
            <w10:anchorlock/>
          </v:rect>
        </w:pict>
      </w:r>
    </w:p>
    <w:p w14:paraId="76039268">
      <w:pPr>
        <w:pStyle w:val="4"/>
        <w:keepNext w:val="0"/>
        <w:keepLines w:val="0"/>
        <w:widowControl/>
        <w:suppressLineNumbers w:val="0"/>
      </w:pPr>
      <w:r>
        <w:t>Rule 3</w:t>
      </w:r>
    </w:p>
    <w:p w14:paraId="5B57DF84">
      <w:pPr>
        <w:pStyle w:val="35"/>
        <w:keepNext w:val="0"/>
        <w:keepLines w:val="0"/>
        <w:widowControl/>
        <w:suppressLineNumbers w:val="0"/>
      </w:pPr>
      <w:r>
        <w:t xml:space="preserve">The engineer cannot change the repair to </w:t>
      </w:r>
      <w:r>
        <w:rPr>
          <w:rStyle w:val="36"/>
        </w:rPr>
        <w:t>Closed</w:t>
      </w:r>
      <w:r>
        <w:t xml:space="preserve"> status. They can only mark it as </w:t>
      </w:r>
      <w:r>
        <w:rPr>
          <w:rStyle w:val="36"/>
        </w:rPr>
        <w:t>Repair Completed</w:t>
      </w:r>
      <w:r>
        <w:t>.</w:t>
      </w:r>
    </w:p>
    <w:p w14:paraId="5E05AA66">
      <w:pPr>
        <w:keepNext w:val="0"/>
        <w:keepLines w:val="0"/>
        <w:widowControl/>
        <w:suppressLineNumbers w:val="0"/>
      </w:pPr>
      <w:r>
        <w:pict>
          <v:rect id="_x0000_i1308" o:spt="1" style="height:1.5pt;width:432pt;" fillcolor="#A0A0A0" filled="t" stroked="f" coordsize="21600,21600" o:hr="t" o:hrstd="t" o:hralign="center">
            <v:path/>
            <v:fill on="t" focussize="0,0"/>
            <v:stroke on="f"/>
            <v:imagedata o:title=""/>
            <o:lock v:ext="edit"/>
            <w10:wrap type="none"/>
            <w10:anchorlock/>
          </v:rect>
        </w:pict>
      </w:r>
    </w:p>
    <w:p w14:paraId="1FF15533">
      <w:pPr>
        <w:pStyle w:val="4"/>
        <w:keepNext w:val="0"/>
        <w:keepLines w:val="0"/>
        <w:widowControl/>
        <w:suppressLineNumbers w:val="0"/>
      </w:pPr>
      <w:r>
        <w:t>Rule 4</w:t>
      </w:r>
    </w:p>
    <w:p w14:paraId="0B1EEECF">
      <w:pPr>
        <w:pStyle w:val="35"/>
        <w:keepNext w:val="0"/>
        <w:keepLines w:val="0"/>
        <w:widowControl/>
        <w:suppressLineNumbers w:val="0"/>
      </w:pPr>
      <w:r>
        <w:t xml:space="preserve">Only the Super Administrator can review the completed repair and change the final status to </w:t>
      </w:r>
      <w:r>
        <w:rPr>
          <w:rStyle w:val="36"/>
        </w:rPr>
        <w:t>Closed</w:t>
      </w:r>
      <w:r>
        <w:t>.</w:t>
      </w:r>
    </w:p>
    <w:p w14:paraId="7E6E4103">
      <w:pPr>
        <w:keepNext w:val="0"/>
        <w:keepLines w:val="0"/>
        <w:widowControl/>
        <w:suppressLineNumbers w:val="0"/>
      </w:pPr>
      <w:r>
        <w:pict>
          <v:rect id="_x0000_i1309" o:spt="1" style="height:1.5pt;width:432pt;" fillcolor="#A0A0A0" filled="t" stroked="f" coordsize="21600,21600" o:hr="t" o:hrstd="t" o:hralign="center">
            <v:path/>
            <v:fill on="t" focussize="0,0"/>
            <v:stroke on="f"/>
            <v:imagedata o:title=""/>
            <o:lock v:ext="edit"/>
            <w10:wrap type="none"/>
            <w10:anchorlock/>
          </v:rect>
        </w:pict>
      </w:r>
    </w:p>
    <w:p w14:paraId="5A515530">
      <w:pPr>
        <w:pStyle w:val="4"/>
        <w:keepNext w:val="0"/>
        <w:keepLines w:val="0"/>
        <w:widowControl/>
        <w:suppressLineNumbers w:val="0"/>
      </w:pPr>
      <w:r>
        <w:t>Rule 5</w:t>
      </w:r>
    </w:p>
    <w:p w14:paraId="0F1502C2">
      <w:pPr>
        <w:pStyle w:val="35"/>
        <w:keepNext w:val="0"/>
        <w:keepLines w:val="0"/>
        <w:widowControl/>
        <w:suppressLineNumbers w:val="0"/>
      </w:pPr>
      <w:r>
        <w:t>Every spare part used must be permanently linked to the repair record and later become part of the Knowledge Base.</w:t>
      </w:r>
    </w:p>
    <w:p w14:paraId="22BDD656">
      <w:pPr>
        <w:keepNext w:val="0"/>
        <w:keepLines w:val="0"/>
        <w:widowControl/>
        <w:suppressLineNumbers w:val="0"/>
      </w:pPr>
      <w:r>
        <w:pict>
          <v:rect id="_x0000_i1310" o:spt="1" style="height:1.5pt;width:432pt;" fillcolor="#A0A0A0" filled="t" stroked="f" coordsize="21600,21600" o:hr="t" o:hrstd="t" o:hralign="center">
            <v:path/>
            <v:fill on="t" focussize="0,0"/>
            <v:stroke on="f"/>
            <v:imagedata o:title=""/>
            <o:lock v:ext="edit"/>
            <w10:wrap type="none"/>
            <w10:anchorlock/>
          </v:rect>
        </w:pict>
      </w:r>
    </w:p>
    <w:p w14:paraId="3D3CB677">
      <w:pPr>
        <w:pStyle w:val="2"/>
        <w:keepNext w:val="0"/>
        <w:keepLines w:val="0"/>
        <w:widowControl/>
        <w:suppressLineNumbers w:val="0"/>
      </w:pPr>
      <w:r>
        <w:t>AI Development Notes</w:t>
      </w:r>
    </w:p>
    <w:p w14:paraId="2DB9F64A">
      <w:pPr>
        <w:keepNext w:val="0"/>
        <w:keepLines w:val="0"/>
        <w:widowControl/>
        <w:numPr>
          <w:ilvl w:val="0"/>
          <w:numId w:val="36"/>
        </w:numPr>
        <w:suppressLineNumbers w:val="0"/>
        <w:spacing w:before="0" w:beforeAutospacing="1" w:after="0" w:afterAutospacing="1"/>
        <w:ind w:left="1440" w:hanging="360"/>
      </w:pPr>
    </w:p>
    <w:p w14:paraId="1E9F8599">
      <w:pPr>
        <w:pStyle w:val="35"/>
        <w:keepNext w:val="0"/>
        <w:keepLines w:val="0"/>
        <w:widowControl/>
        <w:suppressLineNumbers w:val="0"/>
        <w:ind w:left="720"/>
      </w:pPr>
      <w:r>
        <w:t xml:space="preserve">Employee ID should be auto-generated (e.g., </w:t>
      </w:r>
      <w:r>
        <w:rPr>
          <w:rStyle w:val="20"/>
        </w:rPr>
        <w:t>CBE-0001</w:t>
      </w:r>
      <w:r>
        <w:t>).</w:t>
      </w:r>
    </w:p>
    <w:p w14:paraId="4434536C">
      <w:pPr>
        <w:keepNext w:val="0"/>
        <w:keepLines w:val="0"/>
        <w:widowControl/>
        <w:numPr>
          <w:ilvl w:val="0"/>
          <w:numId w:val="36"/>
        </w:numPr>
        <w:suppressLineNumbers w:val="0"/>
        <w:spacing w:before="0" w:beforeAutospacing="1" w:after="0" w:afterAutospacing="1"/>
        <w:ind w:left="1440" w:hanging="360"/>
      </w:pPr>
    </w:p>
    <w:p w14:paraId="253191CA">
      <w:pPr>
        <w:keepNext w:val="0"/>
        <w:keepLines w:val="0"/>
        <w:widowControl/>
        <w:numPr>
          <w:ilvl w:val="0"/>
          <w:numId w:val="36"/>
        </w:numPr>
        <w:suppressLineNumbers w:val="0"/>
        <w:spacing w:before="0" w:beforeAutospacing="1" w:after="0" w:afterAutospacing="1"/>
        <w:ind w:left="1440" w:hanging="360"/>
      </w:pPr>
    </w:p>
    <w:p w14:paraId="480D2551">
      <w:pPr>
        <w:pStyle w:val="35"/>
        <w:keepNext w:val="0"/>
        <w:keepLines w:val="0"/>
        <w:widowControl/>
        <w:suppressLineNumbers w:val="0"/>
        <w:ind w:left="720"/>
      </w:pPr>
      <w:r>
        <w:t>A Central Biomedical Engineer can have multiple assigned repairs simultaneously.</w:t>
      </w:r>
    </w:p>
    <w:p w14:paraId="64986448">
      <w:pPr>
        <w:keepNext w:val="0"/>
        <w:keepLines w:val="0"/>
        <w:widowControl/>
        <w:numPr>
          <w:ilvl w:val="0"/>
          <w:numId w:val="36"/>
        </w:numPr>
        <w:suppressLineNumbers w:val="0"/>
        <w:spacing w:before="0" w:beforeAutospacing="1" w:after="0" w:afterAutospacing="1"/>
        <w:ind w:left="1440" w:hanging="360"/>
      </w:pPr>
    </w:p>
    <w:p w14:paraId="488A5F04">
      <w:pPr>
        <w:keepNext w:val="0"/>
        <w:keepLines w:val="0"/>
        <w:widowControl/>
        <w:numPr>
          <w:ilvl w:val="0"/>
          <w:numId w:val="36"/>
        </w:numPr>
        <w:suppressLineNumbers w:val="0"/>
        <w:spacing w:before="0" w:beforeAutospacing="1" w:after="0" w:afterAutospacing="1"/>
        <w:ind w:left="1440" w:hanging="360"/>
      </w:pPr>
    </w:p>
    <w:p w14:paraId="319DBC1E">
      <w:pPr>
        <w:pStyle w:val="35"/>
        <w:keepNext w:val="0"/>
        <w:keepLines w:val="0"/>
        <w:widowControl/>
        <w:suppressLineNumbers w:val="0"/>
        <w:ind w:left="720"/>
      </w:pPr>
      <w:r>
        <w:t>Only assigned repairs should appear in the engineer's dashboard.</w:t>
      </w:r>
    </w:p>
    <w:p w14:paraId="5FFFFBDD">
      <w:pPr>
        <w:keepNext w:val="0"/>
        <w:keepLines w:val="0"/>
        <w:widowControl/>
        <w:numPr>
          <w:ilvl w:val="0"/>
          <w:numId w:val="36"/>
        </w:numPr>
        <w:suppressLineNumbers w:val="0"/>
        <w:spacing w:before="0" w:beforeAutospacing="1" w:after="0" w:afterAutospacing="1"/>
        <w:ind w:left="1440" w:hanging="360"/>
      </w:pPr>
    </w:p>
    <w:p w14:paraId="60D6F899">
      <w:pPr>
        <w:keepNext w:val="0"/>
        <w:keepLines w:val="0"/>
        <w:widowControl/>
        <w:numPr>
          <w:ilvl w:val="0"/>
          <w:numId w:val="36"/>
        </w:numPr>
        <w:suppressLineNumbers w:val="0"/>
        <w:spacing w:before="0" w:beforeAutospacing="1" w:after="0" w:afterAutospacing="1"/>
        <w:ind w:left="1440" w:hanging="360"/>
      </w:pPr>
    </w:p>
    <w:p w14:paraId="4279EF61">
      <w:pPr>
        <w:pStyle w:val="35"/>
        <w:keepNext w:val="0"/>
        <w:keepLines w:val="0"/>
        <w:widowControl/>
        <w:suppressLineNumbers w:val="0"/>
        <w:ind w:left="720"/>
      </w:pPr>
      <w:r>
        <w:t xml:space="preserve">Repair progress should be tracked through statuses such as </w:t>
      </w:r>
      <w:r>
        <w:rPr>
          <w:rStyle w:val="36"/>
        </w:rPr>
        <w:t>Assigned → In Progress → Repair Completed</w:t>
      </w:r>
      <w:r>
        <w:t>.</w:t>
      </w:r>
    </w:p>
    <w:p w14:paraId="37F4F85D">
      <w:pPr>
        <w:keepNext w:val="0"/>
        <w:keepLines w:val="0"/>
        <w:widowControl/>
        <w:numPr>
          <w:ilvl w:val="0"/>
          <w:numId w:val="36"/>
        </w:numPr>
        <w:suppressLineNumbers w:val="0"/>
        <w:spacing w:before="0" w:beforeAutospacing="1" w:after="0" w:afterAutospacing="1"/>
        <w:ind w:left="1440" w:hanging="360"/>
      </w:pPr>
    </w:p>
    <w:p w14:paraId="0F86F373">
      <w:pPr>
        <w:keepNext w:val="0"/>
        <w:keepLines w:val="0"/>
        <w:widowControl/>
        <w:numPr>
          <w:ilvl w:val="0"/>
          <w:numId w:val="36"/>
        </w:numPr>
        <w:suppressLineNumbers w:val="0"/>
        <w:spacing w:before="0" w:beforeAutospacing="1" w:after="0" w:afterAutospacing="1"/>
        <w:ind w:left="1440" w:hanging="360"/>
      </w:pPr>
    </w:p>
    <w:p w14:paraId="2CD3FDA8">
      <w:pPr>
        <w:pStyle w:val="35"/>
        <w:keepNext w:val="0"/>
        <w:keepLines w:val="0"/>
        <w:widowControl/>
        <w:suppressLineNumbers w:val="0"/>
        <w:ind w:left="720"/>
      </w:pPr>
      <w:r>
        <w:t xml:space="preserve">The </w:t>
      </w:r>
      <w:r>
        <w:rPr>
          <w:rStyle w:val="36"/>
        </w:rPr>
        <w:t>Closed</w:t>
      </w:r>
      <w:r>
        <w:t xml:space="preserve"> status must be restricted to the Super Administrator.</w:t>
      </w:r>
    </w:p>
    <w:p w14:paraId="55978352">
      <w:pPr>
        <w:keepNext w:val="0"/>
        <w:keepLines w:val="0"/>
        <w:widowControl/>
        <w:numPr>
          <w:ilvl w:val="0"/>
          <w:numId w:val="36"/>
        </w:numPr>
        <w:suppressLineNumbers w:val="0"/>
        <w:spacing w:before="0" w:beforeAutospacing="1" w:after="0" w:afterAutospacing="1"/>
        <w:ind w:left="1440" w:hanging="360"/>
      </w:pPr>
    </w:p>
    <w:p w14:paraId="0E1A7372">
      <w:pPr>
        <w:keepNext w:val="0"/>
        <w:keepLines w:val="0"/>
        <w:widowControl/>
        <w:numPr>
          <w:ilvl w:val="0"/>
          <w:numId w:val="36"/>
        </w:numPr>
        <w:suppressLineNumbers w:val="0"/>
        <w:spacing w:before="0" w:beforeAutospacing="1" w:after="0" w:afterAutospacing="1"/>
        <w:ind w:left="1440" w:hanging="360"/>
      </w:pPr>
    </w:p>
    <w:p w14:paraId="40448F13">
      <w:pPr>
        <w:pStyle w:val="35"/>
        <w:keepNext w:val="0"/>
        <w:keepLines w:val="0"/>
        <w:widowControl/>
        <w:suppressLineNumbers w:val="0"/>
        <w:ind w:left="720"/>
      </w:pPr>
      <w:r>
        <w:t>Once a repair is closed, the system should automatically update the Knowledge Base with the repair solution, root cause, procedure, and spare parts used.</w:t>
      </w:r>
    </w:p>
    <w:p w14:paraId="2DB6A695">
      <w:pPr>
        <w:keepNext w:val="0"/>
        <w:keepLines w:val="0"/>
        <w:widowControl/>
        <w:numPr>
          <w:ilvl w:val="0"/>
          <w:numId w:val="36"/>
        </w:numPr>
        <w:suppressLineNumbers w:val="0"/>
        <w:spacing w:before="0" w:beforeAutospacing="1" w:after="0" w:afterAutospacing="1"/>
        <w:ind w:left="1440" w:hanging="360"/>
      </w:pPr>
    </w:p>
    <w:p w14:paraId="2F8EE3DC">
      <w:pPr>
        <w:keepNext w:val="0"/>
        <w:keepLines w:val="0"/>
        <w:widowControl/>
        <w:suppressLineNumbers w:val="0"/>
      </w:pPr>
      <w:r>
        <w:pict>
          <v:rect id="_x0000_i1311" o:spt="1" style="height:1.5pt;width:432pt;" fillcolor="#A0A0A0" filled="t" stroked="f" coordsize="21600,21600" o:hr="t" o:hrstd="t" o:hralign="center">
            <v:path/>
            <v:fill on="t" focussize="0,0"/>
            <v:stroke on="f"/>
            <v:imagedata o:title=""/>
            <o:lock v:ext="edit"/>
            <w10:wrap type="none"/>
            <w10:anchorlock/>
          </v:rect>
        </w:pict>
      </w:r>
    </w:p>
    <w:p w14:paraId="4F4639C3">
      <w:pPr>
        <w:pStyle w:val="3"/>
        <w:keepNext w:val="0"/>
        <w:keepLines w:val="0"/>
        <w:widowControl/>
        <w:suppressLineNumbers w:val="0"/>
      </w:pPr>
      <w:r>
        <w:t>✅ Next Module</w:t>
      </w:r>
    </w:p>
    <w:p w14:paraId="7FD8E25A">
      <w:pPr>
        <w:pStyle w:val="35"/>
        <w:keepNext w:val="0"/>
        <w:keepLines w:val="0"/>
        <w:widowControl/>
        <w:suppressLineNumbers w:val="0"/>
      </w:pPr>
      <w:r>
        <w:rPr>
          <w:rStyle w:val="36"/>
        </w:rPr>
        <w:t>Module 5 – Equipment Categories (Super Administrator)</w:t>
      </w:r>
    </w:p>
    <w:p w14:paraId="405F4163">
      <w:pPr>
        <w:pStyle w:val="35"/>
        <w:keepNext w:val="0"/>
        <w:keepLines w:val="0"/>
        <w:widowControl/>
        <w:suppressLineNumbers w:val="0"/>
      </w:pPr>
      <w:r>
        <w:t>Is module mein define hoga:</w:t>
      </w:r>
    </w:p>
    <w:p w14:paraId="207B2649">
      <w:pPr>
        <w:keepNext w:val="0"/>
        <w:keepLines w:val="0"/>
        <w:widowControl/>
        <w:numPr>
          <w:ilvl w:val="0"/>
          <w:numId w:val="37"/>
        </w:numPr>
        <w:suppressLineNumbers w:val="0"/>
        <w:spacing w:before="0" w:beforeAutospacing="1" w:after="0" w:afterAutospacing="1"/>
        <w:ind w:left="1440" w:hanging="360"/>
      </w:pPr>
    </w:p>
    <w:p w14:paraId="6FEFAA2D">
      <w:pPr>
        <w:pStyle w:val="35"/>
        <w:keepNext w:val="0"/>
        <w:keepLines w:val="0"/>
        <w:widowControl/>
        <w:suppressLineNumbers w:val="0"/>
        <w:ind w:left="720"/>
      </w:pPr>
      <w:r>
        <w:t>Add/Edit/Delete Equipment Categories</w:t>
      </w:r>
    </w:p>
    <w:p w14:paraId="185B3F31">
      <w:pPr>
        <w:keepNext w:val="0"/>
        <w:keepLines w:val="0"/>
        <w:widowControl/>
        <w:numPr>
          <w:ilvl w:val="0"/>
          <w:numId w:val="37"/>
        </w:numPr>
        <w:suppressLineNumbers w:val="0"/>
        <w:spacing w:before="0" w:beforeAutospacing="1" w:after="0" w:afterAutospacing="1"/>
        <w:ind w:left="1440" w:hanging="360"/>
      </w:pPr>
    </w:p>
    <w:p w14:paraId="785BA307">
      <w:pPr>
        <w:keepNext w:val="0"/>
        <w:keepLines w:val="0"/>
        <w:widowControl/>
        <w:numPr>
          <w:ilvl w:val="0"/>
          <w:numId w:val="37"/>
        </w:numPr>
        <w:suppressLineNumbers w:val="0"/>
        <w:spacing w:before="0" w:beforeAutospacing="1" w:after="0" w:afterAutospacing="1"/>
        <w:ind w:left="1440" w:hanging="360"/>
      </w:pPr>
    </w:p>
    <w:p w14:paraId="5BC99641">
      <w:pPr>
        <w:pStyle w:val="35"/>
        <w:keepNext w:val="0"/>
        <w:keepLines w:val="0"/>
        <w:widowControl/>
        <w:suppressLineNumbers w:val="0"/>
        <w:ind w:left="720"/>
      </w:pPr>
      <w:r>
        <w:t>Category Form</w:t>
      </w:r>
    </w:p>
    <w:p w14:paraId="7BC59F20">
      <w:pPr>
        <w:keepNext w:val="0"/>
        <w:keepLines w:val="0"/>
        <w:widowControl/>
        <w:numPr>
          <w:ilvl w:val="0"/>
          <w:numId w:val="37"/>
        </w:numPr>
        <w:suppressLineNumbers w:val="0"/>
        <w:spacing w:before="0" w:beforeAutospacing="1" w:after="0" w:afterAutospacing="1"/>
        <w:ind w:left="1440" w:hanging="360"/>
      </w:pPr>
    </w:p>
    <w:p w14:paraId="2CDF7CA5">
      <w:pPr>
        <w:keepNext w:val="0"/>
        <w:keepLines w:val="0"/>
        <w:widowControl/>
        <w:numPr>
          <w:ilvl w:val="0"/>
          <w:numId w:val="37"/>
        </w:numPr>
        <w:suppressLineNumbers w:val="0"/>
        <w:spacing w:before="0" w:beforeAutospacing="1" w:after="0" w:afterAutospacing="1"/>
        <w:ind w:left="1440" w:hanging="360"/>
      </w:pPr>
    </w:p>
    <w:p w14:paraId="1022EBCE">
      <w:pPr>
        <w:pStyle w:val="35"/>
        <w:keepNext w:val="0"/>
        <w:keepLines w:val="0"/>
        <w:widowControl/>
        <w:suppressLineNumbers w:val="0"/>
        <w:ind w:left="720"/>
      </w:pPr>
      <w:r>
        <w:t>Equipment Type Mapping</w:t>
      </w:r>
    </w:p>
    <w:p w14:paraId="312C9037">
      <w:pPr>
        <w:keepNext w:val="0"/>
        <w:keepLines w:val="0"/>
        <w:widowControl/>
        <w:numPr>
          <w:ilvl w:val="0"/>
          <w:numId w:val="37"/>
        </w:numPr>
        <w:suppressLineNumbers w:val="0"/>
        <w:spacing w:before="0" w:beforeAutospacing="1" w:after="0" w:afterAutospacing="1"/>
        <w:ind w:left="1440" w:hanging="360"/>
      </w:pPr>
    </w:p>
    <w:p w14:paraId="588F3EC7">
      <w:pPr>
        <w:keepNext w:val="0"/>
        <w:keepLines w:val="0"/>
        <w:widowControl/>
        <w:numPr>
          <w:ilvl w:val="0"/>
          <w:numId w:val="37"/>
        </w:numPr>
        <w:suppressLineNumbers w:val="0"/>
        <w:spacing w:before="0" w:beforeAutospacing="1" w:after="0" w:afterAutospacing="1"/>
        <w:ind w:left="1440" w:hanging="360"/>
      </w:pPr>
    </w:p>
    <w:p w14:paraId="0C29C45D">
      <w:pPr>
        <w:pStyle w:val="35"/>
        <w:keepNext w:val="0"/>
        <w:keepLines w:val="0"/>
        <w:widowControl/>
        <w:suppressLineNumbers w:val="0"/>
        <w:ind w:left="720"/>
      </w:pPr>
      <w:r>
        <w:t>Category Status</w:t>
      </w:r>
    </w:p>
    <w:p w14:paraId="67FE937B">
      <w:pPr>
        <w:keepNext w:val="0"/>
        <w:keepLines w:val="0"/>
        <w:widowControl/>
        <w:numPr>
          <w:ilvl w:val="0"/>
          <w:numId w:val="37"/>
        </w:numPr>
        <w:suppressLineNumbers w:val="0"/>
        <w:spacing w:before="0" w:beforeAutospacing="1" w:after="0" w:afterAutospacing="1"/>
        <w:ind w:left="1440" w:hanging="360"/>
      </w:pPr>
    </w:p>
    <w:p w14:paraId="73D79799">
      <w:pPr>
        <w:keepNext w:val="0"/>
        <w:keepLines w:val="0"/>
        <w:widowControl/>
        <w:numPr>
          <w:ilvl w:val="0"/>
          <w:numId w:val="37"/>
        </w:numPr>
        <w:suppressLineNumbers w:val="0"/>
        <w:spacing w:before="0" w:beforeAutospacing="1" w:after="0" w:afterAutospacing="1"/>
        <w:ind w:left="1440" w:hanging="360"/>
      </w:pPr>
    </w:p>
    <w:p w14:paraId="01CCBC7B">
      <w:pPr>
        <w:pStyle w:val="35"/>
        <w:keepNext w:val="0"/>
        <w:keepLines w:val="0"/>
        <w:widowControl/>
        <w:suppressLineNumbers w:val="0"/>
        <w:ind w:left="720"/>
      </w:pPr>
      <w:r>
        <w:t>Search &amp; Filters</w:t>
      </w:r>
    </w:p>
    <w:p w14:paraId="15298B38">
      <w:pPr>
        <w:keepNext w:val="0"/>
        <w:keepLines w:val="0"/>
        <w:widowControl/>
        <w:numPr>
          <w:ilvl w:val="0"/>
          <w:numId w:val="37"/>
        </w:numPr>
        <w:suppressLineNumbers w:val="0"/>
        <w:spacing w:before="0" w:beforeAutospacing="1" w:after="0" w:afterAutospacing="1"/>
        <w:ind w:left="1440" w:hanging="360"/>
      </w:pPr>
    </w:p>
    <w:p w14:paraId="34A8480A">
      <w:pPr>
        <w:keepNext w:val="0"/>
        <w:keepLines w:val="0"/>
        <w:widowControl/>
        <w:numPr>
          <w:ilvl w:val="0"/>
          <w:numId w:val="37"/>
        </w:numPr>
        <w:suppressLineNumbers w:val="0"/>
        <w:spacing w:before="0" w:beforeAutospacing="1" w:after="0" w:afterAutospacing="1"/>
        <w:ind w:left="1440" w:hanging="360"/>
      </w:pPr>
    </w:p>
    <w:p w14:paraId="23283075">
      <w:pPr>
        <w:pStyle w:val="35"/>
        <w:keepNext w:val="0"/>
        <w:keepLines w:val="0"/>
        <w:widowControl/>
        <w:suppressLineNumbers w:val="0"/>
        <w:ind w:left="720"/>
      </w:pPr>
      <w:r>
        <w:t>Permissions</w:t>
      </w:r>
    </w:p>
    <w:p w14:paraId="0E39D92C">
      <w:pPr>
        <w:keepNext w:val="0"/>
        <w:keepLines w:val="0"/>
        <w:widowControl/>
        <w:numPr>
          <w:ilvl w:val="0"/>
          <w:numId w:val="37"/>
        </w:numPr>
        <w:suppressLineNumbers w:val="0"/>
        <w:spacing w:before="0" w:beforeAutospacing="1" w:after="0" w:afterAutospacing="1"/>
        <w:ind w:left="1440" w:hanging="360"/>
      </w:pPr>
    </w:p>
    <w:p w14:paraId="3977BEFD">
      <w:pPr>
        <w:keepNext w:val="0"/>
        <w:keepLines w:val="0"/>
        <w:widowControl/>
        <w:numPr>
          <w:ilvl w:val="0"/>
          <w:numId w:val="37"/>
        </w:numPr>
        <w:suppressLineNumbers w:val="0"/>
        <w:spacing w:before="0" w:beforeAutospacing="1" w:after="0" w:afterAutospacing="1"/>
        <w:ind w:left="1440" w:hanging="360"/>
      </w:pPr>
    </w:p>
    <w:p w14:paraId="7DA325AB">
      <w:pPr>
        <w:pStyle w:val="35"/>
        <w:keepNext w:val="0"/>
        <w:keepLines w:val="0"/>
        <w:widowControl/>
        <w:suppressLineNumbers w:val="0"/>
        <w:ind w:left="720"/>
      </w:pPr>
      <w:r>
        <w:t>Notifications</w:t>
      </w:r>
    </w:p>
    <w:p w14:paraId="6DCEA8FD">
      <w:pPr>
        <w:keepNext w:val="0"/>
        <w:keepLines w:val="0"/>
        <w:widowControl/>
        <w:numPr>
          <w:ilvl w:val="0"/>
          <w:numId w:val="37"/>
        </w:numPr>
        <w:suppressLineNumbers w:val="0"/>
        <w:spacing w:before="0" w:beforeAutospacing="1" w:after="0" w:afterAutospacing="1"/>
        <w:ind w:left="1440" w:hanging="360"/>
      </w:pPr>
    </w:p>
    <w:p w14:paraId="73D82FDE">
      <w:pPr>
        <w:keepNext w:val="0"/>
        <w:keepLines w:val="0"/>
        <w:widowControl/>
        <w:numPr>
          <w:ilvl w:val="0"/>
          <w:numId w:val="37"/>
        </w:numPr>
        <w:suppressLineNumbers w:val="0"/>
        <w:spacing w:before="0" w:beforeAutospacing="1" w:after="0" w:afterAutospacing="1"/>
        <w:ind w:left="1440" w:hanging="360"/>
      </w:pPr>
    </w:p>
    <w:p w14:paraId="2F834506">
      <w:pPr>
        <w:pStyle w:val="35"/>
        <w:keepNext w:val="0"/>
        <w:keepLines w:val="0"/>
        <w:widowControl/>
        <w:suppressLineNumbers w:val="0"/>
        <w:ind w:left="720"/>
      </w:pPr>
      <w:r>
        <w:t>Business Rules</w:t>
      </w:r>
    </w:p>
    <w:p w14:paraId="330C8278">
      <w:pPr>
        <w:keepNext w:val="0"/>
        <w:keepLines w:val="0"/>
        <w:widowControl/>
        <w:numPr>
          <w:ilvl w:val="0"/>
          <w:numId w:val="37"/>
        </w:numPr>
        <w:suppressLineNumbers w:val="0"/>
        <w:spacing w:before="0" w:beforeAutospacing="1" w:after="0" w:afterAutospacing="1"/>
        <w:ind w:left="1440" w:hanging="360"/>
      </w:pPr>
    </w:p>
    <w:p w14:paraId="33A93545">
      <w:pPr>
        <w:pStyle w:val="35"/>
        <w:keepNext w:val="0"/>
        <w:keepLines w:val="0"/>
        <w:widowControl/>
        <w:suppressLineNumbers w:val="0"/>
      </w:pPr>
      <w:r>
        <w:t xml:space="preserve">Ye module complete hone ke baad hum </w:t>
      </w:r>
      <w:r>
        <w:rPr>
          <w:rStyle w:val="36"/>
        </w:rPr>
        <w:t>Equipment Management</w:t>
      </w:r>
      <w:r>
        <w:t xml:space="preserve"> par jayenge.</w:t>
      </w:r>
    </w:p>
    <w:p w14:paraId="409F4F0B">
      <w:pPr>
        <w:rPr>
          <w:rFonts w:hint="default"/>
          <w:lang w:val="en-US"/>
        </w:rPr>
      </w:pPr>
    </w:p>
    <w:p w14:paraId="5957030A">
      <w:pPr>
        <w:pStyle w:val="35"/>
        <w:keepNext w:val="0"/>
        <w:keepLines w:val="0"/>
        <w:widowControl/>
        <w:suppressLineNumbers w:val="0"/>
      </w:pPr>
      <w:r>
        <w:t xml:space="preserve">Perfect. Ab </w:t>
      </w:r>
      <w:r>
        <w:rPr>
          <w:rStyle w:val="36"/>
        </w:rPr>
        <w:t>Module 5 – Equipment Categories</w:t>
      </w:r>
      <w:r>
        <w:t xml:space="preserve"> complete karte hain.</w:t>
      </w:r>
    </w:p>
    <w:p w14:paraId="45D4B018">
      <w:pPr>
        <w:keepNext w:val="0"/>
        <w:keepLines w:val="0"/>
        <w:widowControl/>
        <w:suppressLineNumbers w:val="0"/>
      </w:pPr>
      <w:r>
        <w:pict>
          <v:rect id="_x0000_i1312" o:spt="1" style="height:1.5pt;width:432pt;" fillcolor="#A0A0A0" filled="t" stroked="f" coordsize="21600,21600" o:hr="t" o:hrstd="t" o:hralign="center">
            <v:path/>
            <v:fill on="t" focussize="0,0"/>
            <v:stroke on="f"/>
            <v:imagedata o:title=""/>
            <o:lock v:ext="edit"/>
            <w10:wrap type="none"/>
            <w10:anchorlock/>
          </v:rect>
        </w:pict>
      </w:r>
    </w:p>
    <w:p w14:paraId="3C995112">
      <w:pPr>
        <w:pStyle w:val="2"/>
        <w:keepNext w:val="0"/>
        <w:keepLines w:val="0"/>
        <w:widowControl/>
        <w:suppressLineNumbers w:val="0"/>
      </w:pPr>
      <w:r>
        <w:t>MODULE 5 – EQUIPMENT CATEGORIES (Super Administrator)</w:t>
      </w:r>
    </w:p>
    <w:p w14:paraId="7B5E7D62">
      <w:pPr>
        <w:pStyle w:val="3"/>
        <w:keepNext w:val="0"/>
        <w:keepLines w:val="0"/>
        <w:widowControl/>
        <w:suppressLineNumbers w:val="0"/>
      </w:pPr>
      <w:r>
        <w:t>Overview</w:t>
      </w:r>
    </w:p>
    <w:p w14:paraId="44B50407">
      <w:pPr>
        <w:pStyle w:val="35"/>
        <w:keepNext w:val="0"/>
        <w:keepLines w:val="0"/>
        <w:widowControl/>
        <w:suppressLineNumbers w:val="0"/>
      </w:pPr>
      <w:r>
        <w:t>The Equipment Categories module allows the Super Administrator to create and manage standardized equipment categories for all hospitals.</w:t>
      </w:r>
    </w:p>
    <w:p w14:paraId="381B2FB6">
      <w:pPr>
        <w:pStyle w:val="35"/>
        <w:keepNext w:val="0"/>
        <w:keepLines w:val="0"/>
        <w:widowControl/>
        <w:suppressLineNumbers w:val="0"/>
      </w:pPr>
      <w:r>
        <w:t>Every medical equipment must belong to a predefined category. Hospital Administrators cannot create or edit equipment categories.</w:t>
      </w:r>
    </w:p>
    <w:p w14:paraId="73F96CB1">
      <w:pPr>
        <w:pStyle w:val="35"/>
        <w:keepNext w:val="0"/>
        <w:keepLines w:val="0"/>
        <w:widowControl/>
        <w:suppressLineNumbers w:val="0"/>
      </w:pPr>
      <w:r>
        <w:t>This ensures that all hospitals use the same category structure across the centralized system.</w:t>
      </w:r>
    </w:p>
    <w:p w14:paraId="40CE4892">
      <w:pPr>
        <w:keepNext w:val="0"/>
        <w:keepLines w:val="0"/>
        <w:widowControl/>
        <w:suppressLineNumbers w:val="0"/>
      </w:pPr>
      <w:r>
        <w:pict>
          <v:rect id="_x0000_i1313" o:spt="1" style="height:1.5pt;width:432pt;" fillcolor="#A0A0A0" filled="t" stroked="f" coordsize="21600,21600" o:hr="t" o:hrstd="t" o:hralign="center">
            <v:path/>
            <v:fill on="t" focussize="0,0"/>
            <v:stroke on="f"/>
            <v:imagedata o:title=""/>
            <o:lock v:ext="edit"/>
            <w10:wrap type="none"/>
            <w10:anchorlock/>
          </v:rect>
        </w:pict>
      </w:r>
    </w:p>
    <w:p w14:paraId="2DFB74DC">
      <w:pPr>
        <w:pStyle w:val="2"/>
        <w:keepNext w:val="0"/>
        <w:keepLines w:val="0"/>
        <w:widowControl/>
        <w:suppressLineNumbers w:val="0"/>
      </w:pPr>
      <w:r>
        <w:t>Access</w:t>
      </w:r>
    </w:p>
    <w:p w14:paraId="7596F481">
      <w:pPr>
        <w:pStyle w:val="35"/>
        <w:keepNext w:val="0"/>
        <w:keepLines w:val="0"/>
        <w:widowControl/>
        <w:suppressLineNumbers w:val="0"/>
      </w:pPr>
      <w:r>
        <w:t>✅ Super Administrator Only</w:t>
      </w:r>
    </w:p>
    <w:p w14:paraId="2C956833">
      <w:pPr>
        <w:keepNext w:val="0"/>
        <w:keepLines w:val="0"/>
        <w:widowControl/>
        <w:suppressLineNumbers w:val="0"/>
      </w:pPr>
      <w:r>
        <w:pict>
          <v:rect id="_x0000_i1314" o:spt="1" style="height:1.5pt;width:432pt;" fillcolor="#A0A0A0" filled="t" stroked="f" coordsize="21600,21600" o:hr="t" o:hrstd="t" o:hralign="center">
            <v:path/>
            <v:fill on="t" focussize="0,0"/>
            <v:stroke on="f"/>
            <v:imagedata o:title=""/>
            <o:lock v:ext="edit"/>
            <w10:wrap type="none"/>
            <w10:anchorlock/>
          </v:rect>
        </w:pict>
      </w:r>
    </w:p>
    <w:p w14:paraId="163D7CB1">
      <w:pPr>
        <w:pStyle w:val="2"/>
        <w:keepNext w:val="0"/>
        <w:keepLines w:val="0"/>
        <w:widowControl/>
        <w:suppressLineNumbers w:val="0"/>
      </w:pPr>
      <w:r>
        <w:t>Sidebar</w:t>
      </w:r>
    </w:p>
    <w:p w14:paraId="1B793335">
      <w:pPr>
        <w:pStyle w:val="21"/>
        <w:keepNext w:val="0"/>
        <w:keepLines w:val="0"/>
        <w:widowControl/>
        <w:suppressLineNumbers w:val="0"/>
      </w:pPr>
      <w:r>
        <w:rPr>
          <w:rStyle w:val="20"/>
        </w:rPr>
        <w:t>Equipment Categories</w:t>
      </w:r>
    </w:p>
    <w:p w14:paraId="2ACF676D">
      <w:pPr>
        <w:keepNext w:val="0"/>
        <w:keepLines w:val="0"/>
        <w:widowControl/>
        <w:suppressLineNumbers w:val="0"/>
      </w:pPr>
      <w:r>
        <w:pict>
          <v:rect id="_x0000_i1315" o:spt="1" style="height:1.5pt;width:432pt;" fillcolor="#A0A0A0" filled="t" stroked="f" coordsize="21600,21600" o:hr="t" o:hrstd="t" o:hralign="center">
            <v:path/>
            <v:fill on="t" focussize="0,0"/>
            <v:stroke on="f"/>
            <v:imagedata o:title=""/>
            <o:lock v:ext="edit"/>
            <w10:wrap type="none"/>
            <w10:anchorlock/>
          </v:rect>
        </w:pict>
      </w:r>
    </w:p>
    <w:p w14:paraId="5406D2DE">
      <w:pPr>
        <w:pStyle w:val="2"/>
        <w:keepNext w:val="0"/>
        <w:keepLines w:val="0"/>
        <w:widowControl/>
        <w:suppressLineNumbers w:val="0"/>
      </w:pPr>
      <w:r>
        <w:t>Purpose</w:t>
      </w:r>
    </w:p>
    <w:p w14:paraId="0E6672CD">
      <w:pPr>
        <w:pStyle w:val="35"/>
        <w:keepNext w:val="0"/>
        <w:keepLines w:val="0"/>
        <w:widowControl/>
        <w:suppressLineNumbers w:val="0"/>
      </w:pPr>
      <w:r>
        <w:t>This module allows the Super Administrator to:</w:t>
      </w:r>
    </w:p>
    <w:p w14:paraId="30AF7AA1">
      <w:pPr>
        <w:keepNext w:val="0"/>
        <w:keepLines w:val="0"/>
        <w:widowControl/>
        <w:numPr>
          <w:ilvl w:val="0"/>
          <w:numId w:val="38"/>
        </w:numPr>
        <w:suppressLineNumbers w:val="0"/>
        <w:spacing w:before="0" w:beforeAutospacing="1" w:after="0" w:afterAutospacing="1"/>
        <w:ind w:left="1440" w:hanging="360"/>
      </w:pPr>
    </w:p>
    <w:p w14:paraId="2DDCC5F9">
      <w:pPr>
        <w:pStyle w:val="35"/>
        <w:keepNext w:val="0"/>
        <w:keepLines w:val="0"/>
        <w:widowControl/>
        <w:suppressLineNumbers w:val="0"/>
        <w:ind w:left="720"/>
      </w:pPr>
      <w:r>
        <w:t>Create Equipment Categories</w:t>
      </w:r>
    </w:p>
    <w:p w14:paraId="1023820A">
      <w:pPr>
        <w:keepNext w:val="0"/>
        <w:keepLines w:val="0"/>
        <w:widowControl/>
        <w:numPr>
          <w:ilvl w:val="0"/>
          <w:numId w:val="38"/>
        </w:numPr>
        <w:suppressLineNumbers w:val="0"/>
        <w:spacing w:before="0" w:beforeAutospacing="1" w:after="0" w:afterAutospacing="1"/>
        <w:ind w:left="1440" w:hanging="360"/>
      </w:pPr>
    </w:p>
    <w:p w14:paraId="15404F49">
      <w:pPr>
        <w:keepNext w:val="0"/>
        <w:keepLines w:val="0"/>
        <w:widowControl/>
        <w:numPr>
          <w:ilvl w:val="0"/>
          <w:numId w:val="38"/>
        </w:numPr>
        <w:suppressLineNumbers w:val="0"/>
        <w:spacing w:before="0" w:beforeAutospacing="1" w:after="0" w:afterAutospacing="1"/>
        <w:ind w:left="1440" w:hanging="360"/>
      </w:pPr>
    </w:p>
    <w:p w14:paraId="378F73DD">
      <w:pPr>
        <w:pStyle w:val="35"/>
        <w:keepNext w:val="0"/>
        <w:keepLines w:val="0"/>
        <w:widowControl/>
        <w:suppressLineNumbers w:val="0"/>
        <w:ind w:left="720"/>
      </w:pPr>
      <w:r>
        <w:t>Update Equipment Categories</w:t>
      </w:r>
    </w:p>
    <w:p w14:paraId="1BDE4A56">
      <w:pPr>
        <w:keepNext w:val="0"/>
        <w:keepLines w:val="0"/>
        <w:widowControl/>
        <w:numPr>
          <w:ilvl w:val="0"/>
          <w:numId w:val="38"/>
        </w:numPr>
        <w:suppressLineNumbers w:val="0"/>
        <w:spacing w:before="0" w:beforeAutospacing="1" w:after="0" w:afterAutospacing="1"/>
        <w:ind w:left="1440" w:hanging="360"/>
      </w:pPr>
    </w:p>
    <w:p w14:paraId="60A88584">
      <w:pPr>
        <w:keepNext w:val="0"/>
        <w:keepLines w:val="0"/>
        <w:widowControl/>
        <w:numPr>
          <w:ilvl w:val="0"/>
          <w:numId w:val="38"/>
        </w:numPr>
        <w:suppressLineNumbers w:val="0"/>
        <w:spacing w:before="0" w:beforeAutospacing="1" w:after="0" w:afterAutospacing="1"/>
        <w:ind w:left="1440" w:hanging="360"/>
      </w:pPr>
    </w:p>
    <w:p w14:paraId="18924D0C">
      <w:pPr>
        <w:pStyle w:val="35"/>
        <w:keepNext w:val="0"/>
        <w:keepLines w:val="0"/>
        <w:widowControl/>
        <w:suppressLineNumbers w:val="0"/>
        <w:ind w:left="720"/>
      </w:pPr>
      <w:r>
        <w:t>Activate/Deactivate Categories</w:t>
      </w:r>
    </w:p>
    <w:p w14:paraId="63E2E3DD">
      <w:pPr>
        <w:keepNext w:val="0"/>
        <w:keepLines w:val="0"/>
        <w:widowControl/>
        <w:numPr>
          <w:ilvl w:val="0"/>
          <w:numId w:val="38"/>
        </w:numPr>
        <w:suppressLineNumbers w:val="0"/>
        <w:spacing w:before="0" w:beforeAutospacing="1" w:after="0" w:afterAutospacing="1"/>
        <w:ind w:left="1440" w:hanging="360"/>
      </w:pPr>
    </w:p>
    <w:p w14:paraId="57E47326">
      <w:pPr>
        <w:keepNext w:val="0"/>
        <w:keepLines w:val="0"/>
        <w:widowControl/>
        <w:numPr>
          <w:ilvl w:val="0"/>
          <w:numId w:val="38"/>
        </w:numPr>
        <w:suppressLineNumbers w:val="0"/>
        <w:spacing w:before="0" w:beforeAutospacing="1" w:after="0" w:afterAutospacing="1"/>
        <w:ind w:left="1440" w:hanging="360"/>
      </w:pPr>
    </w:p>
    <w:p w14:paraId="3BC41BBA">
      <w:pPr>
        <w:pStyle w:val="35"/>
        <w:keepNext w:val="0"/>
        <w:keepLines w:val="0"/>
        <w:widowControl/>
        <w:suppressLineNumbers w:val="0"/>
        <w:ind w:left="720"/>
      </w:pPr>
      <w:r>
        <w:t>Standardize Equipment Classification</w:t>
      </w:r>
    </w:p>
    <w:p w14:paraId="7C112398">
      <w:pPr>
        <w:keepNext w:val="0"/>
        <w:keepLines w:val="0"/>
        <w:widowControl/>
        <w:numPr>
          <w:ilvl w:val="0"/>
          <w:numId w:val="38"/>
        </w:numPr>
        <w:suppressLineNumbers w:val="0"/>
        <w:spacing w:before="0" w:beforeAutospacing="1" w:after="0" w:afterAutospacing="1"/>
        <w:ind w:left="1440" w:hanging="360"/>
      </w:pPr>
    </w:p>
    <w:p w14:paraId="30A34A96">
      <w:pPr>
        <w:keepNext w:val="0"/>
        <w:keepLines w:val="0"/>
        <w:widowControl/>
        <w:numPr>
          <w:ilvl w:val="0"/>
          <w:numId w:val="38"/>
        </w:numPr>
        <w:suppressLineNumbers w:val="0"/>
        <w:spacing w:before="0" w:beforeAutospacing="1" w:after="0" w:afterAutospacing="1"/>
        <w:ind w:left="1440" w:hanging="360"/>
      </w:pPr>
    </w:p>
    <w:p w14:paraId="670F95F5">
      <w:pPr>
        <w:pStyle w:val="35"/>
        <w:keepNext w:val="0"/>
        <w:keepLines w:val="0"/>
        <w:widowControl/>
        <w:suppressLineNumbers w:val="0"/>
        <w:ind w:left="720"/>
      </w:pPr>
      <w:r>
        <w:t>Control category availability across all hospitals</w:t>
      </w:r>
    </w:p>
    <w:p w14:paraId="0A622A75">
      <w:pPr>
        <w:keepNext w:val="0"/>
        <w:keepLines w:val="0"/>
        <w:widowControl/>
        <w:numPr>
          <w:ilvl w:val="0"/>
          <w:numId w:val="38"/>
        </w:numPr>
        <w:suppressLineNumbers w:val="0"/>
        <w:spacing w:before="0" w:beforeAutospacing="1" w:after="0" w:afterAutospacing="1"/>
        <w:ind w:left="1440" w:hanging="360"/>
      </w:pPr>
    </w:p>
    <w:p w14:paraId="133FCD19">
      <w:pPr>
        <w:keepNext w:val="0"/>
        <w:keepLines w:val="0"/>
        <w:widowControl/>
        <w:suppressLineNumbers w:val="0"/>
      </w:pPr>
      <w:r>
        <w:pict>
          <v:rect id="_x0000_i1316" o:spt="1" style="height:1.5pt;width:432pt;" fillcolor="#A0A0A0" filled="t" stroked="f" coordsize="21600,21600" o:hr="t" o:hrstd="t" o:hralign="center">
            <v:path/>
            <v:fill on="t" focussize="0,0"/>
            <v:stroke on="f"/>
            <v:imagedata o:title=""/>
            <o:lock v:ext="edit"/>
            <w10:wrap type="none"/>
            <w10:anchorlock/>
          </v:rect>
        </w:pict>
      </w:r>
    </w:p>
    <w:p w14:paraId="2DD93D14">
      <w:pPr>
        <w:pStyle w:val="2"/>
        <w:keepNext w:val="0"/>
        <w:keepLines w:val="0"/>
        <w:widowControl/>
        <w:suppressLineNumbers w:val="0"/>
      </w:pPr>
      <w:r>
        <w:t>Dashboard Summary</w:t>
      </w:r>
    </w:p>
    <w:p w14:paraId="0C0D0767">
      <w:pPr>
        <w:pStyle w:val="21"/>
        <w:keepNext w:val="0"/>
        <w:keepLines w:val="0"/>
        <w:widowControl/>
        <w:suppressLineNumbers w:val="0"/>
        <w:rPr>
          <w:rStyle w:val="20"/>
        </w:rPr>
      </w:pPr>
      <w:r>
        <w:rPr>
          <w:rStyle w:val="20"/>
        </w:rPr>
        <w:t>Total Categories</w:t>
      </w:r>
    </w:p>
    <w:p w14:paraId="2356F2E2">
      <w:pPr>
        <w:pStyle w:val="21"/>
        <w:keepNext w:val="0"/>
        <w:keepLines w:val="0"/>
        <w:widowControl/>
        <w:suppressLineNumbers w:val="0"/>
        <w:rPr>
          <w:rStyle w:val="20"/>
        </w:rPr>
      </w:pPr>
    </w:p>
    <w:p w14:paraId="409EA97F">
      <w:pPr>
        <w:pStyle w:val="21"/>
        <w:keepNext w:val="0"/>
        <w:keepLines w:val="0"/>
        <w:widowControl/>
        <w:suppressLineNumbers w:val="0"/>
        <w:rPr>
          <w:rStyle w:val="20"/>
        </w:rPr>
      </w:pPr>
      <w:r>
        <w:rPr>
          <w:rStyle w:val="20"/>
        </w:rPr>
        <w:t>Active Categories</w:t>
      </w:r>
    </w:p>
    <w:p w14:paraId="7F876908">
      <w:pPr>
        <w:pStyle w:val="21"/>
        <w:keepNext w:val="0"/>
        <w:keepLines w:val="0"/>
        <w:widowControl/>
        <w:suppressLineNumbers w:val="0"/>
        <w:rPr>
          <w:rStyle w:val="20"/>
        </w:rPr>
      </w:pPr>
    </w:p>
    <w:p w14:paraId="66C19C36">
      <w:pPr>
        <w:pStyle w:val="21"/>
        <w:keepNext w:val="0"/>
        <w:keepLines w:val="0"/>
        <w:widowControl/>
        <w:suppressLineNumbers w:val="0"/>
        <w:rPr>
          <w:rStyle w:val="20"/>
        </w:rPr>
      </w:pPr>
      <w:r>
        <w:rPr>
          <w:rStyle w:val="20"/>
        </w:rPr>
        <w:t>Inactive Categories</w:t>
      </w:r>
    </w:p>
    <w:p w14:paraId="5AAFA39F">
      <w:pPr>
        <w:pStyle w:val="21"/>
        <w:keepNext w:val="0"/>
        <w:keepLines w:val="0"/>
        <w:widowControl/>
        <w:suppressLineNumbers w:val="0"/>
        <w:rPr>
          <w:rStyle w:val="20"/>
        </w:rPr>
      </w:pPr>
    </w:p>
    <w:p w14:paraId="02130CC6">
      <w:pPr>
        <w:pStyle w:val="21"/>
        <w:keepNext w:val="0"/>
        <w:keepLines w:val="0"/>
        <w:widowControl/>
        <w:suppressLineNumbers w:val="0"/>
      </w:pPr>
      <w:r>
        <w:rPr>
          <w:rStyle w:val="20"/>
        </w:rPr>
        <w:t>Equipment Linked</w:t>
      </w:r>
    </w:p>
    <w:p w14:paraId="28430006">
      <w:pPr>
        <w:keepNext w:val="0"/>
        <w:keepLines w:val="0"/>
        <w:widowControl/>
        <w:suppressLineNumbers w:val="0"/>
      </w:pPr>
      <w:r>
        <w:pict>
          <v:rect id="_x0000_i1317" o:spt="1" style="height:1.5pt;width:432pt;" fillcolor="#A0A0A0" filled="t" stroked="f" coordsize="21600,21600" o:hr="t" o:hrstd="t" o:hralign="center">
            <v:path/>
            <v:fill on="t" focussize="0,0"/>
            <v:stroke on="f"/>
            <v:imagedata o:title=""/>
            <o:lock v:ext="edit"/>
            <w10:wrap type="none"/>
            <w10:anchorlock/>
          </v:rect>
        </w:pict>
      </w:r>
    </w:p>
    <w:p w14:paraId="14E07D3D">
      <w:pPr>
        <w:pStyle w:val="2"/>
        <w:keepNext w:val="0"/>
        <w:keepLines w:val="0"/>
        <w:widowControl/>
        <w:suppressLineNumbers w:val="0"/>
      </w:pPr>
      <w:r>
        <w:t>Category List</w:t>
      </w:r>
    </w:p>
    <w:p w14:paraId="6C5EBF56">
      <w:pPr>
        <w:pStyle w:val="35"/>
        <w:keepNext w:val="0"/>
        <w:keepLines w:val="0"/>
        <w:widowControl/>
        <w:suppressLineNumbers w:val="0"/>
      </w:pPr>
      <w:r>
        <w:t>Display the following information:</w:t>
      </w:r>
    </w:p>
    <w:p w14:paraId="0B6F3900">
      <w:pPr>
        <w:pStyle w:val="21"/>
        <w:keepNext w:val="0"/>
        <w:keepLines w:val="0"/>
        <w:widowControl/>
        <w:suppressLineNumbers w:val="0"/>
        <w:rPr>
          <w:rStyle w:val="20"/>
        </w:rPr>
      </w:pPr>
      <w:r>
        <w:rPr>
          <w:rStyle w:val="20"/>
        </w:rPr>
        <w:t>Category Name</w:t>
      </w:r>
    </w:p>
    <w:p w14:paraId="77883AAF">
      <w:pPr>
        <w:pStyle w:val="21"/>
        <w:keepNext w:val="0"/>
        <w:keepLines w:val="0"/>
        <w:widowControl/>
        <w:suppressLineNumbers w:val="0"/>
        <w:rPr>
          <w:rStyle w:val="20"/>
        </w:rPr>
      </w:pPr>
    </w:p>
    <w:p w14:paraId="4AFE1500">
      <w:pPr>
        <w:pStyle w:val="21"/>
        <w:keepNext w:val="0"/>
        <w:keepLines w:val="0"/>
        <w:widowControl/>
        <w:suppressLineNumbers w:val="0"/>
        <w:rPr>
          <w:rStyle w:val="20"/>
        </w:rPr>
      </w:pPr>
      <w:r>
        <w:rPr>
          <w:rStyle w:val="20"/>
        </w:rPr>
        <w:t>Category Code</w:t>
      </w:r>
    </w:p>
    <w:p w14:paraId="4D7E7BEB">
      <w:pPr>
        <w:pStyle w:val="21"/>
        <w:keepNext w:val="0"/>
        <w:keepLines w:val="0"/>
        <w:widowControl/>
        <w:suppressLineNumbers w:val="0"/>
        <w:rPr>
          <w:rStyle w:val="20"/>
        </w:rPr>
      </w:pPr>
    </w:p>
    <w:p w14:paraId="1C7363E3">
      <w:pPr>
        <w:pStyle w:val="21"/>
        <w:keepNext w:val="0"/>
        <w:keepLines w:val="0"/>
        <w:widowControl/>
        <w:suppressLineNumbers w:val="0"/>
        <w:rPr>
          <w:rStyle w:val="20"/>
        </w:rPr>
      </w:pPr>
      <w:r>
        <w:rPr>
          <w:rStyle w:val="20"/>
        </w:rPr>
        <w:t>Description</w:t>
      </w:r>
    </w:p>
    <w:p w14:paraId="10939087">
      <w:pPr>
        <w:pStyle w:val="21"/>
        <w:keepNext w:val="0"/>
        <w:keepLines w:val="0"/>
        <w:widowControl/>
        <w:suppressLineNumbers w:val="0"/>
        <w:rPr>
          <w:rStyle w:val="20"/>
        </w:rPr>
      </w:pPr>
    </w:p>
    <w:p w14:paraId="1C17F783">
      <w:pPr>
        <w:pStyle w:val="21"/>
        <w:keepNext w:val="0"/>
        <w:keepLines w:val="0"/>
        <w:widowControl/>
        <w:suppressLineNumbers w:val="0"/>
        <w:rPr>
          <w:rStyle w:val="20"/>
        </w:rPr>
      </w:pPr>
      <w:r>
        <w:rPr>
          <w:rStyle w:val="20"/>
        </w:rPr>
        <w:t>Total Equipment</w:t>
      </w:r>
    </w:p>
    <w:p w14:paraId="2C70BE49">
      <w:pPr>
        <w:pStyle w:val="21"/>
        <w:keepNext w:val="0"/>
        <w:keepLines w:val="0"/>
        <w:widowControl/>
        <w:suppressLineNumbers w:val="0"/>
        <w:rPr>
          <w:rStyle w:val="20"/>
        </w:rPr>
      </w:pPr>
    </w:p>
    <w:p w14:paraId="07E510C5">
      <w:pPr>
        <w:pStyle w:val="21"/>
        <w:keepNext w:val="0"/>
        <w:keepLines w:val="0"/>
        <w:widowControl/>
        <w:suppressLineNumbers w:val="0"/>
        <w:rPr>
          <w:rStyle w:val="20"/>
        </w:rPr>
      </w:pPr>
      <w:r>
        <w:rPr>
          <w:rStyle w:val="20"/>
        </w:rPr>
        <w:t>Status</w:t>
      </w:r>
    </w:p>
    <w:p w14:paraId="3CB134ED">
      <w:pPr>
        <w:pStyle w:val="21"/>
        <w:keepNext w:val="0"/>
        <w:keepLines w:val="0"/>
        <w:widowControl/>
        <w:suppressLineNumbers w:val="0"/>
        <w:rPr>
          <w:rStyle w:val="20"/>
        </w:rPr>
      </w:pPr>
    </w:p>
    <w:p w14:paraId="08E182C9">
      <w:pPr>
        <w:pStyle w:val="21"/>
        <w:keepNext w:val="0"/>
        <w:keepLines w:val="0"/>
        <w:widowControl/>
        <w:suppressLineNumbers w:val="0"/>
        <w:rPr>
          <w:rStyle w:val="20"/>
        </w:rPr>
      </w:pPr>
      <w:r>
        <w:rPr>
          <w:rStyle w:val="20"/>
        </w:rPr>
        <w:t>Created Date</w:t>
      </w:r>
    </w:p>
    <w:p w14:paraId="3FD8BF0B">
      <w:pPr>
        <w:pStyle w:val="21"/>
        <w:keepNext w:val="0"/>
        <w:keepLines w:val="0"/>
        <w:widowControl/>
        <w:suppressLineNumbers w:val="0"/>
        <w:rPr>
          <w:rStyle w:val="20"/>
        </w:rPr>
      </w:pPr>
    </w:p>
    <w:p w14:paraId="72D2D7E3">
      <w:pPr>
        <w:pStyle w:val="21"/>
        <w:keepNext w:val="0"/>
        <w:keepLines w:val="0"/>
        <w:widowControl/>
        <w:suppressLineNumbers w:val="0"/>
      </w:pPr>
      <w:r>
        <w:rPr>
          <w:rStyle w:val="20"/>
        </w:rPr>
        <w:t>Actions</w:t>
      </w:r>
    </w:p>
    <w:p w14:paraId="192EAD28">
      <w:pPr>
        <w:keepNext w:val="0"/>
        <w:keepLines w:val="0"/>
        <w:widowControl/>
        <w:suppressLineNumbers w:val="0"/>
      </w:pPr>
      <w:r>
        <w:pict>
          <v:rect id="_x0000_i1318" o:spt="1" style="height:1.5pt;width:432pt;" fillcolor="#A0A0A0" filled="t" stroked="f" coordsize="21600,21600" o:hr="t" o:hrstd="t" o:hralign="center">
            <v:path/>
            <v:fill on="t" focussize="0,0"/>
            <v:stroke on="f"/>
            <v:imagedata o:title=""/>
            <o:lock v:ext="edit"/>
            <w10:wrap type="none"/>
            <w10:anchorlock/>
          </v:rect>
        </w:pict>
      </w:r>
    </w:p>
    <w:p w14:paraId="29E7D0F5">
      <w:pPr>
        <w:pStyle w:val="2"/>
        <w:keepNext w:val="0"/>
        <w:keepLines w:val="0"/>
        <w:widowControl/>
        <w:suppressLineNumbers w:val="0"/>
      </w:pPr>
      <w:r>
        <w:t>Available Actions</w:t>
      </w:r>
    </w:p>
    <w:p w14:paraId="5B310141">
      <w:pPr>
        <w:pStyle w:val="35"/>
        <w:keepNext w:val="0"/>
        <w:keepLines w:val="0"/>
        <w:widowControl/>
        <w:suppressLineNumbers w:val="0"/>
      </w:pPr>
      <w:r>
        <w:t>✅ Add Category</w:t>
      </w:r>
    </w:p>
    <w:p w14:paraId="06D017F4">
      <w:pPr>
        <w:pStyle w:val="35"/>
        <w:keepNext w:val="0"/>
        <w:keepLines w:val="0"/>
        <w:widowControl/>
        <w:suppressLineNumbers w:val="0"/>
      </w:pPr>
      <w:r>
        <w:t>✅ View Category</w:t>
      </w:r>
    </w:p>
    <w:p w14:paraId="30F72143">
      <w:pPr>
        <w:pStyle w:val="35"/>
        <w:keepNext w:val="0"/>
        <w:keepLines w:val="0"/>
        <w:widowControl/>
        <w:suppressLineNumbers w:val="0"/>
      </w:pPr>
      <w:r>
        <w:t>✅ Edit Category</w:t>
      </w:r>
    </w:p>
    <w:p w14:paraId="6C373DC8">
      <w:pPr>
        <w:pStyle w:val="35"/>
        <w:keepNext w:val="0"/>
        <w:keepLines w:val="0"/>
        <w:widowControl/>
        <w:suppressLineNumbers w:val="0"/>
      </w:pPr>
      <w:r>
        <w:t>✅ Activate Category</w:t>
      </w:r>
    </w:p>
    <w:p w14:paraId="4CBBD85C">
      <w:pPr>
        <w:pStyle w:val="35"/>
        <w:keepNext w:val="0"/>
        <w:keepLines w:val="0"/>
        <w:widowControl/>
        <w:suppressLineNumbers w:val="0"/>
      </w:pPr>
      <w:r>
        <w:t>✅ Deactivate Category</w:t>
      </w:r>
    </w:p>
    <w:p w14:paraId="6EA97687">
      <w:pPr>
        <w:pStyle w:val="35"/>
        <w:keepNext w:val="0"/>
        <w:keepLines w:val="0"/>
        <w:widowControl/>
        <w:suppressLineNumbers w:val="0"/>
      </w:pPr>
      <w:r>
        <w:t>❌ Delete Category (if linked with equipment)</w:t>
      </w:r>
    </w:p>
    <w:p w14:paraId="760844AF">
      <w:pPr>
        <w:keepNext w:val="0"/>
        <w:keepLines w:val="0"/>
        <w:widowControl/>
        <w:suppressLineNumbers w:val="0"/>
      </w:pPr>
      <w:r>
        <w:pict>
          <v:rect id="_x0000_i1319" o:spt="1" style="height:1.5pt;width:432pt;" fillcolor="#A0A0A0" filled="t" stroked="f" coordsize="21600,21600" o:hr="t" o:hrstd="t" o:hralign="center">
            <v:path/>
            <v:fill on="t" focussize="0,0"/>
            <v:stroke on="f"/>
            <v:imagedata o:title=""/>
            <o:lock v:ext="edit"/>
            <w10:wrap type="none"/>
            <w10:anchorlock/>
          </v:rect>
        </w:pict>
      </w:r>
    </w:p>
    <w:p w14:paraId="33D1EA17">
      <w:pPr>
        <w:pStyle w:val="2"/>
        <w:keepNext w:val="0"/>
        <w:keepLines w:val="0"/>
        <w:widowControl/>
        <w:suppressLineNumbers w:val="0"/>
      </w:pPr>
      <w:r>
        <w:t>Add Category Form</w:t>
      </w:r>
    </w:p>
    <w:p w14:paraId="5DB229EC">
      <w:pPr>
        <w:pStyle w:val="21"/>
        <w:keepNext w:val="0"/>
        <w:keepLines w:val="0"/>
        <w:widowControl/>
        <w:suppressLineNumbers w:val="0"/>
        <w:rPr>
          <w:rStyle w:val="20"/>
        </w:rPr>
      </w:pPr>
      <w:r>
        <w:rPr>
          <w:rStyle w:val="20"/>
        </w:rPr>
        <w:t>Category Name</w:t>
      </w:r>
    </w:p>
    <w:p w14:paraId="0EC4F3A0">
      <w:pPr>
        <w:pStyle w:val="21"/>
        <w:keepNext w:val="0"/>
        <w:keepLines w:val="0"/>
        <w:widowControl/>
        <w:suppressLineNumbers w:val="0"/>
        <w:rPr>
          <w:rStyle w:val="20"/>
        </w:rPr>
      </w:pPr>
    </w:p>
    <w:p w14:paraId="53F22BDF">
      <w:pPr>
        <w:pStyle w:val="21"/>
        <w:keepNext w:val="0"/>
        <w:keepLines w:val="0"/>
        <w:widowControl/>
        <w:suppressLineNumbers w:val="0"/>
        <w:rPr>
          <w:rStyle w:val="20"/>
        </w:rPr>
      </w:pPr>
      <w:r>
        <w:rPr>
          <w:rStyle w:val="20"/>
        </w:rPr>
        <w:t>Category Code</w:t>
      </w:r>
    </w:p>
    <w:p w14:paraId="38C9B334">
      <w:pPr>
        <w:pStyle w:val="21"/>
        <w:keepNext w:val="0"/>
        <w:keepLines w:val="0"/>
        <w:widowControl/>
        <w:suppressLineNumbers w:val="0"/>
        <w:rPr>
          <w:rStyle w:val="20"/>
        </w:rPr>
      </w:pPr>
    </w:p>
    <w:p w14:paraId="15BC3D21">
      <w:pPr>
        <w:pStyle w:val="21"/>
        <w:keepNext w:val="0"/>
        <w:keepLines w:val="0"/>
        <w:widowControl/>
        <w:suppressLineNumbers w:val="0"/>
        <w:rPr>
          <w:rStyle w:val="20"/>
        </w:rPr>
      </w:pPr>
      <w:r>
        <w:rPr>
          <w:rStyle w:val="20"/>
        </w:rPr>
        <w:t>Description</w:t>
      </w:r>
    </w:p>
    <w:p w14:paraId="23A21BF6">
      <w:pPr>
        <w:pStyle w:val="21"/>
        <w:keepNext w:val="0"/>
        <w:keepLines w:val="0"/>
        <w:widowControl/>
        <w:suppressLineNumbers w:val="0"/>
        <w:rPr>
          <w:rStyle w:val="20"/>
        </w:rPr>
      </w:pPr>
    </w:p>
    <w:p w14:paraId="25D13F42">
      <w:pPr>
        <w:pStyle w:val="21"/>
        <w:keepNext w:val="0"/>
        <w:keepLines w:val="0"/>
        <w:widowControl/>
        <w:suppressLineNumbers w:val="0"/>
        <w:rPr>
          <w:rStyle w:val="20"/>
        </w:rPr>
      </w:pPr>
      <w:r>
        <w:rPr>
          <w:rStyle w:val="20"/>
        </w:rPr>
        <w:t>Equipment Type</w:t>
      </w:r>
    </w:p>
    <w:p w14:paraId="7FE981D4">
      <w:pPr>
        <w:pStyle w:val="21"/>
        <w:keepNext w:val="0"/>
        <w:keepLines w:val="0"/>
        <w:widowControl/>
        <w:suppressLineNumbers w:val="0"/>
        <w:rPr>
          <w:rStyle w:val="20"/>
        </w:rPr>
      </w:pPr>
    </w:p>
    <w:p w14:paraId="26F89396">
      <w:pPr>
        <w:pStyle w:val="21"/>
        <w:keepNext w:val="0"/>
        <w:keepLines w:val="0"/>
        <w:widowControl/>
        <w:suppressLineNumbers w:val="0"/>
        <w:rPr>
          <w:rStyle w:val="20"/>
        </w:rPr>
      </w:pPr>
      <w:r>
        <w:rPr>
          <w:rStyle w:val="20"/>
        </w:rPr>
        <w:t>Status</w:t>
      </w:r>
    </w:p>
    <w:p w14:paraId="6133D674">
      <w:pPr>
        <w:pStyle w:val="21"/>
        <w:keepNext w:val="0"/>
        <w:keepLines w:val="0"/>
        <w:widowControl/>
        <w:suppressLineNumbers w:val="0"/>
        <w:rPr>
          <w:rStyle w:val="20"/>
        </w:rPr>
      </w:pPr>
    </w:p>
    <w:p w14:paraId="7FFD2999">
      <w:pPr>
        <w:pStyle w:val="21"/>
        <w:keepNext w:val="0"/>
        <w:keepLines w:val="0"/>
        <w:widowControl/>
        <w:suppressLineNumbers w:val="0"/>
      </w:pPr>
      <w:r>
        <w:rPr>
          <w:rStyle w:val="20"/>
        </w:rPr>
        <w:t>Remarks</w:t>
      </w:r>
    </w:p>
    <w:p w14:paraId="7F24A63E">
      <w:pPr>
        <w:keepNext w:val="0"/>
        <w:keepLines w:val="0"/>
        <w:widowControl/>
        <w:suppressLineNumbers w:val="0"/>
      </w:pPr>
      <w:r>
        <w:pict>
          <v:rect id="_x0000_i1320" o:spt="1" style="height:1.5pt;width:432pt;" fillcolor="#A0A0A0" filled="t" stroked="f" coordsize="21600,21600" o:hr="t" o:hrstd="t" o:hralign="center">
            <v:path/>
            <v:fill on="t" focussize="0,0"/>
            <v:stroke on="f"/>
            <v:imagedata o:title=""/>
            <o:lock v:ext="edit"/>
            <w10:wrap type="none"/>
            <w10:anchorlock/>
          </v:rect>
        </w:pict>
      </w:r>
    </w:p>
    <w:p w14:paraId="498B5FB2">
      <w:pPr>
        <w:pStyle w:val="2"/>
        <w:keepNext w:val="0"/>
        <w:keepLines w:val="0"/>
        <w:widowControl/>
        <w:suppressLineNumbers w:val="0"/>
      </w:pPr>
      <w:r>
        <w:t>Example Categories</w:t>
      </w:r>
    </w:p>
    <w:p w14:paraId="3A83BD40">
      <w:pPr>
        <w:pStyle w:val="21"/>
        <w:keepNext w:val="0"/>
        <w:keepLines w:val="0"/>
        <w:widowControl/>
        <w:suppressLineNumbers w:val="0"/>
        <w:rPr>
          <w:rStyle w:val="20"/>
        </w:rPr>
      </w:pPr>
      <w:r>
        <w:rPr>
          <w:rStyle w:val="20"/>
        </w:rPr>
        <w:t>Ventilator</w:t>
      </w:r>
    </w:p>
    <w:p w14:paraId="6A609A71">
      <w:pPr>
        <w:pStyle w:val="21"/>
        <w:keepNext w:val="0"/>
        <w:keepLines w:val="0"/>
        <w:widowControl/>
        <w:suppressLineNumbers w:val="0"/>
        <w:rPr>
          <w:rStyle w:val="20"/>
        </w:rPr>
      </w:pPr>
    </w:p>
    <w:p w14:paraId="15D1955D">
      <w:pPr>
        <w:pStyle w:val="21"/>
        <w:keepNext w:val="0"/>
        <w:keepLines w:val="0"/>
        <w:widowControl/>
        <w:suppressLineNumbers w:val="0"/>
        <w:rPr>
          <w:rStyle w:val="20"/>
        </w:rPr>
      </w:pPr>
      <w:r>
        <w:rPr>
          <w:rStyle w:val="20"/>
        </w:rPr>
        <w:t>Patient Monitor</w:t>
      </w:r>
    </w:p>
    <w:p w14:paraId="20AC86BA">
      <w:pPr>
        <w:pStyle w:val="21"/>
        <w:keepNext w:val="0"/>
        <w:keepLines w:val="0"/>
        <w:widowControl/>
        <w:suppressLineNumbers w:val="0"/>
        <w:rPr>
          <w:rStyle w:val="20"/>
        </w:rPr>
      </w:pPr>
    </w:p>
    <w:p w14:paraId="1D726D21">
      <w:pPr>
        <w:pStyle w:val="21"/>
        <w:keepNext w:val="0"/>
        <w:keepLines w:val="0"/>
        <w:widowControl/>
        <w:suppressLineNumbers w:val="0"/>
        <w:rPr>
          <w:rStyle w:val="20"/>
        </w:rPr>
      </w:pPr>
      <w:r>
        <w:rPr>
          <w:rStyle w:val="20"/>
        </w:rPr>
        <w:t>ECG Machine</w:t>
      </w:r>
    </w:p>
    <w:p w14:paraId="05C812A9">
      <w:pPr>
        <w:pStyle w:val="21"/>
        <w:keepNext w:val="0"/>
        <w:keepLines w:val="0"/>
        <w:widowControl/>
        <w:suppressLineNumbers w:val="0"/>
        <w:rPr>
          <w:rStyle w:val="20"/>
        </w:rPr>
      </w:pPr>
    </w:p>
    <w:p w14:paraId="2CA7C2E1">
      <w:pPr>
        <w:pStyle w:val="21"/>
        <w:keepNext w:val="0"/>
        <w:keepLines w:val="0"/>
        <w:widowControl/>
        <w:suppressLineNumbers w:val="0"/>
        <w:rPr>
          <w:rStyle w:val="20"/>
        </w:rPr>
      </w:pPr>
      <w:r>
        <w:rPr>
          <w:rStyle w:val="20"/>
        </w:rPr>
        <w:t>Defibrillator</w:t>
      </w:r>
    </w:p>
    <w:p w14:paraId="7CE03BD7">
      <w:pPr>
        <w:pStyle w:val="21"/>
        <w:keepNext w:val="0"/>
        <w:keepLines w:val="0"/>
        <w:widowControl/>
        <w:suppressLineNumbers w:val="0"/>
        <w:rPr>
          <w:rStyle w:val="20"/>
        </w:rPr>
      </w:pPr>
    </w:p>
    <w:p w14:paraId="2663B74F">
      <w:pPr>
        <w:pStyle w:val="21"/>
        <w:keepNext w:val="0"/>
        <w:keepLines w:val="0"/>
        <w:widowControl/>
        <w:suppressLineNumbers w:val="0"/>
        <w:rPr>
          <w:rStyle w:val="20"/>
        </w:rPr>
      </w:pPr>
      <w:r>
        <w:rPr>
          <w:rStyle w:val="20"/>
        </w:rPr>
        <w:t>Infusion Pump</w:t>
      </w:r>
    </w:p>
    <w:p w14:paraId="2973019A">
      <w:pPr>
        <w:pStyle w:val="21"/>
        <w:keepNext w:val="0"/>
        <w:keepLines w:val="0"/>
        <w:widowControl/>
        <w:suppressLineNumbers w:val="0"/>
        <w:rPr>
          <w:rStyle w:val="20"/>
        </w:rPr>
      </w:pPr>
    </w:p>
    <w:p w14:paraId="53AAAFB6">
      <w:pPr>
        <w:pStyle w:val="21"/>
        <w:keepNext w:val="0"/>
        <w:keepLines w:val="0"/>
        <w:widowControl/>
        <w:suppressLineNumbers w:val="0"/>
        <w:rPr>
          <w:rStyle w:val="20"/>
        </w:rPr>
      </w:pPr>
      <w:r>
        <w:rPr>
          <w:rStyle w:val="20"/>
        </w:rPr>
        <w:t>Syringe Pump</w:t>
      </w:r>
    </w:p>
    <w:p w14:paraId="07CCB4F0">
      <w:pPr>
        <w:pStyle w:val="21"/>
        <w:keepNext w:val="0"/>
        <w:keepLines w:val="0"/>
        <w:widowControl/>
        <w:suppressLineNumbers w:val="0"/>
        <w:rPr>
          <w:rStyle w:val="20"/>
        </w:rPr>
      </w:pPr>
    </w:p>
    <w:p w14:paraId="10BF14CD">
      <w:pPr>
        <w:pStyle w:val="21"/>
        <w:keepNext w:val="0"/>
        <w:keepLines w:val="0"/>
        <w:widowControl/>
        <w:suppressLineNumbers w:val="0"/>
        <w:rPr>
          <w:rStyle w:val="20"/>
        </w:rPr>
      </w:pPr>
      <w:r>
        <w:rPr>
          <w:rStyle w:val="20"/>
        </w:rPr>
        <w:t>Ultrasound</w:t>
      </w:r>
    </w:p>
    <w:p w14:paraId="5928927A">
      <w:pPr>
        <w:pStyle w:val="21"/>
        <w:keepNext w:val="0"/>
        <w:keepLines w:val="0"/>
        <w:widowControl/>
        <w:suppressLineNumbers w:val="0"/>
        <w:rPr>
          <w:rStyle w:val="20"/>
        </w:rPr>
      </w:pPr>
    </w:p>
    <w:p w14:paraId="4A9FE167">
      <w:pPr>
        <w:pStyle w:val="21"/>
        <w:keepNext w:val="0"/>
        <w:keepLines w:val="0"/>
        <w:widowControl/>
        <w:suppressLineNumbers w:val="0"/>
        <w:rPr>
          <w:rStyle w:val="20"/>
        </w:rPr>
      </w:pPr>
      <w:r>
        <w:rPr>
          <w:rStyle w:val="20"/>
        </w:rPr>
        <w:t>X-Ray Machine</w:t>
      </w:r>
    </w:p>
    <w:p w14:paraId="1B95B69D">
      <w:pPr>
        <w:pStyle w:val="21"/>
        <w:keepNext w:val="0"/>
        <w:keepLines w:val="0"/>
        <w:widowControl/>
        <w:suppressLineNumbers w:val="0"/>
        <w:rPr>
          <w:rStyle w:val="20"/>
        </w:rPr>
      </w:pPr>
    </w:p>
    <w:p w14:paraId="2A5F6710">
      <w:pPr>
        <w:pStyle w:val="21"/>
        <w:keepNext w:val="0"/>
        <w:keepLines w:val="0"/>
        <w:widowControl/>
        <w:suppressLineNumbers w:val="0"/>
        <w:rPr>
          <w:rStyle w:val="20"/>
        </w:rPr>
      </w:pPr>
      <w:r>
        <w:rPr>
          <w:rStyle w:val="20"/>
        </w:rPr>
        <w:t>CT Scanner</w:t>
      </w:r>
    </w:p>
    <w:p w14:paraId="55D8BBF1">
      <w:pPr>
        <w:pStyle w:val="21"/>
        <w:keepNext w:val="0"/>
        <w:keepLines w:val="0"/>
        <w:widowControl/>
        <w:suppressLineNumbers w:val="0"/>
        <w:rPr>
          <w:rStyle w:val="20"/>
        </w:rPr>
      </w:pPr>
    </w:p>
    <w:p w14:paraId="6FC53FA9">
      <w:pPr>
        <w:pStyle w:val="21"/>
        <w:keepNext w:val="0"/>
        <w:keepLines w:val="0"/>
        <w:widowControl/>
        <w:suppressLineNumbers w:val="0"/>
        <w:rPr>
          <w:rStyle w:val="20"/>
        </w:rPr>
      </w:pPr>
      <w:r>
        <w:rPr>
          <w:rStyle w:val="20"/>
        </w:rPr>
        <w:t>MRI Machine</w:t>
      </w:r>
    </w:p>
    <w:p w14:paraId="4606843C">
      <w:pPr>
        <w:pStyle w:val="21"/>
        <w:keepNext w:val="0"/>
        <w:keepLines w:val="0"/>
        <w:widowControl/>
        <w:suppressLineNumbers w:val="0"/>
        <w:rPr>
          <w:rStyle w:val="20"/>
        </w:rPr>
      </w:pPr>
    </w:p>
    <w:p w14:paraId="5E2C4AF2">
      <w:pPr>
        <w:pStyle w:val="21"/>
        <w:keepNext w:val="0"/>
        <w:keepLines w:val="0"/>
        <w:widowControl/>
        <w:suppressLineNumbers w:val="0"/>
        <w:rPr>
          <w:rStyle w:val="20"/>
        </w:rPr>
      </w:pPr>
      <w:r>
        <w:rPr>
          <w:rStyle w:val="20"/>
        </w:rPr>
        <w:t>Anesthesia Machine</w:t>
      </w:r>
    </w:p>
    <w:p w14:paraId="4A5DE9B4">
      <w:pPr>
        <w:pStyle w:val="21"/>
        <w:keepNext w:val="0"/>
        <w:keepLines w:val="0"/>
        <w:widowControl/>
        <w:suppressLineNumbers w:val="0"/>
        <w:rPr>
          <w:rStyle w:val="20"/>
        </w:rPr>
      </w:pPr>
    </w:p>
    <w:p w14:paraId="5C4CAFED">
      <w:pPr>
        <w:pStyle w:val="21"/>
        <w:keepNext w:val="0"/>
        <w:keepLines w:val="0"/>
        <w:widowControl/>
        <w:suppressLineNumbers w:val="0"/>
        <w:rPr>
          <w:rStyle w:val="20"/>
        </w:rPr>
      </w:pPr>
      <w:r>
        <w:rPr>
          <w:rStyle w:val="20"/>
        </w:rPr>
        <w:t>Autoclave</w:t>
      </w:r>
    </w:p>
    <w:p w14:paraId="543C8AEC">
      <w:pPr>
        <w:pStyle w:val="21"/>
        <w:keepNext w:val="0"/>
        <w:keepLines w:val="0"/>
        <w:widowControl/>
        <w:suppressLineNumbers w:val="0"/>
        <w:rPr>
          <w:rStyle w:val="20"/>
        </w:rPr>
      </w:pPr>
    </w:p>
    <w:p w14:paraId="14508D09">
      <w:pPr>
        <w:pStyle w:val="21"/>
        <w:keepNext w:val="0"/>
        <w:keepLines w:val="0"/>
        <w:widowControl/>
        <w:suppressLineNumbers w:val="0"/>
        <w:rPr>
          <w:rStyle w:val="20"/>
        </w:rPr>
      </w:pPr>
      <w:r>
        <w:rPr>
          <w:rStyle w:val="20"/>
        </w:rPr>
        <w:t>Incubator</w:t>
      </w:r>
    </w:p>
    <w:p w14:paraId="6CB6C823">
      <w:pPr>
        <w:pStyle w:val="21"/>
        <w:keepNext w:val="0"/>
        <w:keepLines w:val="0"/>
        <w:widowControl/>
        <w:suppressLineNumbers w:val="0"/>
        <w:rPr>
          <w:rStyle w:val="20"/>
        </w:rPr>
      </w:pPr>
    </w:p>
    <w:p w14:paraId="5D319514">
      <w:pPr>
        <w:pStyle w:val="21"/>
        <w:keepNext w:val="0"/>
        <w:keepLines w:val="0"/>
        <w:widowControl/>
        <w:suppressLineNumbers w:val="0"/>
        <w:rPr>
          <w:rStyle w:val="20"/>
        </w:rPr>
      </w:pPr>
      <w:r>
        <w:rPr>
          <w:rStyle w:val="20"/>
        </w:rPr>
        <w:t>Dialysis Machine</w:t>
      </w:r>
    </w:p>
    <w:p w14:paraId="71A5524B">
      <w:pPr>
        <w:pStyle w:val="21"/>
        <w:keepNext w:val="0"/>
        <w:keepLines w:val="0"/>
        <w:widowControl/>
        <w:suppressLineNumbers w:val="0"/>
        <w:rPr>
          <w:rStyle w:val="20"/>
        </w:rPr>
      </w:pPr>
    </w:p>
    <w:p w14:paraId="1B58D7A0">
      <w:pPr>
        <w:pStyle w:val="21"/>
        <w:keepNext w:val="0"/>
        <w:keepLines w:val="0"/>
        <w:widowControl/>
        <w:suppressLineNumbers w:val="0"/>
      </w:pPr>
      <w:r>
        <w:rPr>
          <w:rStyle w:val="20"/>
        </w:rPr>
        <w:t>C-Arm Machine</w:t>
      </w:r>
    </w:p>
    <w:p w14:paraId="7A803002">
      <w:pPr>
        <w:keepNext w:val="0"/>
        <w:keepLines w:val="0"/>
        <w:widowControl/>
        <w:suppressLineNumbers w:val="0"/>
      </w:pPr>
      <w:r>
        <w:pict>
          <v:rect id="_x0000_i1321" o:spt="1" style="height:1.5pt;width:432pt;" fillcolor="#A0A0A0" filled="t" stroked="f" coordsize="21600,21600" o:hr="t" o:hrstd="t" o:hralign="center">
            <v:path/>
            <v:fill on="t" focussize="0,0"/>
            <v:stroke on="f"/>
            <v:imagedata o:title=""/>
            <o:lock v:ext="edit"/>
            <w10:wrap type="none"/>
            <w10:anchorlock/>
          </v:rect>
        </w:pict>
      </w:r>
    </w:p>
    <w:p w14:paraId="38310307">
      <w:pPr>
        <w:pStyle w:val="2"/>
        <w:keepNext w:val="0"/>
        <w:keepLines w:val="0"/>
        <w:widowControl/>
        <w:suppressLineNumbers w:val="0"/>
      </w:pPr>
      <w:r>
        <w:t>Workflow</w:t>
      </w:r>
    </w:p>
    <w:p w14:paraId="67650482">
      <w:pPr>
        <w:pStyle w:val="21"/>
        <w:keepNext w:val="0"/>
        <w:keepLines w:val="0"/>
        <w:widowControl/>
        <w:suppressLineNumbers w:val="0"/>
        <w:rPr>
          <w:rStyle w:val="20"/>
        </w:rPr>
      </w:pPr>
      <w:r>
        <w:rPr>
          <w:rStyle w:val="20"/>
        </w:rPr>
        <w:t>Super Administrator</w:t>
      </w:r>
    </w:p>
    <w:p w14:paraId="6DD3B686">
      <w:pPr>
        <w:pStyle w:val="21"/>
        <w:keepNext w:val="0"/>
        <w:keepLines w:val="0"/>
        <w:widowControl/>
        <w:suppressLineNumbers w:val="0"/>
        <w:rPr>
          <w:rStyle w:val="20"/>
        </w:rPr>
      </w:pPr>
    </w:p>
    <w:p w14:paraId="56E30810">
      <w:pPr>
        <w:pStyle w:val="21"/>
        <w:keepNext w:val="0"/>
        <w:keepLines w:val="0"/>
        <w:widowControl/>
        <w:suppressLineNumbers w:val="0"/>
        <w:rPr>
          <w:rStyle w:val="20"/>
        </w:rPr>
      </w:pPr>
      <w:r>
        <w:rPr>
          <w:rStyle w:val="20"/>
        </w:rPr>
        <w:t>↓</w:t>
      </w:r>
    </w:p>
    <w:p w14:paraId="515A6B71">
      <w:pPr>
        <w:pStyle w:val="21"/>
        <w:keepNext w:val="0"/>
        <w:keepLines w:val="0"/>
        <w:widowControl/>
        <w:suppressLineNumbers w:val="0"/>
        <w:rPr>
          <w:rStyle w:val="20"/>
        </w:rPr>
      </w:pPr>
    </w:p>
    <w:p w14:paraId="750EAB1E">
      <w:pPr>
        <w:pStyle w:val="21"/>
        <w:keepNext w:val="0"/>
        <w:keepLines w:val="0"/>
        <w:widowControl/>
        <w:suppressLineNumbers w:val="0"/>
        <w:rPr>
          <w:rStyle w:val="20"/>
        </w:rPr>
      </w:pPr>
      <w:r>
        <w:rPr>
          <w:rStyle w:val="20"/>
        </w:rPr>
        <w:t>Create Equipment Category</w:t>
      </w:r>
    </w:p>
    <w:p w14:paraId="493C3002">
      <w:pPr>
        <w:pStyle w:val="21"/>
        <w:keepNext w:val="0"/>
        <w:keepLines w:val="0"/>
        <w:widowControl/>
        <w:suppressLineNumbers w:val="0"/>
        <w:rPr>
          <w:rStyle w:val="20"/>
        </w:rPr>
      </w:pPr>
    </w:p>
    <w:p w14:paraId="47EFB12B">
      <w:pPr>
        <w:pStyle w:val="21"/>
        <w:keepNext w:val="0"/>
        <w:keepLines w:val="0"/>
        <w:widowControl/>
        <w:suppressLineNumbers w:val="0"/>
        <w:rPr>
          <w:rStyle w:val="20"/>
        </w:rPr>
      </w:pPr>
      <w:r>
        <w:rPr>
          <w:rStyle w:val="20"/>
        </w:rPr>
        <w:t>↓</w:t>
      </w:r>
    </w:p>
    <w:p w14:paraId="098B97C3">
      <w:pPr>
        <w:pStyle w:val="21"/>
        <w:keepNext w:val="0"/>
        <w:keepLines w:val="0"/>
        <w:widowControl/>
        <w:suppressLineNumbers w:val="0"/>
        <w:rPr>
          <w:rStyle w:val="20"/>
        </w:rPr>
      </w:pPr>
    </w:p>
    <w:p w14:paraId="6B10895B">
      <w:pPr>
        <w:pStyle w:val="21"/>
        <w:keepNext w:val="0"/>
        <w:keepLines w:val="0"/>
        <w:widowControl/>
        <w:suppressLineNumbers w:val="0"/>
        <w:rPr>
          <w:rStyle w:val="20"/>
        </w:rPr>
      </w:pPr>
      <w:r>
        <w:rPr>
          <w:rStyle w:val="20"/>
        </w:rPr>
        <w:t>Save Category</w:t>
      </w:r>
    </w:p>
    <w:p w14:paraId="719716DA">
      <w:pPr>
        <w:pStyle w:val="21"/>
        <w:keepNext w:val="0"/>
        <w:keepLines w:val="0"/>
        <w:widowControl/>
        <w:suppressLineNumbers w:val="0"/>
        <w:rPr>
          <w:rStyle w:val="20"/>
        </w:rPr>
      </w:pPr>
    </w:p>
    <w:p w14:paraId="20783825">
      <w:pPr>
        <w:pStyle w:val="21"/>
        <w:keepNext w:val="0"/>
        <w:keepLines w:val="0"/>
        <w:widowControl/>
        <w:suppressLineNumbers w:val="0"/>
        <w:rPr>
          <w:rStyle w:val="20"/>
        </w:rPr>
      </w:pPr>
      <w:r>
        <w:rPr>
          <w:rStyle w:val="20"/>
        </w:rPr>
        <w:t>↓</w:t>
      </w:r>
    </w:p>
    <w:p w14:paraId="6B319611">
      <w:pPr>
        <w:pStyle w:val="21"/>
        <w:keepNext w:val="0"/>
        <w:keepLines w:val="0"/>
        <w:widowControl/>
        <w:suppressLineNumbers w:val="0"/>
        <w:rPr>
          <w:rStyle w:val="20"/>
        </w:rPr>
      </w:pPr>
    </w:p>
    <w:p w14:paraId="647482F1">
      <w:pPr>
        <w:pStyle w:val="21"/>
        <w:keepNext w:val="0"/>
        <w:keepLines w:val="0"/>
        <w:widowControl/>
        <w:suppressLineNumbers w:val="0"/>
        <w:rPr>
          <w:rStyle w:val="20"/>
        </w:rPr>
      </w:pPr>
      <w:r>
        <w:rPr>
          <w:rStyle w:val="20"/>
        </w:rPr>
        <w:t>Category Available to All Hospitals</w:t>
      </w:r>
    </w:p>
    <w:p w14:paraId="6A1F1F00">
      <w:pPr>
        <w:pStyle w:val="21"/>
        <w:keepNext w:val="0"/>
        <w:keepLines w:val="0"/>
        <w:widowControl/>
        <w:suppressLineNumbers w:val="0"/>
        <w:rPr>
          <w:rStyle w:val="20"/>
        </w:rPr>
      </w:pPr>
    </w:p>
    <w:p w14:paraId="7C9ECFF7">
      <w:pPr>
        <w:pStyle w:val="21"/>
        <w:keepNext w:val="0"/>
        <w:keepLines w:val="0"/>
        <w:widowControl/>
        <w:suppressLineNumbers w:val="0"/>
        <w:rPr>
          <w:rStyle w:val="20"/>
        </w:rPr>
      </w:pPr>
      <w:r>
        <w:rPr>
          <w:rStyle w:val="20"/>
        </w:rPr>
        <w:t>↓</w:t>
      </w:r>
    </w:p>
    <w:p w14:paraId="1A2520A1">
      <w:pPr>
        <w:pStyle w:val="21"/>
        <w:keepNext w:val="0"/>
        <w:keepLines w:val="0"/>
        <w:widowControl/>
        <w:suppressLineNumbers w:val="0"/>
        <w:rPr>
          <w:rStyle w:val="20"/>
        </w:rPr>
      </w:pPr>
    </w:p>
    <w:p w14:paraId="78E35631">
      <w:pPr>
        <w:pStyle w:val="21"/>
        <w:keepNext w:val="0"/>
        <w:keepLines w:val="0"/>
        <w:widowControl/>
        <w:suppressLineNumbers w:val="0"/>
      </w:pPr>
      <w:r>
        <w:rPr>
          <w:rStyle w:val="20"/>
        </w:rPr>
        <w:t>Hospital Administrator Can Select Category While Adding Equipment</w:t>
      </w:r>
    </w:p>
    <w:p w14:paraId="41151972">
      <w:pPr>
        <w:keepNext w:val="0"/>
        <w:keepLines w:val="0"/>
        <w:widowControl/>
        <w:suppressLineNumbers w:val="0"/>
      </w:pPr>
      <w:r>
        <w:pict>
          <v:rect id="_x0000_i1322" o:spt="1" style="height:1.5pt;width:432pt;" fillcolor="#A0A0A0" filled="t" stroked="f" coordsize="21600,21600" o:hr="t" o:hrstd="t" o:hralign="center">
            <v:path/>
            <v:fill on="t" focussize="0,0"/>
            <v:stroke on="f"/>
            <v:imagedata o:title=""/>
            <o:lock v:ext="edit"/>
            <w10:wrap type="none"/>
            <w10:anchorlock/>
          </v:rect>
        </w:pict>
      </w:r>
    </w:p>
    <w:p w14:paraId="001F6CBF">
      <w:pPr>
        <w:pStyle w:val="2"/>
        <w:keepNext w:val="0"/>
        <w:keepLines w:val="0"/>
        <w:widowControl/>
        <w:suppressLineNumbers w:val="0"/>
      </w:pPr>
      <w:r>
        <w:t>Search &amp; Filters</w:t>
      </w:r>
    </w:p>
    <w:p w14:paraId="75713DCD">
      <w:pPr>
        <w:pStyle w:val="4"/>
        <w:keepNext w:val="0"/>
        <w:keepLines w:val="0"/>
        <w:widowControl/>
        <w:suppressLineNumbers w:val="0"/>
      </w:pPr>
      <w:r>
        <w:t>Search By</w:t>
      </w:r>
    </w:p>
    <w:p w14:paraId="749C3B8E">
      <w:pPr>
        <w:keepNext w:val="0"/>
        <w:keepLines w:val="0"/>
        <w:widowControl/>
        <w:numPr>
          <w:ilvl w:val="0"/>
          <w:numId w:val="39"/>
        </w:numPr>
        <w:suppressLineNumbers w:val="0"/>
        <w:spacing w:before="0" w:beforeAutospacing="1" w:after="0" w:afterAutospacing="1"/>
        <w:ind w:left="1440" w:hanging="360"/>
      </w:pPr>
    </w:p>
    <w:p w14:paraId="6DFF11FB">
      <w:pPr>
        <w:pStyle w:val="35"/>
        <w:keepNext w:val="0"/>
        <w:keepLines w:val="0"/>
        <w:widowControl/>
        <w:suppressLineNumbers w:val="0"/>
        <w:ind w:left="720"/>
      </w:pPr>
      <w:r>
        <w:t>Category Name</w:t>
      </w:r>
    </w:p>
    <w:p w14:paraId="13B847BE">
      <w:pPr>
        <w:keepNext w:val="0"/>
        <w:keepLines w:val="0"/>
        <w:widowControl/>
        <w:numPr>
          <w:ilvl w:val="0"/>
          <w:numId w:val="39"/>
        </w:numPr>
        <w:suppressLineNumbers w:val="0"/>
        <w:spacing w:before="0" w:beforeAutospacing="1" w:after="0" w:afterAutospacing="1"/>
        <w:ind w:left="1440" w:hanging="360"/>
      </w:pPr>
    </w:p>
    <w:p w14:paraId="22E2EECE">
      <w:pPr>
        <w:keepNext w:val="0"/>
        <w:keepLines w:val="0"/>
        <w:widowControl/>
        <w:numPr>
          <w:ilvl w:val="0"/>
          <w:numId w:val="39"/>
        </w:numPr>
        <w:suppressLineNumbers w:val="0"/>
        <w:spacing w:before="0" w:beforeAutospacing="1" w:after="0" w:afterAutospacing="1"/>
        <w:ind w:left="1440" w:hanging="360"/>
      </w:pPr>
    </w:p>
    <w:p w14:paraId="3B57C2D3">
      <w:pPr>
        <w:pStyle w:val="35"/>
        <w:keepNext w:val="0"/>
        <w:keepLines w:val="0"/>
        <w:widowControl/>
        <w:suppressLineNumbers w:val="0"/>
        <w:ind w:left="720"/>
      </w:pPr>
      <w:r>
        <w:t>Category Code</w:t>
      </w:r>
    </w:p>
    <w:p w14:paraId="0A5FAD76">
      <w:pPr>
        <w:keepNext w:val="0"/>
        <w:keepLines w:val="0"/>
        <w:widowControl/>
        <w:numPr>
          <w:ilvl w:val="0"/>
          <w:numId w:val="39"/>
        </w:numPr>
        <w:suppressLineNumbers w:val="0"/>
        <w:spacing w:before="0" w:beforeAutospacing="1" w:after="0" w:afterAutospacing="1"/>
        <w:ind w:left="1440" w:hanging="360"/>
      </w:pPr>
    </w:p>
    <w:p w14:paraId="722DB7EA">
      <w:pPr>
        <w:pStyle w:val="4"/>
        <w:keepNext w:val="0"/>
        <w:keepLines w:val="0"/>
        <w:widowControl/>
        <w:suppressLineNumbers w:val="0"/>
      </w:pPr>
      <w:r>
        <w:t>Filter By</w:t>
      </w:r>
    </w:p>
    <w:p w14:paraId="3A8C6E61">
      <w:pPr>
        <w:keepNext w:val="0"/>
        <w:keepLines w:val="0"/>
        <w:widowControl/>
        <w:numPr>
          <w:ilvl w:val="0"/>
          <w:numId w:val="40"/>
        </w:numPr>
        <w:suppressLineNumbers w:val="0"/>
        <w:spacing w:before="0" w:beforeAutospacing="1" w:after="0" w:afterAutospacing="1"/>
        <w:ind w:left="1440" w:hanging="360"/>
      </w:pPr>
    </w:p>
    <w:p w14:paraId="37D2710E">
      <w:pPr>
        <w:pStyle w:val="35"/>
        <w:keepNext w:val="0"/>
        <w:keepLines w:val="0"/>
        <w:widowControl/>
        <w:suppressLineNumbers w:val="0"/>
        <w:ind w:left="720"/>
      </w:pPr>
      <w:r>
        <w:t>Active</w:t>
      </w:r>
    </w:p>
    <w:p w14:paraId="606C5F32">
      <w:pPr>
        <w:keepNext w:val="0"/>
        <w:keepLines w:val="0"/>
        <w:widowControl/>
        <w:numPr>
          <w:ilvl w:val="0"/>
          <w:numId w:val="40"/>
        </w:numPr>
        <w:suppressLineNumbers w:val="0"/>
        <w:spacing w:before="0" w:beforeAutospacing="1" w:after="0" w:afterAutospacing="1"/>
        <w:ind w:left="1440" w:hanging="360"/>
      </w:pPr>
    </w:p>
    <w:p w14:paraId="004A88EF">
      <w:pPr>
        <w:keepNext w:val="0"/>
        <w:keepLines w:val="0"/>
        <w:widowControl/>
        <w:numPr>
          <w:ilvl w:val="0"/>
          <w:numId w:val="40"/>
        </w:numPr>
        <w:suppressLineNumbers w:val="0"/>
        <w:spacing w:before="0" w:beforeAutospacing="1" w:after="0" w:afterAutospacing="1"/>
        <w:ind w:left="1440" w:hanging="360"/>
      </w:pPr>
    </w:p>
    <w:p w14:paraId="5DC40B23">
      <w:pPr>
        <w:pStyle w:val="35"/>
        <w:keepNext w:val="0"/>
        <w:keepLines w:val="0"/>
        <w:widowControl/>
        <w:suppressLineNumbers w:val="0"/>
        <w:ind w:left="720"/>
      </w:pPr>
      <w:r>
        <w:t>Inactive</w:t>
      </w:r>
    </w:p>
    <w:p w14:paraId="11665577">
      <w:pPr>
        <w:keepNext w:val="0"/>
        <w:keepLines w:val="0"/>
        <w:widowControl/>
        <w:numPr>
          <w:ilvl w:val="0"/>
          <w:numId w:val="40"/>
        </w:numPr>
        <w:suppressLineNumbers w:val="0"/>
        <w:spacing w:before="0" w:beforeAutospacing="1" w:after="0" w:afterAutospacing="1"/>
        <w:ind w:left="1440" w:hanging="360"/>
      </w:pPr>
    </w:p>
    <w:p w14:paraId="6A459964">
      <w:pPr>
        <w:keepNext w:val="0"/>
        <w:keepLines w:val="0"/>
        <w:widowControl/>
        <w:suppressLineNumbers w:val="0"/>
      </w:pPr>
      <w:r>
        <w:pict>
          <v:rect id="_x0000_i1323" o:spt="1" style="height:1.5pt;width:432pt;" fillcolor="#A0A0A0" filled="t" stroked="f" coordsize="21600,21600" o:hr="t" o:hrstd="t" o:hralign="center">
            <v:path/>
            <v:fill on="t" focussize="0,0"/>
            <v:stroke on="f"/>
            <v:imagedata o:title=""/>
            <o:lock v:ext="edit"/>
            <w10:wrap type="none"/>
            <w10:anchorlock/>
          </v:rect>
        </w:pict>
      </w:r>
    </w:p>
    <w:p w14:paraId="03B532C1">
      <w:pPr>
        <w:pStyle w:val="2"/>
        <w:keepNext w:val="0"/>
        <w:keepLines w:val="0"/>
        <w:widowControl/>
        <w:suppressLineNumbers w:val="0"/>
      </w:pPr>
      <w:r>
        <w:t>Notifications</w:t>
      </w:r>
    </w:p>
    <w:p w14:paraId="32E91BD2">
      <w:pPr>
        <w:pStyle w:val="4"/>
        <w:keepNext w:val="0"/>
        <w:keepLines w:val="0"/>
        <w:widowControl/>
        <w:suppressLineNumbers w:val="0"/>
      </w:pPr>
      <w:r>
        <w:t>Super Administrator</w:t>
      </w:r>
    </w:p>
    <w:p w14:paraId="2BFB87D9">
      <w:pPr>
        <w:keepNext w:val="0"/>
        <w:keepLines w:val="0"/>
        <w:widowControl/>
        <w:numPr>
          <w:ilvl w:val="0"/>
          <w:numId w:val="41"/>
        </w:numPr>
        <w:suppressLineNumbers w:val="0"/>
        <w:spacing w:before="0" w:beforeAutospacing="1" w:after="0" w:afterAutospacing="1"/>
        <w:ind w:left="1440" w:hanging="360"/>
      </w:pPr>
    </w:p>
    <w:p w14:paraId="24BE5F0C">
      <w:pPr>
        <w:pStyle w:val="35"/>
        <w:keepNext w:val="0"/>
        <w:keepLines w:val="0"/>
        <w:widowControl/>
        <w:suppressLineNumbers w:val="0"/>
        <w:ind w:left="720"/>
      </w:pPr>
      <w:r>
        <w:t>Equipment Category Created</w:t>
      </w:r>
    </w:p>
    <w:p w14:paraId="3254FD07">
      <w:pPr>
        <w:keepNext w:val="0"/>
        <w:keepLines w:val="0"/>
        <w:widowControl/>
        <w:numPr>
          <w:ilvl w:val="0"/>
          <w:numId w:val="41"/>
        </w:numPr>
        <w:suppressLineNumbers w:val="0"/>
        <w:spacing w:before="0" w:beforeAutospacing="1" w:after="0" w:afterAutospacing="1"/>
        <w:ind w:left="1440" w:hanging="360"/>
      </w:pPr>
    </w:p>
    <w:p w14:paraId="0EFB5581">
      <w:pPr>
        <w:keepNext w:val="0"/>
        <w:keepLines w:val="0"/>
        <w:widowControl/>
        <w:numPr>
          <w:ilvl w:val="0"/>
          <w:numId w:val="41"/>
        </w:numPr>
        <w:suppressLineNumbers w:val="0"/>
        <w:spacing w:before="0" w:beforeAutospacing="1" w:after="0" w:afterAutospacing="1"/>
        <w:ind w:left="1440" w:hanging="360"/>
      </w:pPr>
    </w:p>
    <w:p w14:paraId="7A964459">
      <w:pPr>
        <w:pStyle w:val="35"/>
        <w:keepNext w:val="0"/>
        <w:keepLines w:val="0"/>
        <w:widowControl/>
        <w:suppressLineNumbers w:val="0"/>
        <w:ind w:left="720"/>
      </w:pPr>
      <w:r>
        <w:t>Equipment Category Updated</w:t>
      </w:r>
    </w:p>
    <w:p w14:paraId="1F6FEC73">
      <w:pPr>
        <w:keepNext w:val="0"/>
        <w:keepLines w:val="0"/>
        <w:widowControl/>
        <w:numPr>
          <w:ilvl w:val="0"/>
          <w:numId w:val="41"/>
        </w:numPr>
        <w:suppressLineNumbers w:val="0"/>
        <w:spacing w:before="0" w:beforeAutospacing="1" w:after="0" w:afterAutospacing="1"/>
        <w:ind w:left="1440" w:hanging="360"/>
      </w:pPr>
    </w:p>
    <w:p w14:paraId="63DE75BC">
      <w:pPr>
        <w:keepNext w:val="0"/>
        <w:keepLines w:val="0"/>
        <w:widowControl/>
        <w:numPr>
          <w:ilvl w:val="0"/>
          <w:numId w:val="41"/>
        </w:numPr>
        <w:suppressLineNumbers w:val="0"/>
        <w:spacing w:before="0" w:beforeAutospacing="1" w:after="0" w:afterAutospacing="1"/>
        <w:ind w:left="1440" w:hanging="360"/>
      </w:pPr>
    </w:p>
    <w:p w14:paraId="2883DAD5">
      <w:pPr>
        <w:pStyle w:val="35"/>
        <w:keepNext w:val="0"/>
        <w:keepLines w:val="0"/>
        <w:widowControl/>
        <w:suppressLineNumbers w:val="0"/>
        <w:ind w:left="720"/>
      </w:pPr>
      <w:r>
        <w:t>Equipment Category Activated</w:t>
      </w:r>
    </w:p>
    <w:p w14:paraId="62F9E08E">
      <w:pPr>
        <w:keepNext w:val="0"/>
        <w:keepLines w:val="0"/>
        <w:widowControl/>
        <w:numPr>
          <w:ilvl w:val="0"/>
          <w:numId w:val="41"/>
        </w:numPr>
        <w:suppressLineNumbers w:val="0"/>
        <w:spacing w:before="0" w:beforeAutospacing="1" w:after="0" w:afterAutospacing="1"/>
        <w:ind w:left="1440" w:hanging="360"/>
      </w:pPr>
    </w:p>
    <w:p w14:paraId="0D5B8639">
      <w:pPr>
        <w:keepNext w:val="0"/>
        <w:keepLines w:val="0"/>
        <w:widowControl/>
        <w:numPr>
          <w:ilvl w:val="0"/>
          <w:numId w:val="41"/>
        </w:numPr>
        <w:suppressLineNumbers w:val="0"/>
        <w:spacing w:before="0" w:beforeAutospacing="1" w:after="0" w:afterAutospacing="1"/>
        <w:ind w:left="1440" w:hanging="360"/>
      </w:pPr>
    </w:p>
    <w:p w14:paraId="5EDEA294">
      <w:pPr>
        <w:pStyle w:val="35"/>
        <w:keepNext w:val="0"/>
        <w:keepLines w:val="0"/>
        <w:widowControl/>
        <w:suppressLineNumbers w:val="0"/>
        <w:ind w:left="720"/>
      </w:pPr>
      <w:r>
        <w:t>Equipment Category Deactivated</w:t>
      </w:r>
    </w:p>
    <w:p w14:paraId="703175C2">
      <w:pPr>
        <w:keepNext w:val="0"/>
        <w:keepLines w:val="0"/>
        <w:widowControl/>
        <w:numPr>
          <w:ilvl w:val="0"/>
          <w:numId w:val="41"/>
        </w:numPr>
        <w:suppressLineNumbers w:val="0"/>
        <w:spacing w:before="0" w:beforeAutospacing="1" w:after="0" w:afterAutospacing="1"/>
        <w:ind w:left="1440" w:hanging="360"/>
      </w:pPr>
    </w:p>
    <w:p w14:paraId="43D3E903">
      <w:pPr>
        <w:pStyle w:val="35"/>
        <w:keepNext w:val="0"/>
        <w:keepLines w:val="0"/>
        <w:widowControl/>
        <w:suppressLineNumbers w:val="0"/>
      </w:pPr>
      <w:r>
        <w:t>No notifications are sent to Hospital Administrators or Engineers.</w:t>
      </w:r>
    </w:p>
    <w:p w14:paraId="58EB3E49">
      <w:pPr>
        <w:keepNext w:val="0"/>
        <w:keepLines w:val="0"/>
        <w:widowControl/>
        <w:suppressLineNumbers w:val="0"/>
      </w:pPr>
      <w:r>
        <w:pict>
          <v:rect id="_x0000_i1324" o:spt="1" style="height:1.5pt;width:432pt;" fillcolor="#A0A0A0" filled="t" stroked="f" coordsize="21600,21600" o:hr="t" o:hrstd="t" o:hralign="center">
            <v:path/>
            <v:fill on="t" focussize="0,0"/>
            <v:stroke on="f"/>
            <v:imagedata o:title=""/>
            <o:lock v:ext="edit"/>
            <w10:wrap type="none"/>
            <w10:anchorlock/>
          </v:rect>
        </w:pict>
      </w:r>
    </w:p>
    <w:p w14:paraId="3F85E4E3">
      <w:pPr>
        <w:pStyle w:val="2"/>
        <w:keepNext w:val="0"/>
        <w:keepLines w:val="0"/>
        <w:widowControl/>
        <w:suppressLineNumbers w:val="0"/>
      </w:pPr>
      <w:r>
        <w:t>Responsibilities</w:t>
      </w:r>
    </w:p>
    <w:p w14:paraId="10542CBC">
      <w:pPr>
        <w:pStyle w:val="35"/>
        <w:keepNext w:val="0"/>
        <w:keepLines w:val="0"/>
        <w:widowControl/>
        <w:suppressLineNumbers w:val="0"/>
      </w:pPr>
      <w:r>
        <w:t>The Super Administrator is responsible for:</w:t>
      </w:r>
    </w:p>
    <w:p w14:paraId="7C78C96C">
      <w:pPr>
        <w:keepNext w:val="0"/>
        <w:keepLines w:val="0"/>
        <w:widowControl/>
        <w:numPr>
          <w:ilvl w:val="0"/>
          <w:numId w:val="42"/>
        </w:numPr>
        <w:suppressLineNumbers w:val="0"/>
        <w:spacing w:before="0" w:beforeAutospacing="1" w:after="0" w:afterAutospacing="1"/>
        <w:ind w:left="1440" w:hanging="360"/>
      </w:pPr>
    </w:p>
    <w:p w14:paraId="4ED4FDBB">
      <w:pPr>
        <w:pStyle w:val="35"/>
        <w:keepNext w:val="0"/>
        <w:keepLines w:val="0"/>
        <w:widowControl/>
        <w:suppressLineNumbers w:val="0"/>
        <w:ind w:left="720"/>
      </w:pPr>
      <w:r>
        <w:t>Creating equipment categories</w:t>
      </w:r>
    </w:p>
    <w:p w14:paraId="70C55ABE">
      <w:pPr>
        <w:keepNext w:val="0"/>
        <w:keepLines w:val="0"/>
        <w:widowControl/>
        <w:numPr>
          <w:ilvl w:val="0"/>
          <w:numId w:val="42"/>
        </w:numPr>
        <w:suppressLineNumbers w:val="0"/>
        <w:spacing w:before="0" w:beforeAutospacing="1" w:after="0" w:afterAutospacing="1"/>
        <w:ind w:left="1440" w:hanging="360"/>
      </w:pPr>
    </w:p>
    <w:p w14:paraId="6BF256C3">
      <w:pPr>
        <w:keepNext w:val="0"/>
        <w:keepLines w:val="0"/>
        <w:widowControl/>
        <w:numPr>
          <w:ilvl w:val="0"/>
          <w:numId w:val="42"/>
        </w:numPr>
        <w:suppressLineNumbers w:val="0"/>
        <w:spacing w:before="0" w:beforeAutospacing="1" w:after="0" w:afterAutospacing="1"/>
        <w:ind w:left="1440" w:hanging="360"/>
      </w:pPr>
    </w:p>
    <w:p w14:paraId="7EDDC1FF">
      <w:pPr>
        <w:pStyle w:val="35"/>
        <w:keepNext w:val="0"/>
        <w:keepLines w:val="0"/>
        <w:widowControl/>
        <w:suppressLineNumbers w:val="0"/>
        <w:ind w:left="720"/>
      </w:pPr>
      <w:r>
        <w:t>Updating categories</w:t>
      </w:r>
    </w:p>
    <w:p w14:paraId="55F5F2A9">
      <w:pPr>
        <w:keepNext w:val="0"/>
        <w:keepLines w:val="0"/>
        <w:widowControl/>
        <w:numPr>
          <w:ilvl w:val="0"/>
          <w:numId w:val="42"/>
        </w:numPr>
        <w:suppressLineNumbers w:val="0"/>
        <w:spacing w:before="0" w:beforeAutospacing="1" w:after="0" w:afterAutospacing="1"/>
        <w:ind w:left="1440" w:hanging="360"/>
      </w:pPr>
    </w:p>
    <w:p w14:paraId="75938D1B">
      <w:pPr>
        <w:keepNext w:val="0"/>
        <w:keepLines w:val="0"/>
        <w:widowControl/>
        <w:numPr>
          <w:ilvl w:val="0"/>
          <w:numId w:val="42"/>
        </w:numPr>
        <w:suppressLineNumbers w:val="0"/>
        <w:spacing w:before="0" w:beforeAutospacing="1" w:after="0" w:afterAutospacing="1"/>
        <w:ind w:left="1440" w:hanging="360"/>
      </w:pPr>
    </w:p>
    <w:p w14:paraId="71D661DA">
      <w:pPr>
        <w:pStyle w:val="35"/>
        <w:keepNext w:val="0"/>
        <w:keepLines w:val="0"/>
        <w:widowControl/>
        <w:suppressLineNumbers w:val="0"/>
        <w:ind w:left="720"/>
      </w:pPr>
      <w:r>
        <w:t>Maintaining standardized categories</w:t>
      </w:r>
    </w:p>
    <w:p w14:paraId="265345EB">
      <w:pPr>
        <w:keepNext w:val="0"/>
        <w:keepLines w:val="0"/>
        <w:widowControl/>
        <w:numPr>
          <w:ilvl w:val="0"/>
          <w:numId w:val="42"/>
        </w:numPr>
        <w:suppressLineNumbers w:val="0"/>
        <w:spacing w:before="0" w:beforeAutospacing="1" w:after="0" w:afterAutospacing="1"/>
        <w:ind w:left="1440" w:hanging="360"/>
      </w:pPr>
    </w:p>
    <w:p w14:paraId="4CFEDD44">
      <w:pPr>
        <w:keepNext w:val="0"/>
        <w:keepLines w:val="0"/>
        <w:widowControl/>
        <w:numPr>
          <w:ilvl w:val="0"/>
          <w:numId w:val="42"/>
        </w:numPr>
        <w:suppressLineNumbers w:val="0"/>
        <w:spacing w:before="0" w:beforeAutospacing="1" w:after="0" w:afterAutospacing="1"/>
        <w:ind w:left="1440" w:hanging="360"/>
      </w:pPr>
    </w:p>
    <w:p w14:paraId="6BFB96C4">
      <w:pPr>
        <w:pStyle w:val="35"/>
        <w:keepNext w:val="0"/>
        <w:keepLines w:val="0"/>
        <w:widowControl/>
        <w:suppressLineNumbers w:val="0"/>
        <w:ind w:left="720"/>
      </w:pPr>
      <w:r>
        <w:t>Preventing duplicate categories</w:t>
      </w:r>
    </w:p>
    <w:p w14:paraId="602AD200">
      <w:pPr>
        <w:keepNext w:val="0"/>
        <w:keepLines w:val="0"/>
        <w:widowControl/>
        <w:numPr>
          <w:ilvl w:val="0"/>
          <w:numId w:val="42"/>
        </w:numPr>
        <w:suppressLineNumbers w:val="0"/>
        <w:spacing w:before="0" w:beforeAutospacing="1" w:after="0" w:afterAutospacing="1"/>
        <w:ind w:left="1440" w:hanging="360"/>
      </w:pPr>
    </w:p>
    <w:p w14:paraId="3CE2A2F8">
      <w:pPr>
        <w:keepNext w:val="0"/>
        <w:keepLines w:val="0"/>
        <w:widowControl/>
        <w:suppressLineNumbers w:val="0"/>
      </w:pPr>
      <w:r>
        <w:pict>
          <v:rect id="_x0000_i1325" o:spt="1" style="height:1.5pt;width:432pt;" fillcolor="#A0A0A0" filled="t" stroked="f" coordsize="21600,21600" o:hr="t" o:hrstd="t" o:hralign="center">
            <v:path/>
            <v:fill on="t" focussize="0,0"/>
            <v:stroke on="f"/>
            <v:imagedata o:title=""/>
            <o:lock v:ext="edit"/>
            <w10:wrap type="none"/>
            <w10:anchorlock/>
          </v:rect>
        </w:pict>
      </w:r>
    </w:p>
    <w:p w14:paraId="4362F22B">
      <w:pPr>
        <w:pStyle w:val="2"/>
        <w:keepNext w:val="0"/>
        <w:keepLines w:val="0"/>
        <w:widowControl/>
        <w:suppressLineNumbers w:val="0"/>
      </w:pPr>
      <w:r>
        <w:t>Permissions</w:t>
      </w:r>
    </w:p>
    <w:p w14:paraId="55E61EE8">
      <w:pPr>
        <w:pStyle w:val="3"/>
        <w:keepNext w:val="0"/>
        <w:keepLines w:val="0"/>
        <w:widowControl/>
        <w:suppressLineNumbers w:val="0"/>
      </w:pPr>
      <w:r>
        <w:t>Can Do</w:t>
      </w:r>
    </w:p>
    <w:p w14:paraId="7E4E5265">
      <w:pPr>
        <w:pStyle w:val="35"/>
        <w:keepNext w:val="0"/>
        <w:keepLines w:val="0"/>
        <w:widowControl/>
        <w:suppressLineNumbers w:val="0"/>
      </w:pPr>
      <w:r>
        <w:t>✅ Add Equipment Category</w:t>
      </w:r>
    </w:p>
    <w:p w14:paraId="740D7BAC">
      <w:pPr>
        <w:pStyle w:val="35"/>
        <w:keepNext w:val="0"/>
        <w:keepLines w:val="0"/>
        <w:widowControl/>
        <w:suppressLineNumbers w:val="0"/>
      </w:pPr>
      <w:r>
        <w:t>✅ Edit Equipment Category</w:t>
      </w:r>
    </w:p>
    <w:p w14:paraId="3EA849BA">
      <w:pPr>
        <w:pStyle w:val="35"/>
        <w:keepNext w:val="0"/>
        <w:keepLines w:val="0"/>
        <w:widowControl/>
        <w:suppressLineNumbers w:val="0"/>
      </w:pPr>
      <w:r>
        <w:t>✅ Activate Category</w:t>
      </w:r>
    </w:p>
    <w:p w14:paraId="687D3BF5">
      <w:pPr>
        <w:pStyle w:val="35"/>
        <w:keepNext w:val="0"/>
        <w:keepLines w:val="0"/>
        <w:widowControl/>
        <w:suppressLineNumbers w:val="0"/>
      </w:pPr>
      <w:r>
        <w:t>✅ Deactivate Category</w:t>
      </w:r>
    </w:p>
    <w:p w14:paraId="152E19D4">
      <w:pPr>
        <w:pStyle w:val="35"/>
        <w:keepNext w:val="0"/>
        <w:keepLines w:val="0"/>
        <w:widowControl/>
        <w:suppressLineNumbers w:val="0"/>
      </w:pPr>
      <w:r>
        <w:t>✅ View Linked Equipment</w:t>
      </w:r>
    </w:p>
    <w:p w14:paraId="23111888">
      <w:pPr>
        <w:keepNext w:val="0"/>
        <w:keepLines w:val="0"/>
        <w:widowControl/>
        <w:suppressLineNumbers w:val="0"/>
      </w:pPr>
      <w:r>
        <w:pict>
          <v:rect id="_x0000_i1326" o:spt="1" style="height:1.5pt;width:432pt;" fillcolor="#A0A0A0" filled="t" stroked="f" coordsize="21600,21600" o:hr="t" o:hrstd="t" o:hralign="center">
            <v:path/>
            <v:fill on="t" focussize="0,0"/>
            <v:stroke on="f"/>
            <v:imagedata o:title=""/>
            <o:lock v:ext="edit"/>
            <w10:wrap type="none"/>
            <w10:anchorlock/>
          </v:rect>
        </w:pict>
      </w:r>
    </w:p>
    <w:p w14:paraId="3496E05B">
      <w:pPr>
        <w:pStyle w:val="3"/>
        <w:keepNext w:val="0"/>
        <w:keepLines w:val="0"/>
        <w:widowControl/>
        <w:suppressLineNumbers w:val="0"/>
      </w:pPr>
      <w:r>
        <w:t>Cannot Do</w:t>
      </w:r>
    </w:p>
    <w:p w14:paraId="028F4D72">
      <w:pPr>
        <w:pStyle w:val="35"/>
        <w:keepNext w:val="0"/>
        <w:keepLines w:val="0"/>
        <w:widowControl/>
        <w:suppressLineNumbers w:val="0"/>
      </w:pPr>
      <w:r>
        <w:t>❌ Hospital Administrator cannot create categories.</w:t>
      </w:r>
    </w:p>
    <w:p w14:paraId="3AFC0C8D">
      <w:pPr>
        <w:pStyle w:val="35"/>
        <w:keepNext w:val="0"/>
        <w:keepLines w:val="0"/>
        <w:widowControl/>
        <w:suppressLineNumbers w:val="0"/>
      </w:pPr>
      <w:r>
        <w:t>❌ Hospital Biomedical Engineer cannot access categories.</w:t>
      </w:r>
    </w:p>
    <w:p w14:paraId="4E14D676">
      <w:pPr>
        <w:pStyle w:val="35"/>
        <w:keepNext w:val="0"/>
        <w:keepLines w:val="0"/>
        <w:widowControl/>
        <w:suppressLineNumbers w:val="0"/>
      </w:pPr>
      <w:r>
        <w:t>❌ Central Biomedical Engineer cannot access categories.</w:t>
      </w:r>
    </w:p>
    <w:p w14:paraId="3BEF964D">
      <w:pPr>
        <w:keepNext w:val="0"/>
        <w:keepLines w:val="0"/>
        <w:widowControl/>
        <w:suppressLineNumbers w:val="0"/>
      </w:pPr>
      <w:r>
        <w:pict>
          <v:rect id="_x0000_i1327" o:spt="1" style="height:1.5pt;width:432pt;" fillcolor="#A0A0A0" filled="t" stroked="f" coordsize="21600,21600" o:hr="t" o:hrstd="t" o:hralign="center">
            <v:path/>
            <v:fill on="t" focussize="0,0"/>
            <v:stroke on="f"/>
            <v:imagedata o:title=""/>
            <o:lock v:ext="edit"/>
            <w10:wrap type="none"/>
            <w10:anchorlock/>
          </v:rect>
        </w:pict>
      </w:r>
    </w:p>
    <w:p w14:paraId="57A65404">
      <w:pPr>
        <w:pStyle w:val="2"/>
        <w:keepNext w:val="0"/>
        <w:keepLines w:val="0"/>
        <w:widowControl/>
        <w:suppressLineNumbers w:val="0"/>
      </w:pPr>
      <w:r>
        <w:t>Business Rules</w:t>
      </w:r>
    </w:p>
    <w:p w14:paraId="184213EE">
      <w:pPr>
        <w:pStyle w:val="4"/>
        <w:keepNext w:val="0"/>
        <w:keepLines w:val="0"/>
        <w:widowControl/>
        <w:suppressLineNumbers w:val="0"/>
      </w:pPr>
      <w:r>
        <w:t>Rule 1</w:t>
      </w:r>
    </w:p>
    <w:p w14:paraId="3A65311C">
      <w:pPr>
        <w:pStyle w:val="35"/>
        <w:keepNext w:val="0"/>
        <w:keepLines w:val="0"/>
        <w:widowControl/>
        <w:suppressLineNumbers w:val="0"/>
      </w:pPr>
      <w:r>
        <w:t>Only the Super Administrator can create Equipment Categories.</w:t>
      </w:r>
    </w:p>
    <w:p w14:paraId="5F828A38">
      <w:pPr>
        <w:keepNext w:val="0"/>
        <w:keepLines w:val="0"/>
        <w:widowControl/>
        <w:suppressLineNumbers w:val="0"/>
      </w:pPr>
      <w:r>
        <w:pict>
          <v:rect id="_x0000_i1328" o:spt="1" style="height:1.5pt;width:432pt;" fillcolor="#A0A0A0" filled="t" stroked="f" coordsize="21600,21600" o:hr="t" o:hrstd="t" o:hralign="center">
            <v:path/>
            <v:fill on="t" focussize="0,0"/>
            <v:stroke on="f"/>
            <v:imagedata o:title=""/>
            <o:lock v:ext="edit"/>
            <w10:wrap type="none"/>
            <w10:anchorlock/>
          </v:rect>
        </w:pict>
      </w:r>
    </w:p>
    <w:p w14:paraId="7C478063">
      <w:pPr>
        <w:pStyle w:val="4"/>
        <w:keepNext w:val="0"/>
        <w:keepLines w:val="0"/>
        <w:widowControl/>
        <w:suppressLineNumbers w:val="0"/>
      </w:pPr>
      <w:r>
        <w:t>Rule 2</w:t>
      </w:r>
    </w:p>
    <w:p w14:paraId="3E472A0F">
      <w:pPr>
        <w:pStyle w:val="35"/>
        <w:keepNext w:val="0"/>
        <w:keepLines w:val="0"/>
        <w:widowControl/>
        <w:suppressLineNumbers w:val="0"/>
      </w:pPr>
      <w:r>
        <w:t>Category Name must be unique.</w:t>
      </w:r>
    </w:p>
    <w:p w14:paraId="2797C7BB">
      <w:pPr>
        <w:keepNext w:val="0"/>
        <w:keepLines w:val="0"/>
        <w:widowControl/>
        <w:suppressLineNumbers w:val="0"/>
      </w:pPr>
      <w:r>
        <w:pict>
          <v:rect id="_x0000_i1329" o:spt="1" style="height:1.5pt;width:432pt;" fillcolor="#A0A0A0" filled="t" stroked="f" coordsize="21600,21600" o:hr="t" o:hrstd="t" o:hralign="center">
            <v:path/>
            <v:fill on="t" focussize="0,0"/>
            <v:stroke on="f"/>
            <v:imagedata o:title=""/>
            <o:lock v:ext="edit"/>
            <w10:wrap type="none"/>
            <w10:anchorlock/>
          </v:rect>
        </w:pict>
      </w:r>
    </w:p>
    <w:p w14:paraId="227066FA">
      <w:pPr>
        <w:pStyle w:val="4"/>
        <w:keepNext w:val="0"/>
        <w:keepLines w:val="0"/>
        <w:widowControl/>
        <w:suppressLineNumbers w:val="0"/>
      </w:pPr>
      <w:r>
        <w:t>Rule 3</w:t>
      </w:r>
    </w:p>
    <w:p w14:paraId="2C8B0462">
      <w:pPr>
        <w:pStyle w:val="35"/>
        <w:keepNext w:val="0"/>
        <w:keepLines w:val="0"/>
        <w:widowControl/>
        <w:suppressLineNumbers w:val="0"/>
      </w:pPr>
      <w:r>
        <w:t>Category Code must be auto-generated (Example: CAT-001).</w:t>
      </w:r>
    </w:p>
    <w:p w14:paraId="6CAD2D70">
      <w:pPr>
        <w:keepNext w:val="0"/>
        <w:keepLines w:val="0"/>
        <w:widowControl/>
        <w:suppressLineNumbers w:val="0"/>
      </w:pPr>
      <w:r>
        <w:pict>
          <v:rect id="_x0000_i1330" o:spt="1" style="height:1.5pt;width:432pt;" fillcolor="#A0A0A0" filled="t" stroked="f" coordsize="21600,21600" o:hr="t" o:hrstd="t" o:hralign="center">
            <v:path/>
            <v:fill on="t" focussize="0,0"/>
            <v:stroke on="f"/>
            <v:imagedata o:title=""/>
            <o:lock v:ext="edit"/>
            <w10:wrap type="none"/>
            <w10:anchorlock/>
          </v:rect>
        </w:pict>
      </w:r>
    </w:p>
    <w:p w14:paraId="7CA8C368">
      <w:pPr>
        <w:pStyle w:val="4"/>
        <w:keepNext w:val="0"/>
        <w:keepLines w:val="0"/>
        <w:widowControl/>
        <w:suppressLineNumbers w:val="0"/>
      </w:pPr>
      <w:r>
        <w:t>Rule 4</w:t>
      </w:r>
    </w:p>
    <w:p w14:paraId="5B05E3A3">
      <w:pPr>
        <w:pStyle w:val="35"/>
        <w:keepNext w:val="0"/>
        <w:keepLines w:val="0"/>
        <w:widowControl/>
        <w:suppressLineNumbers w:val="0"/>
      </w:pPr>
      <w:r>
        <w:t>A category linked with equipment cannot be deleted.</w:t>
      </w:r>
    </w:p>
    <w:p w14:paraId="715ECB01">
      <w:pPr>
        <w:pStyle w:val="35"/>
        <w:keepNext w:val="0"/>
        <w:keepLines w:val="0"/>
        <w:widowControl/>
        <w:suppressLineNumbers w:val="0"/>
      </w:pPr>
      <w:r>
        <w:t xml:space="preserve">It can only be marked as </w:t>
      </w:r>
      <w:r>
        <w:rPr>
          <w:rStyle w:val="36"/>
        </w:rPr>
        <w:t>Inactive</w:t>
      </w:r>
      <w:r>
        <w:t>.</w:t>
      </w:r>
    </w:p>
    <w:p w14:paraId="11C14302">
      <w:pPr>
        <w:keepNext w:val="0"/>
        <w:keepLines w:val="0"/>
        <w:widowControl/>
        <w:suppressLineNumbers w:val="0"/>
      </w:pPr>
      <w:r>
        <w:pict>
          <v:rect id="_x0000_i1331" o:spt="1" style="height:1.5pt;width:432pt;" fillcolor="#A0A0A0" filled="t" stroked="f" coordsize="21600,21600" o:hr="t" o:hrstd="t" o:hralign="center">
            <v:path/>
            <v:fill on="t" focussize="0,0"/>
            <v:stroke on="f"/>
            <v:imagedata o:title=""/>
            <o:lock v:ext="edit"/>
            <w10:wrap type="none"/>
            <w10:anchorlock/>
          </v:rect>
        </w:pict>
      </w:r>
    </w:p>
    <w:p w14:paraId="1194DEA1">
      <w:pPr>
        <w:pStyle w:val="4"/>
        <w:keepNext w:val="0"/>
        <w:keepLines w:val="0"/>
        <w:widowControl/>
        <w:suppressLineNumbers w:val="0"/>
      </w:pPr>
      <w:r>
        <w:t>Rule 5</w:t>
      </w:r>
    </w:p>
    <w:p w14:paraId="4916C7E5">
      <w:pPr>
        <w:pStyle w:val="35"/>
        <w:keepNext w:val="0"/>
        <w:keepLines w:val="0"/>
        <w:widowControl/>
        <w:suppressLineNumbers w:val="0"/>
      </w:pPr>
      <w:r>
        <w:t>Inactive categories must not appear in the "Add Equipment" form.</w:t>
      </w:r>
    </w:p>
    <w:p w14:paraId="6DA39AD7">
      <w:pPr>
        <w:keepNext w:val="0"/>
        <w:keepLines w:val="0"/>
        <w:widowControl/>
        <w:suppressLineNumbers w:val="0"/>
      </w:pPr>
      <w:r>
        <w:pict>
          <v:rect id="_x0000_i1332" o:spt="1" style="height:1.5pt;width:432pt;" fillcolor="#A0A0A0" filled="t" stroked="f" coordsize="21600,21600" o:hr="t" o:hrstd="t" o:hralign="center">
            <v:path/>
            <v:fill on="t" focussize="0,0"/>
            <v:stroke on="f"/>
            <v:imagedata o:title=""/>
            <o:lock v:ext="edit"/>
            <w10:wrap type="none"/>
            <w10:anchorlock/>
          </v:rect>
        </w:pict>
      </w:r>
    </w:p>
    <w:p w14:paraId="7763850B">
      <w:pPr>
        <w:pStyle w:val="2"/>
        <w:keepNext w:val="0"/>
        <w:keepLines w:val="0"/>
        <w:widowControl/>
        <w:suppressLineNumbers w:val="0"/>
      </w:pPr>
      <w:r>
        <w:t>AI Development Notes</w:t>
      </w:r>
    </w:p>
    <w:p w14:paraId="539B90F7">
      <w:pPr>
        <w:keepNext w:val="0"/>
        <w:keepLines w:val="0"/>
        <w:widowControl/>
        <w:numPr>
          <w:ilvl w:val="0"/>
          <w:numId w:val="43"/>
        </w:numPr>
        <w:suppressLineNumbers w:val="0"/>
        <w:spacing w:before="0" w:beforeAutospacing="1" w:after="0" w:afterAutospacing="1"/>
        <w:ind w:left="1440" w:hanging="360"/>
      </w:pPr>
    </w:p>
    <w:p w14:paraId="13211408">
      <w:pPr>
        <w:pStyle w:val="35"/>
        <w:keepNext w:val="0"/>
        <w:keepLines w:val="0"/>
        <w:widowControl/>
        <w:suppressLineNumbers w:val="0"/>
        <w:ind w:left="720"/>
      </w:pPr>
      <w:r>
        <w:t>Category Code should be auto-generated.</w:t>
      </w:r>
    </w:p>
    <w:p w14:paraId="75444CB4">
      <w:pPr>
        <w:keepNext w:val="0"/>
        <w:keepLines w:val="0"/>
        <w:widowControl/>
        <w:numPr>
          <w:ilvl w:val="0"/>
          <w:numId w:val="43"/>
        </w:numPr>
        <w:suppressLineNumbers w:val="0"/>
        <w:spacing w:before="0" w:beforeAutospacing="1" w:after="0" w:afterAutospacing="1"/>
        <w:ind w:left="1440" w:hanging="360"/>
      </w:pPr>
    </w:p>
    <w:p w14:paraId="1A7C5DB3">
      <w:pPr>
        <w:keepNext w:val="0"/>
        <w:keepLines w:val="0"/>
        <w:widowControl/>
        <w:numPr>
          <w:ilvl w:val="0"/>
          <w:numId w:val="43"/>
        </w:numPr>
        <w:suppressLineNumbers w:val="0"/>
        <w:spacing w:before="0" w:beforeAutospacing="1" w:after="0" w:afterAutospacing="1"/>
        <w:ind w:left="1440" w:hanging="360"/>
      </w:pPr>
    </w:p>
    <w:p w14:paraId="2462AFFB">
      <w:pPr>
        <w:pStyle w:val="35"/>
        <w:keepNext w:val="0"/>
        <w:keepLines w:val="0"/>
        <w:widowControl/>
        <w:suppressLineNumbers w:val="0"/>
        <w:ind w:left="720"/>
      </w:pPr>
      <w:r>
        <w:t>Display the total number of equipment linked with each category.</w:t>
      </w:r>
    </w:p>
    <w:p w14:paraId="032207B9">
      <w:pPr>
        <w:keepNext w:val="0"/>
        <w:keepLines w:val="0"/>
        <w:widowControl/>
        <w:numPr>
          <w:ilvl w:val="0"/>
          <w:numId w:val="43"/>
        </w:numPr>
        <w:suppressLineNumbers w:val="0"/>
        <w:spacing w:before="0" w:beforeAutospacing="1" w:after="0" w:afterAutospacing="1"/>
        <w:ind w:left="1440" w:hanging="360"/>
      </w:pPr>
    </w:p>
    <w:p w14:paraId="67FA67B7">
      <w:pPr>
        <w:keepNext w:val="0"/>
        <w:keepLines w:val="0"/>
        <w:widowControl/>
        <w:numPr>
          <w:ilvl w:val="0"/>
          <w:numId w:val="43"/>
        </w:numPr>
        <w:suppressLineNumbers w:val="0"/>
        <w:spacing w:before="0" w:beforeAutospacing="1" w:after="0" w:afterAutospacing="1"/>
        <w:ind w:left="1440" w:hanging="360"/>
      </w:pPr>
    </w:p>
    <w:p w14:paraId="5260AA58">
      <w:pPr>
        <w:pStyle w:val="35"/>
        <w:keepNext w:val="0"/>
        <w:keepLines w:val="0"/>
        <w:widowControl/>
        <w:suppressLineNumbers w:val="0"/>
        <w:ind w:left="720"/>
      </w:pPr>
      <w:r>
        <w:t>Prevent duplicate category names.</w:t>
      </w:r>
    </w:p>
    <w:p w14:paraId="1A7BC08C">
      <w:pPr>
        <w:keepNext w:val="0"/>
        <w:keepLines w:val="0"/>
        <w:widowControl/>
        <w:numPr>
          <w:ilvl w:val="0"/>
          <w:numId w:val="43"/>
        </w:numPr>
        <w:suppressLineNumbers w:val="0"/>
        <w:spacing w:before="0" w:beforeAutospacing="1" w:after="0" w:afterAutospacing="1"/>
        <w:ind w:left="1440" w:hanging="360"/>
      </w:pPr>
    </w:p>
    <w:p w14:paraId="22409FD1">
      <w:pPr>
        <w:keepNext w:val="0"/>
        <w:keepLines w:val="0"/>
        <w:widowControl/>
        <w:numPr>
          <w:ilvl w:val="0"/>
          <w:numId w:val="43"/>
        </w:numPr>
        <w:suppressLineNumbers w:val="0"/>
        <w:spacing w:before="0" w:beforeAutospacing="1" w:after="0" w:afterAutospacing="1"/>
        <w:ind w:left="1440" w:hanging="360"/>
      </w:pPr>
    </w:p>
    <w:p w14:paraId="1EBC8BBB">
      <w:pPr>
        <w:pStyle w:val="35"/>
        <w:keepNext w:val="0"/>
        <w:keepLines w:val="0"/>
        <w:widowControl/>
        <w:suppressLineNumbers w:val="0"/>
        <w:ind w:left="720"/>
      </w:pPr>
      <w:r>
        <w:t>Soft delete (Inactive) instead of permanent delete.</w:t>
      </w:r>
    </w:p>
    <w:p w14:paraId="7BD89F64">
      <w:pPr>
        <w:keepNext w:val="0"/>
        <w:keepLines w:val="0"/>
        <w:widowControl/>
        <w:numPr>
          <w:ilvl w:val="0"/>
          <w:numId w:val="43"/>
        </w:numPr>
        <w:suppressLineNumbers w:val="0"/>
        <w:spacing w:before="0" w:beforeAutospacing="1" w:after="0" w:afterAutospacing="1"/>
        <w:ind w:left="1440" w:hanging="360"/>
      </w:pPr>
    </w:p>
    <w:p w14:paraId="4BE41A6A">
      <w:pPr>
        <w:keepNext w:val="0"/>
        <w:keepLines w:val="0"/>
        <w:widowControl/>
        <w:numPr>
          <w:ilvl w:val="0"/>
          <w:numId w:val="43"/>
        </w:numPr>
        <w:suppressLineNumbers w:val="0"/>
        <w:spacing w:before="0" w:beforeAutospacing="1" w:after="0" w:afterAutospacing="1"/>
        <w:ind w:left="1440" w:hanging="360"/>
      </w:pPr>
    </w:p>
    <w:p w14:paraId="4FD2A34E">
      <w:pPr>
        <w:pStyle w:val="35"/>
        <w:keepNext w:val="0"/>
        <w:keepLines w:val="0"/>
        <w:widowControl/>
        <w:suppressLineNumbers w:val="0"/>
        <w:ind w:left="720"/>
      </w:pPr>
      <w:r>
        <w:t>Use RBAC so only the Super Administrator has write access.</w:t>
      </w:r>
    </w:p>
    <w:p w14:paraId="13610343">
      <w:pPr>
        <w:keepNext w:val="0"/>
        <w:keepLines w:val="0"/>
        <w:widowControl/>
        <w:numPr>
          <w:ilvl w:val="0"/>
          <w:numId w:val="43"/>
        </w:numPr>
        <w:suppressLineNumbers w:val="0"/>
        <w:spacing w:before="0" w:beforeAutospacing="1" w:after="0" w:afterAutospacing="1"/>
        <w:ind w:left="1440" w:hanging="360"/>
      </w:pPr>
    </w:p>
    <w:p w14:paraId="148C7EFF">
      <w:pPr>
        <w:keepNext w:val="0"/>
        <w:keepLines w:val="0"/>
        <w:widowControl/>
        <w:suppressLineNumbers w:val="0"/>
      </w:pPr>
      <w:r>
        <w:pict>
          <v:rect id="_x0000_i1333" o:spt="1" style="height:1.5pt;width:432pt;" fillcolor="#A0A0A0" filled="t" stroked="f" coordsize="21600,21600" o:hr="t" o:hrstd="t" o:hralign="center">
            <v:path/>
            <v:fill on="t" focussize="0,0"/>
            <v:stroke on="f"/>
            <v:imagedata o:title=""/>
            <o:lock v:ext="edit"/>
            <w10:wrap type="none"/>
            <w10:anchorlock/>
          </v:rect>
        </w:pict>
      </w:r>
    </w:p>
    <w:p w14:paraId="6649836A">
      <w:pPr>
        <w:pStyle w:val="3"/>
        <w:keepNext w:val="0"/>
        <w:keepLines w:val="0"/>
        <w:widowControl/>
        <w:suppressLineNumbers w:val="0"/>
      </w:pPr>
      <w:r>
        <w:t>✅ Next Module</w:t>
      </w:r>
    </w:p>
    <w:p w14:paraId="11C920AE">
      <w:pPr>
        <w:pStyle w:val="35"/>
        <w:keepNext w:val="0"/>
        <w:keepLines w:val="0"/>
        <w:widowControl/>
        <w:suppressLineNumbers w:val="0"/>
      </w:pPr>
      <w:r>
        <w:rPr>
          <w:rStyle w:val="36"/>
        </w:rPr>
        <w:t>Module 6 – Equipment Management</w:t>
      </w:r>
    </w:p>
    <w:p w14:paraId="34C9257D">
      <w:pPr>
        <w:pStyle w:val="35"/>
        <w:keepNext w:val="0"/>
        <w:keepLines w:val="0"/>
        <w:widowControl/>
        <w:suppressLineNumbers w:val="0"/>
      </w:pPr>
      <w:r>
        <w:t>Ye module bohot important hai kyun ke isme define hoga:</w:t>
      </w:r>
    </w:p>
    <w:p w14:paraId="0471AB57">
      <w:pPr>
        <w:keepNext w:val="0"/>
        <w:keepLines w:val="0"/>
        <w:widowControl/>
        <w:numPr>
          <w:ilvl w:val="0"/>
          <w:numId w:val="44"/>
        </w:numPr>
        <w:suppressLineNumbers w:val="0"/>
        <w:spacing w:before="0" w:beforeAutospacing="1" w:after="0" w:afterAutospacing="1"/>
        <w:ind w:left="1440" w:hanging="360"/>
      </w:pPr>
    </w:p>
    <w:p w14:paraId="75444BCF">
      <w:pPr>
        <w:pStyle w:val="35"/>
        <w:keepNext w:val="0"/>
        <w:keepLines w:val="0"/>
        <w:widowControl/>
        <w:suppressLineNumbers w:val="0"/>
        <w:ind w:left="720"/>
      </w:pPr>
      <w:r>
        <w:t>Super Admin aur Hospital Admin ki permissions</w:t>
      </w:r>
    </w:p>
    <w:p w14:paraId="43937817">
      <w:pPr>
        <w:keepNext w:val="0"/>
        <w:keepLines w:val="0"/>
        <w:widowControl/>
        <w:numPr>
          <w:ilvl w:val="0"/>
          <w:numId w:val="44"/>
        </w:numPr>
        <w:suppressLineNumbers w:val="0"/>
        <w:spacing w:before="0" w:beforeAutospacing="1" w:after="0" w:afterAutospacing="1"/>
        <w:ind w:left="1440" w:hanging="360"/>
      </w:pPr>
    </w:p>
    <w:p w14:paraId="6D6A0510">
      <w:pPr>
        <w:keepNext w:val="0"/>
        <w:keepLines w:val="0"/>
        <w:widowControl/>
        <w:numPr>
          <w:ilvl w:val="0"/>
          <w:numId w:val="44"/>
        </w:numPr>
        <w:suppressLineNumbers w:val="0"/>
        <w:spacing w:before="0" w:beforeAutospacing="1" w:after="0" w:afterAutospacing="1"/>
        <w:ind w:left="1440" w:hanging="360"/>
      </w:pPr>
    </w:p>
    <w:p w14:paraId="7B4D7EE4">
      <w:pPr>
        <w:pStyle w:val="35"/>
        <w:keepNext w:val="0"/>
        <w:keepLines w:val="0"/>
        <w:widowControl/>
        <w:suppressLineNumbers w:val="0"/>
        <w:ind w:left="720"/>
      </w:pPr>
      <w:r>
        <w:t>Add Equipment</w:t>
      </w:r>
    </w:p>
    <w:p w14:paraId="62DC6CBE">
      <w:pPr>
        <w:keepNext w:val="0"/>
        <w:keepLines w:val="0"/>
        <w:widowControl/>
        <w:numPr>
          <w:ilvl w:val="0"/>
          <w:numId w:val="44"/>
        </w:numPr>
        <w:suppressLineNumbers w:val="0"/>
        <w:spacing w:before="0" w:beforeAutospacing="1" w:after="0" w:afterAutospacing="1"/>
        <w:ind w:left="1440" w:hanging="360"/>
      </w:pPr>
    </w:p>
    <w:p w14:paraId="6E3C588F">
      <w:pPr>
        <w:keepNext w:val="0"/>
        <w:keepLines w:val="0"/>
        <w:widowControl/>
        <w:numPr>
          <w:ilvl w:val="0"/>
          <w:numId w:val="44"/>
        </w:numPr>
        <w:suppressLineNumbers w:val="0"/>
        <w:spacing w:before="0" w:beforeAutospacing="1" w:after="0" w:afterAutospacing="1"/>
        <w:ind w:left="1440" w:hanging="360"/>
      </w:pPr>
    </w:p>
    <w:p w14:paraId="50A8E892">
      <w:pPr>
        <w:pStyle w:val="35"/>
        <w:keepNext w:val="0"/>
        <w:keepLines w:val="0"/>
        <w:widowControl/>
        <w:suppressLineNumbers w:val="0"/>
        <w:ind w:left="720"/>
      </w:pPr>
      <w:r>
        <w:t>Equipment Form</w:t>
      </w:r>
    </w:p>
    <w:p w14:paraId="5A5FFCA9">
      <w:pPr>
        <w:keepNext w:val="0"/>
        <w:keepLines w:val="0"/>
        <w:widowControl/>
        <w:numPr>
          <w:ilvl w:val="0"/>
          <w:numId w:val="44"/>
        </w:numPr>
        <w:suppressLineNumbers w:val="0"/>
        <w:spacing w:before="0" w:beforeAutospacing="1" w:after="0" w:afterAutospacing="1"/>
        <w:ind w:left="1440" w:hanging="360"/>
      </w:pPr>
    </w:p>
    <w:p w14:paraId="110A9F85">
      <w:pPr>
        <w:keepNext w:val="0"/>
        <w:keepLines w:val="0"/>
        <w:widowControl/>
        <w:numPr>
          <w:ilvl w:val="0"/>
          <w:numId w:val="44"/>
        </w:numPr>
        <w:suppressLineNumbers w:val="0"/>
        <w:spacing w:before="0" w:beforeAutospacing="1" w:after="0" w:afterAutospacing="1"/>
        <w:ind w:left="1440" w:hanging="360"/>
      </w:pPr>
    </w:p>
    <w:p w14:paraId="20D532E9">
      <w:pPr>
        <w:pStyle w:val="35"/>
        <w:keepNext w:val="0"/>
        <w:keepLines w:val="0"/>
        <w:widowControl/>
        <w:suppressLineNumbers w:val="0"/>
        <w:ind w:left="720"/>
      </w:pPr>
      <w:r>
        <w:t>Equipment List</w:t>
      </w:r>
    </w:p>
    <w:p w14:paraId="399BC051">
      <w:pPr>
        <w:keepNext w:val="0"/>
        <w:keepLines w:val="0"/>
        <w:widowControl/>
        <w:numPr>
          <w:ilvl w:val="0"/>
          <w:numId w:val="44"/>
        </w:numPr>
        <w:suppressLineNumbers w:val="0"/>
        <w:spacing w:before="0" w:beforeAutospacing="1" w:after="0" w:afterAutospacing="1"/>
        <w:ind w:left="1440" w:hanging="360"/>
      </w:pPr>
    </w:p>
    <w:p w14:paraId="35610033">
      <w:pPr>
        <w:keepNext w:val="0"/>
        <w:keepLines w:val="0"/>
        <w:widowControl/>
        <w:numPr>
          <w:ilvl w:val="0"/>
          <w:numId w:val="44"/>
        </w:numPr>
        <w:suppressLineNumbers w:val="0"/>
        <w:spacing w:before="0" w:beforeAutospacing="1" w:after="0" w:afterAutospacing="1"/>
        <w:ind w:left="1440" w:hanging="360"/>
      </w:pPr>
    </w:p>
    <w:p w14:paraId="2D651A51">
      <w:pPr>
        <w:pStyle w:val="35"/>
        <w:keepNext w:val="0"/>
        <w:keepLines w:val="0"/>
        <w:widowControl/>
        <w:suppressLineNumbers w:val="0"/>
        <w:ind w:left="720"/>
      </w:pPr>
      <w:r>
        <w:t>Equipment Details</w:t>
      </w:r>
    </w:p>
    <w:p w14:paraId="1AF14345">
      <w:pPr>
        <w:keepNext w:val="0"/>
        <w:keepLines w:val="0"/>
        <w:widowControl/>
        <w:numPr>
          <w:ilvl w:val="0"/>
          <w:numId w:val="44"/>
        </w:numPr>
        <w:suppressLineNumbers w:val="0"/>
        <w:spacing w:before="0" w:beforeAutospacing="1" w:after="0" w:afterAutospacing="1"/>
        <w:ind w:left="1440" w:hanging="360"/>
      </w:pPr>
    </w:p>
    <w:p w14:paraId="483271B1">
      <w:pPr>
        <w:keepNext w:val="0"/>
        <w:keepLines w:val="0"/>
        <w:widowControl/>
        <w:numPr>
          <w:ilvl w:val="0"/>
          <w:numId w:val="44"/>
        </w:numPr>
        <w:suppressLineNumbers w:val="0"/>
        <w:spacing w:before="0" w:beforeAutospacing="1" w:after="0" w:afterAutospacing="1"/>
        <w:ind w:left="1440" w:hanging="360"/>
      </w:pPr>
    </w:p>
    <w:p w14:paraId="1F3D9CF4">
      <w:pPr>
        <w:pStyle w:val="35"/>
        <w:keepNext w:val="0"/>
        <w:keepLines w:val="0"/>
        <w:widowControl/>
        <w:suppressLineNumbers w:val="0"/>
        <w:ind w:left="720"/>
      </w:pPr>
      <w:r>
        <w:t>Equipment History</w:t>
      </w:r>
    </w:p>
    <w:p w14:paraId="53E93205">
      <w:pPr>
        <w:keepNext w:val="0"/>
        <w:keepLines w:val="0"/>
        <w:widowControl/>
        <w:numPr>
          <w:ilvl w:val="0"/>
          <w:numId w:val="44"/>
        </w:numPr>
        <w:suppressLineNumbers w:val="0"/>
        <w:spacing w:before="0" w:beforeAutospacing="1" w:after="0" w:afterAutospacing="1"/>
        <w:ind w:left="1440" w:hanging="360"/>
      </w:pPr>
    </w:p>
    <w:p w14:paraId="4E11B8F7">
      <w:pPr>
        <w:keepNext w:val="0"/>
        <w:keepLines w:val="0"/>
        <w:widowControl/>
        <w:numPr>
          <w:ilvl w:val="0"/>
          <w:numId w:val="44"/>
        </w:numPr>
        <w:suppressLineNumbers w:val="0"/>
        <w:spacing w:before="0" w:beforeAutospacing="1" w:after="0" w:afterAutospacing="1"/>
        <w:ind w:left="1440" w:hanging="360"/>
      </w:pPr>
    </w:p>
    <w:p w14:paraId="596FB756">
      <w:pPr>
        <w:pStyle w:val="35"/>
        <w:keepNext w:val="0"/>
        <w:keepLines w:val="0"/>
        <w:widowControl/>
        <w:suppressLineNumbers w:val="0"/>
        <w:ind w:left="720"/>
      </w:pPr>
      <w:r>
        <w:t>Search &amp; Filters</w:t>
      </w:r>
    </w:p>
    <w:p w14:paraId="11FCA666">
      <w:pPr>
        <w:keepNext w:val="0"/>
        <w:keepLines w:val="0"/>
        <w:widowControl/>
        <w:numPr>
          <w:ilvl w:val="0"/>
          <w:numId w:val="44"/>
        </w:numPr>
        <w:suppressLineNumbers w:val="0"/>
        <w:spacing w:before="0" w:beforeAutospacing="1" w:after="0" w:afterAutospacing="1"/>
        <w:ind w:left="1440" w:hanging="360"/>
      </w:pPr>
    </w:p>
    <w:p w14:paraId="212B1B7B">
      <w:pPr>
        <w:keepNext w:val="0"/>
        <w:keepLines w:val="0"/>
        <w:widowControl/>
        <w:numPr>
          <w:ilvl w:val="0"/>
          <w:numId w:val="44"/>
        </w:numPr>
        <w:suppressLineNumbers w:val="0"/>
        <w:spacing w:before="0" w:beforeAutospacing="1" w:after="0" w:afterAutospacing="1"/>
        <w:ind w:left="1440" w:hanging="360"/>
      </w:pPr>
    </w:p>
    <w:p w14:paraId="01CD149E">
      <w:pPr>
        <w:pStyle w:val="35"/>
        <w:keepNext w:val="0"/>
        <w:keepLines w:val="0"/>
        <w:widowControl/>
        <w:suppressLineNumbers w:val="0"/>
        <w:ind w:left="720"/>
      </w:pPr>
      <w:r>
        <w:t>Notifications</w:t>
      </w:r>
    </w:p>
    <w:p w14:paraId="28B11A6D">
      <w:pPr>
        <w:keepNext w:val="0"/>
        <w:keepLines w:val="0"/>
        <w:widowControl/>
        <w:numPr>
          <w:ilvl w:val="0"/>
          <w:numId w:val="44"/>
        </w:numPr>
        <w:suppressLineNumbers w:val="0"/>
        <w:spacing w:before="0" w:beforeAutospacing="1" w:after="0" w:afterAutospacing="1"/>
        <w:ind w:left="1440" w:hanging="360"/>
      </w:pPr>
    </w:p>
    <w:p w14:paraId="3B1DC6F5">
      <w:pPr>
        <w:keepNext w:val="0"/>
        <w:keepLines w:val="0"/>
        <w:widowControl/>
        <w:numPr>
          <w:ilvl w:val="0"/>
          <w:numId w:val="44"/>
        </w:numPr>
        <w:suppressLineNumbers w:val="0"/>
        <w:spacing w:before="0" w:beforeAutospacing="1" w:after="0" w:afterAutospacing="1"/>
        <w:ind w:left="1440" w:hanging="360"/>
      </w:pPr>
    </w:p>
    <w:p w14:paraId="2915CE7F">
      <w:pPr>
        <w:pStyle w:val="35"/>
        <w:keepNext w:val="0"/>
        <w:keepLines w:val="0"/>
        <w:widowControl/>
        <w:suppressLineNumbers w:val="0"/>
        <w:ind w:left="720"/>
      </w:pPr>
      <w:r>
        <w:t>Business Rules</w:t>
      </w:r>
    </w:p>
    <w:p w14:paraId="465D7D0B">
      <w:pPr>
        <w:keepNext w:val="0"/>
        <w:keepLines w:val="0"/>
        <w:widowControl/>
        <w:numPr>
          <w:ilvl w:val="0"/>
          <w:numId w:val="44"/>
        </w:numPr>
        <w:suppressLineNumbers w:val="0"/>
        <w:spacing w:before="0" w:beforeAutospacing="1" w:after="0" w:afterAutospacing="1"/>
        <w:ind w:left="1440" w:hanging="360"/>
      </w:pPr>
    </w:p>
    <w:p w14:paraId="6B655808">
      <w:pPr>
        <w:keepNext w:val="0"/>
        <w:keepLines w:val="0"/>
        <w:widowControl/>
        <w:numPr>
          <w:ilvl w:val="0"/>
          <w:numId w:val="44"/>
        </w:numPr>
        <w:suppressLineNumbers w:val="0"/>
        <w:spacing w:before="0" w:beforeAutospacing="1" w:after="0" w:afterAutospacing="1"/>
        <w:ind w:left="1440" w:hanging="360"/>
      </w:pPr>
    </w:p>
    <w:p w14:paraId="3D3FAC34">
      <w:pPr>
        <w:pStyle w:val="35"/>
        <w:keepNext w:val="0"/>
        <w:keepLines w:val="0"/>
        <w:widowControl/>
        <w:suppressLineNumbers w:val="0"/>
        <w:ind w:left="720"/>
      </w:pPr>
      <w:r>
        <w:t>Kaun equipment add karega aur kaun sirf view karega</w:t>
      </w:r>
    </w:p>
    <w:p w14:paraId="1990B778">
      <w:pPr>
        <w:keepNext w:val="0"/>
        <w:keepLines w:val="0"/>
        <w:widowControl/>
        <w:numPr>
          <w:ilvl w:val="0"/>
          <w:numId w:val="44"/>
        </w:numPr>
        <w:suppressLineNumbers w:val="0"/>
        <w:spacing w:before="0" w:beforeAutospacing="1" w:after="0" w:afterAutospacing="1"/>
        <w:ind w:left="1440" w:hanging="360"/>
      </w:pPr>
    </w:p>
    <w:p w14:paraId="6629FDF4">
      <w:pPr>
        <w:pStyle w:val="35"/>
        <w:keepNext w:val="0"/>
        <w:keepLines w:val="0"/>
        <w:widowControl/>
        <w:suppressLineNumbers w:val="0"/>
      </w:pPr>
      <w:r>
        <w:t>Is module ke baad system ka core data structure complete ho jayega.</w:t>
      </w:r>
    </w:p>
    <w:p w14:paraId="7BECD001">
      <w:pPr>
        <w:rPr>
          <w:rFonts w:hint="default"/>
          <w:lang w:val="en-US"/>
        </w:rPr>
      </w:pPr>
    </w:p>
    <w:p w14:paraId="67C15E17">
      <w:pPr>
        <w:pStyle w:val="35"/>
        <w:keepNext w:val="0"/>
        <w:keepLines w:val="0"/>
        <w:widowControl/>
        <w:suppressLineNumbers w:val="0"/>
      </w:pPr>
      <w:r>
        <w:t xml:space="preserve">Perfect. Ab hum </w:t>
      </w:r>
      <w:r>
        <w:rPr>
          <w:rStyle w:val="36"/>
        </w:rPr>
        <w:t>Module 6 – Equipment Management</w:t>
      </w:r>
      <w:r>
        <w:t xml:space="preserve"> banate hain. Ye module tumhare system ka backbone hai, isliye permissions aur workflow bilkul clear hone chahiye.</w:t>
      </w:r>
    </w:p>
    <w:p w14:paraId="7E7BF17B">
      <w:pPr>
        <w:keepNext w:val="0"/>
        <w:keepLines w:val="0"/>
        <w:widowControl/>
        <w:suppressLineNumbers w:val="0"/>
      </w:pPr>
      <w:r>
        <w:pict>
          <v:rect id="_x0000_i1334" o:spt="1" style="height:1.5pt;width:432pt;" fillcolor="#A0A0A0" filled="t" stroked="f" coordsize="21600,21600" o:hr="t" o:hrstd="t" o:hralign="center">
            <v:path/>
            <v:fill on="t" focussize="0,0"/>
            <v:stroke on="f"/>
            <v:imagedata o:title=""/>
            <o:lock v:ext="edit"/>
            <w10:wrap type="none"/>
            <w10:anchorlock/>
          </v:rect>
        </w:pict>
      </w:r>
    </w:p>
    <w:p w14:paraId="3D1FDA1C">
      <w:pPr>
        <w:pStyle w:val="2"/>
        <w:keepNext w:val="0"/>
        <w:keepLines w:val="0"/>
        <w:widowControl/>
        <w:suppressLineNumbers w:val="0"/>
      </w:pPr>
      <w:r>
        <w:t>MODULE 6 – EQUIPMENT MANAGEMENT</w:t>
      </w:r>
    </w:p>
    <w:p w14:paraId="7497E8DF">
      <w:pPr>
        <w:pStyle w:val="3"/>
        <w:keepNext w:val="0"/>
        <w:keepLines w:val="0"/>
        <w:widowControl/>
        <w:suppressLineNumbers w:val="0"/>
      </w:pPr>
      <w:r>
        <w:t>Overview</w:t>
      </w:r>
    </w:p>
    <w:p w14:paraId="642D07C1">
      <w:pPr>
        <w:pStyle w:val="35"/>
        <w:keepNext w:val="0"/>
        <w:keepLines w:val="0"/>
        <w:widowControl/>
        <w:suppressLineNumbers w:val="0"/>
      </w:pPr>
      <w:r>
        <w:t>The Equipment Management module is used to maintain the complete record of all medical equipment across hospitals.</w:t>
      </w:r>
    </w:p>
    <w:p w14:paraId="2A644967">
      <w:pPr>
        <w:pStyle w:val="35"/>
        <w:keepNext w:val="0"/>
        <w:keepLines w:val="0"/>
        <w:widowControl/>
        <w:suppressLineNumbers w:val="0"/>
      </w:pPr>
      <w:r>
        <w:t xml:space="preserve">The </w:t>
      </w:r>
      <w:r>
        <w:rPr>
          <w:rStyle w:val="36"/>
        </w:rPr>
        <w:t>Hospital Administrator</w:t>
      </w:r>
      <w:r>
        <w:t xml:space="preserve"> is responsible for adding and updating equipment for their own hospital.</w:t>
      </w:r>
    </w:p>
    <w:p w14:paraId="5C0AB9E8">
      <w:pPr>
        <w:pStyle w:val="35"/>
        <w:keepNext w:val="0"/>
        <w:keepLines w:val="0"/>
        <w:widowControl/>
        <w:suppressLineNumbers w:val="0"/>
      </w:pPr>
      <w:r>
        <w:t xml:space="preserve">The </w:t>
      </w:r>
      <w:r>
        <w:rPr>
          <w:rStyle w:val="36"/>
        </w:rPr>
        <w:t>Super Administrator</w:t>
      </w:r>
      <w:r>
        <w:t xml:space="preserve"> can view and monitor equipment from all hospitals but does not need to manage day-to-day equipment records.</w:t>
      </w:r>
    </w:p>
    <w:p w14:paraId="17D86388">
      <w:pPr>
        <w:pStyle w:val="35"/>
        <w:keepNext w:val="0"/>
        <w:keepLines w:val="0"/>
        <w:widowControl/>
        <w:suppressLineNumbers w:val="0"/>
      </w:pPr>
      <w:r>
        <w:t>All reported equipment errors, maintenance history, repair history, and spare parts history remain linked to the equipment throughout its lifecycle.</w:t>
      </w:r>
    </w:p>
    <w:p w14:paraId="3C0FD063">
      <w:pPr>
        <w:keepNext w:val="0"/>
        <w:keepLines w:val="0"/>
        <w:widowControl/>
        <w:suppressLineNumbers w:val="0"/>
      </w:pPr>
      <w:r>
        <w:pict>
          <v:rect id="_x0000_i1335" o:spt="1" style="height:1.5pt;width:432pt;" fillcolor="#A0A0A0" filled="t" stroked="f" coordsize="21600,21600" o:hr="t" o:hrstd="t" o:hralign="center">
            <v:path/>
            <v:fill on="t" focussize="0,0"/>
            <v:stroke on="f"/>
            <v:imagedata o:title=""/>
            <o:lock v:ext="edit"/>
            <w10:wrap type="none"/>
            <w10:anchorlock/>
          </v:rect>
        </w:pict>
      </w:r>
    </w:p>
    <w:p w14:paraId="0EF8413E">
      <w:pPr>
        <w:pStyle w:val="2"/>
        <w:keepNext w:val="0"/>
        <w:keepLines w:val="0"/>
        <w:widowControl/>
        <w:suppressLineNumbers w:val="0"/>
      </w:pPr>
      <w:r>
        <w:t>Access</w:t>
      </w:r>
    </w:p>
    <w:p w14:paraId="5075308E">
      <w:pPr>
        <w:pStyle w:val="35"/>
        <w:keepNext w:val="0"/>
        <w:keepLines w:val="0"/>
        <w:widowControl/>
        <w:suppressLineNumbers w:val="0"/>
      </w:pPr>
      <w:r>
        <w:t>✅ Super Administrator (View All Hospitals)</w:t>
      </w:r>
    </w:p>
    <w:p w14:paraId="07E1D8DE">
      <w:pPr>
        <w:pStyle w:val="35"/>
        <w:keepNext w:val="0"/>
        <w:keepLines w:val="0"/>
        <w:widowControl/>
        <w:suppressLineNumbers w:val="0"/>
      </w:pPr>
      <w:r>
        <w:t>✅ Hospital Administrator (Manage Own Hospital)</w:t>
      </w:r>
    </w:p>
    <w:p w14:paraId="7729070B">
      <w:pPr>
        <w:pStyle w:val="35"/>
        <w:keepNext w:val="0"/>
        <w:keepLines w:val="0"/>
        <w:widowControl/>
        <w:suppressLineNumbers w:val="0"/>
      </w:pPr>
      <w:r>
        <w:t>❌ Hospital Biomedical Engineer</w:t>
      </w:r>
    </w:p>
    <w:p w14:paraId="412D0C66">
      <w:pPr>
        <w:pStyle w:val="35"/>
        <w:keepNext w:val="0"/>
        <w:keepLines w:val="0"/>
        <w:widowControl/>
        <w:suppressLineNumbers w:val="0"/>
      </w:pPr>
      <w:r>
        <w:t>❌ Central Biomedical Engineer</w:t>
      </w:r>
    </w:p>
    <w:p w14:paraId="1EBCC72C">
      <w:pPr>
        <w:keepNext w:val="0"/>
        <w:keepLines w:val="0"/>
        <w:widowControl/>
        <w:suppressLineNumbers w:val="0"/>
      </w:pPr>
      <w:r>
        <w:pict>
          <v:rect id="_x0000_i1336" o:spt="1" style="height:1.5pt;width:432pt;" fillcolor="#A0A0A0" filled="t" stroked="f" coordsize="21600,21600" o:hr="t" o:hrstd="t" o:hralign="center">
            <v:path/>
            <v:fill on="t" focussize="0,0"/>
            <v:stroke on="f"/>
            <v:imagedata o:title=""/>
            <o:lock v:ext="edit"/>
            <w10:wrap type="none"/>
            <w10:anchorlock/>
          </v:rect>
        </w:pict>
      </w:r>
    </w:p>
    <w:p w14:paraId="7CC6C155">
      <w:pPr>
        <w:pStyle w:val="2"/>
        <w:keepNext w:val="0"/>
        <w:keepLines w:val="0"/>
        <w:widowControl/>
        <w:suppressLineNumbers w:val="0"/>
      </w:pPr>
      <w:r>
        <w:t>Sidebar</w:t>
      </w:r>
    </w:p>
    <w:p w14:paraId="70C018AF">
      <w:pPr>
        <w:pStyle w:val="21"/>
        <w:keepNext w:val="0"/>
        <w:keepLines w:val="0"/>
        <w:widowControl/>
        <w:suppressLineNumbers w:val="0"/>
      </w:pPr>
      <w:r>
        <w:rPr>
          <w:rStyle w:val="20"/>
        </w:rPr>
        <w:t>Equipment Management</w:t>
      </w:r>
    </w:p>
    <w:p w14:paraId="16C7E80C">
      <w:pPr>
        <w:keepNext w:val="0"/>
        <w:keepLines w:val="0"/>
        <w:widowControl/>
        <w:suppressLineNumbers w:val="0"/>
      </w:pPr>
      <w:r>
        <w:pict>
          <v:rect id="_x0000_i1337" o:spt="1" style="height:1.5pt;width:432pt;" fillcolor="#A0A0A0" filled="t" stroked="f" coordsize="21600,21600" o:hr="t" o:hrstd="t" o:hralign="center">
            <v:path/>
            <v:fill on="t" focussize="0,0"/>
            <v:stroke on="f"/>
            <v:imagedata o:title=""/>
            <o:lock v:ext="edit"/>
            <w10:wrap type="none"/>
            <w10:anchorlock/>
          </v:rect>
        </w:pict>
      </w:r>
    </w:p>
    <w:p w14:paraId="4BE0214A">
      <w:pPr>
        <w:pStyle w:val="2"/>
        <w:keepNext w:val="0"/>
        <w:keepLines w:val="0"/>
        <w:widowControl/>
        <w:suppressLineNumbers w:val="0"/>
      </w:pPr>
      <w:r>
        <w:t>Purpose</w:t>
      </w:r>
    </w:p>
    <w:p w14:paraId="3309C3C9">
      <w:pPr>
        <w:pStyle w:val="35"/>
        <w:keepNext w:val="0"/>
        <w:keepLines w:val="0"/>
        <w:widowControl/>
        <w:suppressLineNumbers w:val="0"/>
      </w:pPr>
      <w:r>
        <w:t>This module allows Hospital Administrators to:</w:t>
      </w:r>
    </w:p>
    <w:p w14:paraId="55F12A06">
      <w:pPr>
        <w:keepNext w:val="0"/>
        <w:keepLines w:val="0"/>
        <w:widowControl/>
        <w:numPr>
          <w:ilvl w:val="0"/>
          <w:numId w:val="45"/>
        </w:numPr>
        <w:suppressLineNumbers w:val="0"/>
        <w:spacing w:before="0" w:beforeAutospacing="1" w:after="0" w:afterAutospacing="1"/>
        <w:ind w:left="1440" w:hanging="360"/>
      </w:pPr>
    </w:p>
    <w:p w14:paraId="055DBE9F">
      <w:pPr>
        <w:pStyle w:val="35"/>
        <w:keepNext w:val="0"/>
        <w:keepLines w:val="0"/>
        <w:widowControl/>
        <w:suppressLineNumbers w:val="0"/>
        <w:ind w:left="720"/>
      </w:pPr>
      <w:r>
        <w:t>Register new medical equipment.</w:t>
      </w:r>
    </w:p>
    <w:p w14:paraId="649F5C0F">
      <w:pPr>
        <w:keepNext w:val="0"/>
        <w:keepLines w:val="0"/>
        <w:widowControl/>
        <w:numPr>
          <w:ilvl w:val="0"/>
          <w:numId w:val="45"/>
        </w:numPr>
        <w:suppressLineNumbers w:val="0"/>
        <w:spacing w:before="0" w:beforeAutospacing="1" w:after="0" w:afterAutospacing="1"/>
        <w:ind w:left="1440" w:hanging="360"/>
      </w:pPr>
    </w:p>
    <w:p w14:paraId="6C578DFB">
      <w:pPr>
        <w:keepNext w:val="0"/>
        <w:keepLines w:val="0"/>
        <w:widowControl/>
        <w:numPr>
          <w:ilvl w:val="0"/>
          <w:numId w:val="45"/>
        </w:numPr>
        <w:suppressLineNumbers w:val="0"/>
        <w:spacing w:before="0" w:beforeAutospacing="1" w:after="0" w:afterAutospacing="1"/>
        <w:ind w:left="1440" w:hanging="360"/>
      </w:pPr>
    </w:p>
    <w:p w14:paraId="45048CD5">
      <w:pPr>
        <w:pStyle w:val="35"/>
        <w:keepNext w:val="0"/>
        <w:keepLines w:val="0"/>
        <w:widowControl/>
        <w:suppressLineNumbers w:val="0"/>
        <w:ind w:left="720"/>
      </w:pPr>
      <w:r>
        <w:t>Update equipment information.</w:t>
      </w:r>
    </w:p>
    <w:p w14:paraId="557599A4">
      <w:pPr>
        <w:keepNext w:val="0"/>
        <w:keepLines w:val="0"/>
        <w:widowControl/>
        <w:numPr>
          <w:ilvl w:val="0"/>
          <w:numId w:val="45"/>
        </w:numPr>
        <w:suppressLineNumbers w:val="0"/>
        <w:spacing w:before="0" w:beforeAutospacing="1" w:after="0" w:afterAutospacing="1"/>
        <w:ind w:left="1440" w:hanging="360"/>
      </w:pPr>
    </w:p>
    <w:p w14:paraId="402EF8B5">
      <w:pPr>
        <w:keepNext w:val="0"/>
        <w:keepLines w:val="0"/>
        <w:widowControl/>
        <w:numPr>
          <w:ilvl w:val="0"/>
          <w:numId w:val="45"/>
        </w:numPr>
        <w:suppressLineNumbers w:val="0"/>
        <w:spacing w:before="0" w:beforeAutospacing="1" w:after="0" w:afterAutospacing="1"/>
        <w:ind w:left="1440" w:hanging="360"/>
      </w:pPr>
    </w:p>
    <w:p w14:paraId="36E8B965">
      <w:pPr>
        <w:pStyle w:val="35"/>
        <w:keepNext w:val="0"/>
        <w:keepLines w:val="0"/>
        <w:widowControl/>
        <w:suppressLineNumbers w:val="0"/>
        <w:ind w:left="720"/>
      </w:pPr>
      <w:r>
        <w:t>Monitor equipment lifecycle.</w:t>
      </w:r>
    </w:p>
    <w:p w14:paraId="724A4540">
      <w:pPr>
        <w:keepNext w:val="0"/>
        <w:keepLines w:val="0"/>
        <w:widowControl/>
        <w:numPr>
          <w:ilvl w:val="0"/>
          <w:numId w:val="45"/>
        </w:numPr>
        <w:suppressLineNumbers w:val="0"/>
        <w:spacing w:before="0" w:beforeAutospacing="1" w:after="0" w:afterAutospacing="1"/>
        <w:ind w:left="1440" w:hanging="360"/>
      </w:pPr>
    </w:p>
    <w:p w14:paraId="382FA962">
      <w:pPr>
        <w:keepNext w:val="0"/>
        <w:keepLines w:val="0"/>
        <w:widowControl/>
        <w:numPr>
          <w:ilvl w:val="0"/>
          <w:numId w:val="45"/>
        </w:numPr>
        <w:suppressLineNumbers w:val="0"/>
        <w:spacing w:before="0" w:beforeAutospacing="1" w:after="0" w:afterAutospacing="1"/>
        <w:ind w:left="1440" w:hanging="360"/>
      </w:pPr>
    </w:p>
    <w:p w14:paraId="5CA6D5D0">
      <w:pPr>
        <w:pStyle w:val="35"/>
        <w:keepNext w:val="0"/>
        <w:keepLines w:val="0"/>
        <w:widowControl/>
        <w:suppressLineNumbers w:val="0"/>
        <w:ind w:left="720"/>
      </w:pPr>
      <w:r>
        <w:t>View equipment repair history.</w:t>
      </w:r>
    </w:p>
    <w:p w14:paraId="3AA908F0">
      <w:pPr>
        <w:keepNext w:val="0"/>
        <w:keepLines w:val="0"/>
        <w:widowControl/>
        <w:numPr>
          <w:ilvl w:val="0"/>
          <w:numId w:val="45"/>
        </w:numPr>
        <w:suppressLineNumbers w:val="0"/>
        <w:spacing w:before="0" w:beforeAutospacing="1" w:after="0" w:afterAutospacing="1"/>
        <w:ind w:left="1440" w:hanging="360"/>
      </w:pPr>
    </w:p>
    <w:p w14:paraId="17040A17">
      <w:pPr>
        <w:keepNext w:val="0"/>
        <w:keepLines w:val="0"/>
        <w:widowControl/>
        <w:numPr>
          <w:ilvl w:val="0"/>
          <w:numId w:val="45"/>
        </w:numPr>
        <w:suppressLineNumbers w:val="0"/>
        <w:spacing w:before="0" w:beforeAutospacing="1" w:after="0" w:afterAutospacing="1"/>
        <w:ind w:left="1440" w:hanging="360"/>
      </w:pPr>
    </w:p>
    <w:p w14:paraId="198F9CE2">
      <w:pPr>
        <w:pStyle w:val="35"/>
        <w:keepNext w:val="0"/>
        <w:keepLines w:val="0"/>
        <w:widowControl/>
        <w:suppressLineNumbers w:val="0"/>
        <w:ind w:left="720"/>
      </w:pPr>
      <w:r>
        <w:t>View maintenance history.</w:t>
      </w:r>
    </w:p>
    <w:p w14:paraId="69E76101">
      <w:pPr>
        <w:keepNext w:val="0"/>
        <w:keepLines w:val="0"/>
        <w:widowControl/>
        <w:numPr>
          <w:ilvl w:val="0"/>
          <w:numId w:val="45"/>
        </w:numPr>
        <w:suppressLineNumbers w:val="0"/>
        <w:spacing w:before="0" w:beforeAutospacing="1" w:after="0" w:afterAutospacing="1"/>
        <w:ind w:left="1440" w:hanging="360"/>
      </w:pPr>
    </w:p>
    <w:p w14:paraId="423FEA9B">
      <w:pPr>
        <w:keepNext w:val="0"/>
        <w:keepLines w:val="0"/>
        <w:widowControl/>
        <w:numPr>
          <w:ilvl w:val="0"/>
          <w:numId w:val="45"/>
        </w:numPr>
        <w:suppressLineNumbers w:val="0"/>
        <w:spacing w:before="0" w:beforeAutospacing="1" w:after="0" w:afterAutospacing="1"/>
        <w:ind w:left="1440" w:hanging="360"/>
      </w:pPr>
    </w:p>
    <w:p w14:paraId="11003F91">
      <w:pPr>
        <w:pStyle w:val="35"/>
        <w:keepNext w:val="0"/>
        <w:keepLines w:val="0"/>
        <w:widowControl/>
        <w:suppressLineNumbers w:val="0"/>
        <w:ind w:left="720"/>
      </w:pPr>
      <w:r>
        <w:t>Track equipment status.</w:t>
      </w:r>
    </w:p>
    <w:p w14:paraId="58062D07">
      <w:pPr>
        <w:keepNext w:val="0"/>
        <w:keepLines w:val="0"/>
        <w:widowControl/>
        <w:numPr>
          <w:ilvl w:val="0"/>
          <w:numId w:val="45"/>
        </w:numPr>
        <w:suppressLineNumbers w:val="0"/>
        <w:spacing w:before="0" w:beforeAutospacing="1" w:after="0" w:afterAutospacing="1"/>
        <w:ind w:left="1440" w:hanging="360"/>
      </w:pPr>
    </w:p>
    <w:p w14:paraId="438EC45D">
      <w:pPr>
        <w:pStyle w:val="35"/>
        <w:keepNext w:val="0"/>
        <w:keepLines w:val="0"/>
        <w:widowControl/>
        <w:suppressLineNumbers w:val="0"/>
      </w:pPr>
      <w:r>
        <w:t>The Super Administrator can monitor equipment data across all hospitals.</w:t>
      </w:r>
    </w:p>
    <w:p w14:paraId="12708658">
      <w:pPr>
        <w:keepNext w:val="0"/>
        <w:keepLines w:val="0"/>
        <w:widowControl/>
        <w:suppressLineNumbers w:val="0"/>
      </w:pPr>
      <w:r>
        <w:pict>
          <v:rect id="_x0000_i1338" o:spt="1" style="height:1.5pt;width:432pt;" fillcolor="#A0A0A0" filled="t" stroked="f" coordsize="21600,21600" o:hr="t" o:hrstd="t" o:hralign="center">
            <v:path/>
            <v:fill on="t" focussize="0,0"/>
            <v:stroke on="f"/>
            <v:imagedata o:title=""/>
            <o:lock v:ext="edit"/>
            <w10:wrap type="none"/>
            <w10:anchorlock/>
          </v:rect>
        </w:pict>
      </w:r>
    </w:p>
    <w:p w14:paraId="34BEF7F5">
      <w:pPr>
        <w:pStyle w:val="2"/>
        <w:keepNext w:val="0"/>
        <w:keepLines w:val="0"/>
        <w:widowControl/>
        <w:suppressLineNumbers w:val="0"/>
      </w:pPr>
      <w:r>
        <w:t>Dashboard Summary</w:t>
      </w:r>
    </w:p>
    <w:p w14:paraId="033AAC4D">
      <w:pPr>
        <w:pStyle w:val="21"/>
        <w:keepNext w:val="0"/>
        <w:keepLines w:val="0"/>
        <w:widowControl/>
        <w:suppressLineNumbers w:val="0"/>
        <w:rPr>
          <w:rStyle w:val="20"/>
        </w:rPr>
      </w:pPr>
      <w:r>
        <w:rPr>
          <w:rStyle w:val="20"/>
        </w:rPr>
        <w:t>Total Equipment</w:t>
      </w:r>
    </w:p>
    <w:p w14:paraId="488B3F49">
      <w:pPr>
        <w:pStyle w:val="21"/>
        <w:keepNext w:val="0"/>
        <w:keepLines w:val="0"/>
        <w:widowControl/>
        <w:suppressLineNumbers w:val="0"/>
        <w:rPr>
          <w:rStyle w:val="20"/>
        </w:rPr>
      </w:pPr>
    </w:p>
    <w:p w14:paraId="169BAA1D">
      <w:pPr>
        <w:pStyle w:val="21"/>
        <w:keepNext w:val="0"/>
        <w:keepLines w:val="0"/>
        <w:widowControl/>
        <w:suppressLineNumbers w:val="0"/>
        <w:rPr>
          <w:rStyle w:val="20"/>
        </w:rPr>
      </w:pPr>
      <w:r>
        <w:rPr>
          <w:rStyle w:val="20"/>
        </w:rPr>
        <w:t>Active Equipment</w:t>
      </w:r>
    </w:p>
    <w:p w14:paraId="67F77446">
      <w:pPr>
        <w:pStyle w:val="21"/>
        <w:keepNext w:val="0"/>
        <w:keepLines w:val="0"/>
        <w:widowControl/>
        <w:suppressLineNumbers w:val="0"/>
        <w:rPr>
          <w:rStyle w:val="20"/>
        </w:rPr>
      </w:pPr>
    </w:p>
    <w:p w14:paraId="6800670B">
      <w:pPr>
        <w:pStyle w:val="21"/>
        <w:keepNext w:val="0"/>
        <w:keepLines w:val="0"/>
        <w:widowControl/>
        <w:suppressLineNumbers w:val="0"/>
        <w:rPr>
          <w:rStyle w:val="20"/>
        </w:rPr>
      </w:pPr>
      <w:r>
        <w:rPr>
          <w:rStyle w:val="20"/>
        </w:rPr>
        <w:t>Out of Service Equipment</w:t>
      </w:r>
    </w:p>
    <w:p w14:paraId="525799BF">
      <w:pPr>
        <w:pStyle w:val="21"/>
        <w:keepNext w:val="0"/>
        <w:keepLines w:val="0"/>
        <w:widowControl/>
        <w:suppressLineNumbers w:val="0"/>
        <w:rPr>
          <w:rStyle w:val="20"/>
        </w:rPr>
      </w:pPr>
    </w:p>
    <w:p w14:paraId="68C2EAE4">
      <w:pPr>
        <w:pStyle w:val="21"/>
        <w:keepNext w:val="0"/>
        <w:keepLines w:val="0"/>
        <w:widowControl/>
        <w:suppressLineNumbers w:val="0"/>
      </w:pPr>
      <w:r>
        <w:rPr>
          <w:rStyle w:val="20"/>
        </w:rPr>
        <w:t>Under Repair Equipment</w:t>
      </w:r>
    </w:p>
    <w:p w14:paraId="0004E6F2">
      <w:pPr>
        <w:keepNext w:val="0"/>
        <w:keepLines w:val="0"/>
        <w:widowControl/>
        <w:suppressLineNumbers w:val="0"/>
      </w:pPr>
      <w:r>
        <w:pict>
          <v:rect id="_x0000_i1339" o:spt="1" style="height:1.5pt;width:432pt;" fillcolor="#A0A0A0" filled="t" stroked="f" coordsize="21600,21600" o:hr="t" o:hrstd="t" o:hralign="center">
            <v:path/>
            <v:fill on="t" focussize="0,0"/>
            <v:stroke on="f"/>
            <v:imagedata o:title=""/>
            <o:lock v:ext="edit"/>
            <w10:wrap type="none"/>
            <w10:anchorlock/>
          </v:rect>
        </w:pict>
      </w:r>
    </w:p>
    <w:p w14:paraId="04748A5A">
      <w:pPr>
        <w:pStyle w:val="2"/>
        <w:keepNext w:val="0"/>
        <w:keepLines w:val="0"/>
        <w:widowControl/>
        <w:suppressLineNumbers w:val="0"/>
      </w:pPr>
      <w:r>
        <w:t>Equipment List</w:t>
      </w:r>
    </w:p>
    <w:p w14:paraId="71BBB516">
      <w:pPr>
        <w:pStyle w:val="35"/>
        <w:keepNext w:val="0"/>
        <w:keepLines w:val="0"/>
        <w:widowControl/>
        <w:suppressLineNumbers w:val="0"/>
      </w:pPr>
      <w:r>
        <w:t>Display:</w:t>
      </w:r>
    </w:p>
    <w:p w14:paraId="1C8F6CD6">
      <w:pPr>
        <w:pStyle w:val="21"/>
        <w:keepNext w:val="0"/>
        <w:keepLines w:val="0"/>
        <w:widowControl/>
        <w:suppressLineNumbers w:val="0"/>
        <w:rPr>
          <w:rStyle w:val="20"/>
        </w:rPr>
      </w:pPr>
      <w:r>
        <w:rPr>
          <w:rStyle w:val="20"/>
        </w:rPr>
        <w:t>Equipment ID</w:t>
      </w:r>
    </w:p>
    <w:p w14:paraId="1D87E831">
      <w:pPr>
        <w:pStyle w:val="21"/>
        <w:keepNext w:val="0"/>
        <w:keepLines w:val="0"/>
        <w:widowControl/>
        <w:suppressLineNumbers w:val="0"/>
        <w:rPr>
          <w:rStyle w:val="20"/>
        </w:rPr>
      </w:pPr>
    </w:p>
    <w:p w14:paraId="70B97896">
      <w:pPr>
        <w:pStyle w:val="21"/>
        <w:keepNext w:val="0"/>
        <w:keepLines w:val="0"/>
        <w:widowControl/>
        <w:suppressLineNumbers w:val="0"/>
        <w:rPr>
          <w:rStyle w:val="20"/>
        </w:rPr>
      </w:pPr>
      <w:r>
        <w:rPr>
          <w:rStyle w:val="20"/>
        </w:rPr>
        <w:t>Equipment Name</w:t>
      </w:r>
    </w:p>
    <w:p w14:paraId="2EDDA0B9">
      <w:pPr>
        <w:pStyle w:val="21"/>
        <w:keepNext w:val="0"/>
        <w:keepLines w:val="0"/>
        <w:widowControl/>
        <w:suppressLineNumbers w:val="0"/>
        <w:rPr>
          <w:rStyle w:val="20"/>
        </w:rPr>
      </w:pPr>
    </w:p>
    <w:p w14:paraId="64FB3BB8">
      <w:pPr>
        <w:pStyle w:val="21"/>
        <w:keepNext w:val="0"/>
        <w:keepLines w:val="0"/>
        <w:widowControl/>
        <w:suppressLineNumbers w:val="0"/>
        <w:rPr>
          <w:rStyle w:val="20"/>
        </w:rPr>
      </w:pPr>
      <w:r>
        <w:rPr>
          <w:rStyle w:val="20"/>
        </w:rPr>
        <w:t>Category</w:t>
      </w:r>
    </w:p>
    <w:p w14:paraId="548A7862">
      <w:pPr>
        <w:pStyle w:val="21"/>
        <w:keepNext w:val="0"/>
        <w:keepLines w:val="0"/>
        <w:widowControl/>
        <w:suppressLineNumbers w:val="0"/>
        <w:rPr>
          <w:rStyle w:val="20"/>
        </w:rPr>
      </w:pPr>
    </w:p>
    <w:p w14:paraId="5E1CFAAA">
      <w:pPr>
        <w:pStyle w:val="21"/>
        <w:keepNext w:val="0"/>
        <w:keepLines w:val="0"/>
        <w:widowControl/>
        <w:suppressLineNumbers w:val="0"/>
        <w:rPr>
          <w:rStyle w:val="20"/>
        </w:rPr>
      </w:pPr>
      <w:r>
        <w:rPr>
          <w:rStyle w:val="20"/>
        </w:rPr>
        <w:t>Manufacturer</w:t>
      </w:r>
    </w:p>
    <w:p w14:paraId="116F472F">
      <w:pPr>
        <w:pStyle w:val="21"/>
        <w:keepNext w:val="0"/>
        <w:keepLines w:val="0"/>
        <w:widowControl/>
        <w:suppressLineNumbers w:val="0"/>
        <w:rPr>
          <w:rStyle w:val="20"/>
        </w:rPr>
      </w:pPr>
    </w:p>
    <w:p w14:paraId="6A26D1C6">
      <w:pPr>
        <w:pStyle w:val="21"/>
        <w:keepNext w:val="0"/>
        <w:keepLines w:val="0"/>
        <w:widowControl/>
        <w:suppressLineNumbers w:val="0"/>
        <w:rPr>
          <w:rStyle w:val="20"/>
        </w:rPr>
      </w:pPr>
      <w:r>
        <w:rPr>
          <w:rStyle w:val="20"/>
        </w:rPr>
        <w:t>Model</w:t>
      </w:r>
    </w:p>
    <w:p w14:paraId="64F36C82">
      <w:pPr>
        <w:pStyle w:val="21"/>
        <w:keepNext w:val="0"/>
        <w:keepLines w:val="0"/>
        <w:widowControl/>
        <w:suppressLineNumbers w:val="0"/>
        <w:rPr>
          <w:rStyle w:val="20"/>
        </w:rPr>
      </w:pPr>
    </w:p>
    <w:p w14:paraId="65633E80">
      <w:pPr>
        <w:pStyle w:val="21"/>
        <w:keepNext w:val="0"/>
        <w:keepLines w:val="0"/>
        <w:widowControl/>
        <w:suppressLineNumbers w:val="0"/>
        <w:rPr>
          <w:rStyle w:val="20"/>
        </w:rPr>
      </w:pPr>
      <w:r>
        <w:rPr>
          <w:rStyle w:val="20"/>
        </w:rPr>
        <w:t>Serial Number</w:t>
      </w:r>
    </w:p>
    <w:p w14:paraId="32FFDB8B">
      <w:pPr>
        <w:pStyle w:val="21"/>
        <w:keepNext w:val="0"/>
        <w:keepLines w:val="0"/>
        <w:widowControl/>
        <w:suppressLineNumbers w:val="0"/>
        <w:rPr>
          <w:rStyle w:val="20"/>
        </w:rPr>
      </w:pPr>
    </w:p>
    <w:p w14:paraId="7D40D3C2">
      <w:pPr>
        <w:pStyle w:val="21"/>
        <w:keepNext w:val="0"/>
        <w:keepLines w:val="0"/>
        <w:widowControl/>
        <w:suppressLineNumbers w:val="0"/>
        <w:rPr>
          <w:rStyle w:val="20"/>
        </w:rPr>
      </w:pPr>
      <w:r>
        <w:rPr>
          <w:rStyle w:val="20"/>
        </w:rPr>
        <w:t>Hospital</w:t>
      </w:r>
    </w:p>
    <w:p w14:paraId="00ECFA94">
      <w:pPr>
        <w:pStyle w:val="21"/>
        <w:keepNext w:val="0"/>
        <w:keepLines w:val="0"/>
        <w:widowControl/>
        <w:suppressLineNumbers w:val="0"/>
        <w:rPr>
          <w:rStyle w:val="20"/>
        </w:rPr>
      </w:pPr>
    </w:p>
    <w:p w14:paraId="1DA6F279">
      <w:pPr>
        <w:pStyle w:val="21"/>
        <w:keepNext w:val="0"/>
        <w:keepLines w:val="0"/>
        <w:widowControl/>
        <w:suppressLineNumbers w:val="0"/>
        <w:rPr>
          <w:rStyle w:val="20"/>
        </w:rPr>
      </w:pPr>
      <w:r>
        <w:rPr>
          <w:rStyle w:val="20"/>
        </w:rPr>
        <w:t>Department</w:t>
      </w:r>
    </w:p>
    <w:p w14:paraId="3520A7E3">
      <w:pPr>
        <w:pStyle w:val="21"/>
        <w:keepNext w:val="0"/>
        <w:keepLines w:val="0"/>
        <w:widowControl/>
        <w:suppressLineNumbers w:val="0"/>
        <w:rPr>
          <w:rStyle w:val="20"/>
        </w:rPr>
      </w:pPr>
    </w:p>
    <w:p w14:paraId="58CCDAA7">
      <w:pPr>
        <w:pStyle w:val="21"/>
        <w:keepNext w:val="0"/>
        <w:keepLines w:val="0"/>
        <w:widowControl/>
        <w:suppressLineNumbers w:val="0"/>
        <w:rPr>
          <w:rStyle w:val="20"/>
        </w:rPr>
      </w:pPr>
      <w:r>
        <w:rPr>
          <w:rStyle w:val="20"/>
        </w:rPr>
        <w:t>Location</w:t>
      </w:r>
    </w:p>
    <w:p w14:paraId="58DDC9C7">
      <w:pPr>
        <w:pStyle w:val="21"/>
        <w:keepNext w:val="0"/>
        <w:keepLines w:val="0"/>
        <w:widowControl/>
        <w:suppressLineNumbers w:val="0"/>
        <w:rPr>
          <w:rStyle w:val="20"/>
        </w:rPr>
      </w:pPr>
    </w:p>
    <w:p w14:paraId="4D975ABF">
      <w:pPr>
        <w:pStyle w:val="21"/>
        <w:keepNext w:val="0"/>
        <w:keepLines w:val="0"/>
        <w:widowControl/>
        <w:suppressLineNumbers w:val="0"/>
        <w:rPr>
          <w:rStyle w:val="20"/>
        </w:rPr>
      </w:pPr>
      <w:r>
        <w:rPr>
          <w:rStyle w:val="20"/>
        </w:rPr>
        <w:t>Current Status</w:t>
      </w:r>
    </w:p>
    <w:p w14:paraId="3E5A2396">
      <w:pPr>
        <w:pStyle w:val="21"/>
        <w:keepNext w:val="0"/>
        <w:keepLines w:val="0"/>
        <w:widowControl/>
        <w:suppressLineNumbers w:val="0"/>
        <w:rPr>
          <w:rStyle w:val="20"/>
        </w:rPr>
      </w:pPr>
    </w:p>
    <w:p w14:paraId="2CF77BFE">
      <w:pPr>
        <w:pStyle w:val="21"/>
        <w:keepNext w:val="0"/>
        <w:keepLines w:val="0"/>
        <w:widowControl/>
        <w:suppressLineNumbers w:val="0"/>
      </w:pPr>
      <w:r>
        <w:rPr>
          <w:rStyle w:val="20"/>
        </w:rPr>
        <w:t>Actions</w:t>
      </w:r>
    </w:p>
    <w:p w14:paraId="46EAADF4">
      <w:pPr>
        <w:keepNext w:val="0"/>
        <w:keepLines w:val="0"/>
        <w:widowControl/>
        <w:suppressLineNumbers w:val="0"/>
      </w:pPr>
      <w:r>
        <w:pict>
          <v:rect id="_x0000_i1340" o:spt="1" style="height:1.5pt;width:432pt;" fillcolor="#A0A0A0" filled="t" stroked="f" coordsize="21600,21600" o:hr="t" o:hrstd="t" o:hralign="center">
            <v:path/>
            <v:fill on="t" focussize="0,0"/>
            <v:stroke on="f"/>
            <v:imagedata o:title=""/>
            <o:lock v:ext="edit"/>
            <w10:wrap type="none"/>
            <w10:anchorlock/>
          </v:rect>
        </w:pict>
      </w:r>
    </w:p>
    <w:p w14:paraId="4E4BE625">
      <w:pPr>
        <w:pStyle w:val="2"/>
        <w:keepNext w:val="0"/>
        <w:keepLines w:val="0"/>
        <w:widowControl/>
        <w:suppressLineNumbers w:val="0"/>
      </w:pPr>
      <w:r>
        <w:t>Available Actions</w:t>
      </w:r>
    </w:p>
    <w:p w14:paraId="2B3C2DA2">
      <w:pPr>
        <w:pStyle w:val="4"/>
        <w:keepNext w:val="0"/>
        <w:keepLines w:val="0"/>
        <w:widowControl/>
        <w:suppressLineNumbers w:val="0"/>
      </w:pPr>
      <w:r>
        <w:t>Hospital Administrator</w:t>
      </w:r>
    </w:p>
    <w:p w14:paraId="737EBBD2">
      <w:pPr>
        <w:pStyle w:val="35"/>
        <w:keepNext w:val="0"/>
        <w:keepLines w:val="0"/>
        <w:widowControl/>
        <w:suppressLineNumbers w:val="0"/>
      </w:pPr>
      <w:r>
        <w:t>✅ Add Equipment</w:t>
      </w:r>
    </w:p>
    <w:p w14:paraId="139F4210">
      <w:pPr>
        <w:pStyle w:val="35"/>
        <w:keepNext w:val="0"/>
        <w:keepLines w:val="0"/>
        <w:widowControl/>
        <w:suppressLineNumbers w:val="0"/>
      </w:pPr>
      <w:r>
        <w:t>✅ Edit Equipment</w:t>
      </w:r>
    </w:p>
    <w:p w14:paraId="2633A800">
      <w:pPr>
        <w:pStyle w:val="35"/>
        <w:keepNext w:val="0"/>
        <w:keepLines w:val="0"/>
        <w:widowControl/>
        <w:suppressLineNumbers w:val="0"/>
      </w:pPr>
      <w:r>
        <w:t>✅ View Equipment</w:t>
      </w:r>
    </w:p>
    <w:p w14:paraId="2F505D5E">
      <w:pPr>
        <w:pStyle w:val="35"/>
        <w:keepNext w:val="0"/>
        <w:keepLines w:val="0"/>
        <w:widowControl/>
        <w:suppressLineNumbers w:val="0"/>
      </w:pPr>
      <w:r>
        <w:t>✅ Change Equipment Status</w:t>
      </w:r>
    </w:p>
    <w:p w14:paraId="4029B70A">
      <w:pPr>
        <w:keepNext w:val="0"/>
        <w:keepLines w:val="0"/>
        <w:widowControl/>
        <w:suppressLineNumbers w:val="0"/>
      </w:pPr>
      <w:r>
        <w:pict>
          <v:rect id="_x0000_i1341" o:spt="1" style="height:1.5pt;width:432pt;" fillcolor="#A0A0A0" filled="t" stroked="f" coordsize="21600,21600" o:hr="t" o:hrstd="t" o:hralign="center">
            <v:path/>
            <v:fill on="t" focussize="0,0"/>
            <v:stroke on="f"/>
            <v:imagedata o:title=""/>
            <o:lock v:ext="edit"/>
            <w10:wrap type="none"/>
            <w10:anchorlock/>
          </v:rect>
        </w:pict>
      </w:r>
    </w:p>
    <w:p w14:paraId="6A8D69F2">
      <w:pPr>
        <w:pStyle w:val="4"/>
        <w:keepNext w:val="0"/>
        <w:keepLines w:val="0"/>
        <w:widowControl/>
        <w:suppressLineNumbers w:val="0"/>
      </w:pPr>
      <w:r>
        <w:t>Super Administrator</w:t>
      </w:r>
    </w:p>
    <w:p w14:paraId="5438B8EF">
      <w:pPr>
        <w:pStyle w:val="35"/>
        <w:keepNext w:val="0"/>
        <w:keepLines w:val="0"/>
        <w:widowControl/>
        <w:suppressLineNumbers w:val="0"/>
      </w:pPr>
      <w:r>
        <w:t>✅ View Equipment</w:t>
      </w:r>
    </w:p>
    <w:p w14:paraId="3D4C7053">
      <w:pPr>
        <w:pStyle w:val="35"/>
        <w:keepNext w:val="0"/>
        <w:keepLines w:val="0"/>
        <w:widowControl/>
        <w:suppressLineNumbers w:val="0"/>
      </w:pPr>
      <w:r>
        <w:t>✅ Search Equipment</w:t>
      </w:r>
    </w:p>
    <w:p w14:paraId="0E187410">
      <w:pPr>
        <w:pStyle w:val="35"/>
        <w:keepNext w:val="0"/>
        <w:keepLines w:val="0"/>
        <w:widowControl/>
        <w:suppressLineNumbers w:val="0"/>
      </w:pPr>
      <w:r>
        <w:t>✅ Filter Equipment</w:t>
      </w:r>
    </w:p>
    <w:p w14:paraId="0FF46AC8">
      <w:pPr>
        <w:pStyle w:val="35"/>
        <w:keepNext w:val="0"/>
        <w:keepLines w:val="0"/>
        <w:widowControl/>
        <w:suppressLineNumbers w:val="0"/>
      </w:pPr>
      <w:r>
        <w:t>✅ View Complete History</w:t>
      </w:r>
    </w:p>
    <w:p w14:paraId="7BE39775">
      <w:pPr>
        <w:pStyle w:val="35"/>
        <w:keepNext w:val="0"/>
        <w:keepLines w:val="0"/>
        <w:widowControl/>
        <w:suppressLineNumbers w:val="0"/>
      </w:pPr>
      <w:r>
        <w:t>❌ Cannot Edit Daily Equipment Information</w:t>
      </w:r>
    </w:p>
    <w:p w14:paraId="0CF2798E">
      <w:pPr>
        <w:keepNext w:val="0"/>
        <w:keepLines w:val="0"/>
        <w:widowControl/>
        <w:suppressLineNumbers w:val="0"/>
      </w:pPr>
      <w:r>
        <w:pict>
          <v:rect id="_x0000_i1342" o:spt="1" style="height:1.5pt;width:432pt;" fillcolor="#A0A0A0" filled="t" stroked="f" coordsize="21600,21600" o:hr="t" o:hrstd="t" o:hralign="center">
            <v:path/>
            <v:fill on="t" focussize="0,0"/>
            <v:stroke on="f"/>
            <v:imagedata o:title=""/>
            <o:lock v:ext="edit"/>
            <w10:wrap type="none"/>
            <w10:anchorlock/>
          </v:rect>
        </w:pict>
      </w:r>
    </w:p>
    <w:p w14:paraId="04268175">
      <w:pPr>
        <w:pStyle w:val="2"/>
        <w:keepNext w:val="0"/>
        <w:keepLines w:val="0"/>
        <w:widowControl/>
        <w:suppressLineNumbers w:val="0"/>
      </w:pPr>
      <w:r>
        <w:t>Add Equipment Form</w:t>
      </w:r>
    </w:p>
    <w:p w14:paraId="5BA1653E">
      <w:pPr>
        <w:pStyle w:val="21"/>
        <w:keepNext w:val="0"/>
        <w:keepLines w:val="0"/>
        <w:widowControl/>
        <w:suppressLineNumbers w:val="0"/>
        <w:rPr>
          <w:rStyle w:val="20"/>
        </w:rPr>
      </w:pPr>
      <w:r>
        <w:rPr>
          <w:rStyle w:val="20"/>
        </w:rPr>
        <w:t>Equipment ID (Auto Generated)</w:t>
      </w:r>
    </w:p>
    <w:p w14:paraId="7E56AC81">
      <w:pPr>
        <w:pStyle w:val="21"/>
        <w:keepNext w:val="0"/>
        <w:keepLines w:val="0"/>
        <w:widowControl/>
        <w:suppressLineNumbers w:val="0"/>
        <w:rPr>
          <w:rStyle w:val="20"/>
        </w:rPr>
      </w:pPr>
    </w:p>
    <w:p w14:paraId="2D71A784">
      <w:pPr>
        <w:pStyle w:val="21"/>
        <w:keepNext w:val="0"/>
        <w:keepLines w:val="0"/>
        <w:widowControl/>
        <w:suppressLineNumbers w:val="0"/>
        <w:rPr>
          <w:rStyle w:val="20"/>
        </w:rPr>
      </w:pPr>
      <w:r>
        <w:rPr>
          <w:rStyle w:val="20"/>
        </w:rPr>
        <w:t>Equipment Category</w:t>
      </w:r>
    </w:p>
    <w:p w14:paraId="5563F080">
      <w:pPr>
        <w:pStyle w:val="21"/>
        <w:keepNext w:val="0"/>
        <w:keepLines w:val="0"/>
        <w:widowControl/>
        <w:suppressLineNumbers w:val="0"/>
        <w:rPr>
          <w:rStyle w:val="20"/>
        </w:rPr>
      </w:pPr>
    </w:p>
    <w:p w14:paraId="73F7574C">
      <w:pPr>
        <w:pStyle w:val="21"/>
        <w:keepNext w:val="0"/>
        <w:keepLines w:val="0"/>
        <w:widowControl/>
        <w:suppressLineNumbers w:val="0"/>
        <w:rPr>
          <w:rStyle w:val="20"/>
        </w:rPr>
      </w:pPr>
      <w:r>
        <w:rPr>
          <w:rStyle w:val="20"/>
        </w:rPr>
        <w:t>Equipment Name</w:t>
      </w:r>
    </w:p>
    <w:p w14:paraId="123A14C7">
      <w:pPr>
        <w:pStyle w:val="21"/>
        <w:keepNext w:val="0"/>
        <w:keepLines w:val="0"/>
        <w:widowControl/>
        <w:suppressLineNumbers w:val="0"/>
        <w:rPr>
          <w:rStyle w:val="20"/>
        </w:rPr>
      </w:pPr>
    </w:p>
    <w:p w14:paraId="7175E6AB">
      <w:pPr>
        <w:pStyle w:val="21"/>
        <w:keepNext w:val="0"/>
        <w:keepLines w:val="0"/>
        <w:widowControl/>
        <w:suppressLineNumbers w:val="0"/>
        <w:rPr>
          <w:rStyle w:val="20"/>
        </w:rPr>
      </w:pPr>
      <w:r>
        <w:rPr>
          <w:rStyle w:val="20"/>
        </w:rPr>
        <w:t>Manufacturer (Make)</w:t>
      </w:r>
    </w:p>
    <w:p w14:paraId="45C2143A">
      <w:pPr>
        <w:pStyle w:val="21"/>
        <w:keepNext w:val="0"/>
        <w:keepLines w:val="0"/>
        <w:widowControl/>
        <w:suppressLineNumbers w:val="0"/>
        <w:rPr>
          <w:rStyle w:val="20"/>
        </w:rPr>
      </w:pPr>
    </w:p>
    <w:p w14:paraId="29E6E968">
      <w:pPr>
        <w:pStyle w:val="21"/>
        <w:keepNext w:val="0"/>
        <w:keepLines w:val="0"/>
        <w:widowControl/>
        <w:suppressLineNumbers w:val="0"/>
        <w:rPr>
          <w:rStyle w:val="20"/>
        </w:rPr>
      </w:pPr>
      <w:r>
        <w:rPr>
          <w:rStyle w:val="20"/>
        </w:rPr>
        <w:t>Model</w:t>
      </w:r>
    </w:p>
    <w:p w14:paraId="27F61C10">
      <w:pPr>
        <w:pStyle w:val="21"/>
        <w:keepNext w:val="0"/>
        <w:keepLines w:val="0"/>
        <w:widowControl/>
        <w:suppressLineNumbers w:val="0"/>
        <w:rPr>
          <w:rStyle w:val="20"/>
        </w:rPr>
      </w:pPr>
    </w:p>
    <w:p w14:paraId="67AE0BC6">
      <w:pPr>
        <w:pStyle w:val="21"/>
        <w:keepNext w:val="0"/>
        <w:keepLines w:val="0"/>
        <w:widowControl/>
        <w:suppressLineNumbers w:val="0"/>
        <w:rPr>
          <w:rStyle w:val="20"/>
        </w:rPr>
      </w:pPr>
      <w:r>
        <w:rPr>
          <w:rStyle w:val="20"/>
        </w:rPr>
        <w:t>Serial Number</w:t>
      </w:r>
    </w:p>
    <w:p w14:paraId="600ABB91">
      <w:pPr>
        <w:pStyle w:val="21"/>
        <w:keepNext w:val="0"/>
        <w:keepLines w:val="0"/>
        <w:widowControl/>
        <w:suppressLineNumbers w:val="0"/>
        <w:rPr>
          <w:rStyle w:val="20"/>
        </w:rPr>
      </w:pPr>
    </w:p>
    <w:p w14:paraId="7927CB71">
      <w:pPr>
        <w:pStyle w:val="21"/>
        <w:keepNext w:val="0"/>
        <w:keepLines w:val="0"/>
        <w:widowControl/>
        <w:suppressLineNumbers w:val="0"/>
        <w:rPr>
          <w:rStyle w:val="20"/>
        </w:rPr>
      </w:pPr>
      <w:r>
        <w:rPr>
          <w:rStyle w:val="20"/>
        </w:rPr>
        <w:t>Installation Date</w:t>
      </w:r>
    </w:p>
    <w:p w14:paraId="03E32E28">
      <w:pPr>
        <w:pStyle w:val="21"/>
        <w:keepNext w:val="0"/>
        <w:keepLines w:val="0"/>
        <w:widowControl/>
        <w:suppressLineNumbers w:val="0"/>
        <w:rPr>
          <w:rStyle w:val="20"/>
        </w:rPr>
      </w:pPr>
    </w:p>
    <w:p w14:paraId="64FB2911">
      <w:pPr>
        <w:pStyle w:val="21"/>
        <w:keepNext w:val="0"/>
        <w:keepLines w:val="0"/>
        <w:widowControl/>
        <w:suppressLineNumbers w:val="0"/>
        <w:rPr>
          <w:rStyle w:val="20"/>
        </w:rPr>
      </w:pPr>
      <w:r>
        <w:rPr>
          <w:rStyle w:val="20"/>
        </w:rPr>
        <w:t>Purchase Date</w:t>
      </w:r>
    </w:p>
    <w:p w14:paraId="1A6C63A7">
      <w:pPr>
        <w:pStyle w:val="21"/>
        <w:keepNext w:val="0"/>
        <w:keepLines w:val="0"/>
        <w:widowControl/>
        <w:suppressLineNumbers w:val="0"/>
        <w:rPr>
          <w:rStyle w:val="20"/>
        </w:rPr>
      </w:pPr>
    </w:p>
    <w:p w14:paraId="1CE3B438">
      <w:pPr>
        <w:pStyle w:val="21"/>
        <w:keepNext w:val="0"/>
        <w:keepLines w:val="0"/>
        <w:widowControl/>
        <w:suppressLineNumbers w:val="0"/>
        <w:rPr>
          <w:rStyle w:val="20"/>
        </w:rPr>
      </w:pPr>
      <w:r>
        <w:rPr>
          <w:rStyle w:val="20"/>
        </w:rPr>
        <w:t>Department</w:t>
      </w:r>
    </w:p>
    <w:p w14:paraId="67F45D0E">
      <w:pPr>
        <w:pStyle w:val="21"/>
        <w:keepNext w:val="0"/>
        <w:keepLines w:val="0"/>
        <w:widowControl/>
        <w:suppressLineNumbers w:val="0"/>
        <w:rPr>
          <w:rStyle w:val="20"/>
        </w:rPr>
      </w:pPr>
    </w:p>
    <w:p w14:paraId="530CAB39">
      <w:pPr>
        <w:pStyle w:val="21"/>
        <w:keepNext w:val="0"/>
        <w:keepLines w:val="0"/>
        <w:widowControl/>
        <w:suppressLineNumbers w:val="0"/>
        <w:rPr>
          <w:rStyle w:val="20"/>
        </w:rPr>
      </w:pPr>
      <w:r>
        <w:rPr>
          <w:rStyle w:val="20"/>
        </w:rPr>
        <w:t>Hospital</w:t>
      </w:r>
    </w:p>
    <w:p w14:paraId="2738FAF9">
      <w:pPr>
        <w:pStyle w:val="21"/>
        <w:keepNext w:val="0"/>
        <w:keepLines w:val="0"/>
        <w:widowControl/>
        <w:suppressLineNumbers w:val="0"/>
        <w:rPr>
          <w:rStyle w:val="20"/>
        </w:rPr>
      </w:pPr>
    </w:p>
    <w:p w14:paraId="1253FB53">
      <w:pPr>
        <w:pStyle w:val="21"/>
        <w:keepNext w:val="0"/>
        <w:keepLines w:val="0"/>
        <w:widowControl/>
        <w:suppressLineNumbers w:val="0"/>
        <w:rPr>
          <w:rStyle w:val="20"/>
        </w:rPr>
      </w:pPr>
      <w:r>
        <w:rPr>
          <w:rStyle w:val="20"/>
        </w:rPr>
        <w:t>Location</w:t>
      </w:r>
    </w:p>
    <w:p w14:paraId="441E1589">
      <w:pPr>
        <w:pStyle w:val="21"/>
        <w:keepNext w:val="0"/>
        <w:keepLines w:val="0"/>
        <w:widowControl/>
        <w:suppressLineNumbers w:val="0"/>
        <w:rPr>
          <w:rStyle w:val="20"/>
        </w:rPr>
      </w:pPr>
    </w:p>
    <w:p w14:paraId="7E4CB237">
      <w:pPr>
        <w:pStyle w:val="21"/>
        <w:keepNext w:val="0"/>
        <w:keepLines w:val="0"/>
        <w:widowControl/>
        <w:suppressLineNumbers w:val="0"/>
        <w:rPr>
          <w:rStyle w:val="20"/>
        </w:rPr>
      </w:pPr>
      <w:r>
        <w:rPr>
          <w:rStyle w:val="20"/>
        </w:rPr>
        <w:t>Warranty Expiry Date</w:t>
      </w:r>
    </w:p>
    <w:p w14:paraId="10202DAC">
      <w:pPr>
        <w:pStyle w:val="21"/>
        <w:keepNext w:val="0"/>
        <w:keepLines w:val="0"/>
        <w:widowControl/>
        <w:suppressLineNumbers w:val="0"/>
        <w:rPr>
          <w:rStyle w:val="20"/>
        </w:rPr>
      </w:pPr>
    </w:p>
    <w:p w14:paraId="6C42756A">
      <w:pPr>
        <w:pStyle w:val="21"/>
        <w:keepNext w:val="0"/>
        <w:keepLines w:val="0"/>
        <w:widowControl/>
        <w:suppressLineNumbers w:val="0"/>
        <w:rPr>
          <w:rStyle w:val="20"/>
        </w:rPr>
      </w:pPr>
      <w:r>
        <w:rPr>
          <w:rStyle w:val="20"/>
        </w:rPr>
        <w:t>AMC / CMC Details</w:t>
      </w:r>
    </w:p>
    <w:p w14:paraId="2C503C1F">
      <w:pPr>
        <w:pStyle w:val="21"/>
        <w:keepNext w:val="0"/>
        <w:keepLines w:val="0"/>
        <w:widowControl/>
        <w:suppressLineNumbers w:val="0"/>
        <w:rPr>
          <w:rStyle w:val="20"/>
        </w:rPr>
      </w:pPr>
    </w:p>
    <w:p w14:paraId="70663D28">
      <w:pPr>
        <w:pStyle w:val="21"/>
        <w:keepNext w:val="0"/>
        <w:keepLines w:val="0"/>
        <w:widowControl/>
        <w:suppressLineNumbers w:val="0"/>
        <w:rPr>
          <w:rStyle w:val="20"/>
        </w:rPr>
      </w:pPr>
      <w:r>
        <w:rPr>
          <w:rStyle w:val="20"/>
        </w:rPr>
        <w:t>Equipment Image</w:t>
      </w:r>
    </w:p>
    <w:p w14:paraId="294C79E1">
      <w:pPr>
        <w:pStyle w:val="21"/>
        <w:keepNext w:val="0"/>
        <w:keepLines w:val="0"/>
        <w:widowControl/>
        <w:suppressLineNumbers w:val="0"/>
        <w:rPr>
          <w:rStyle w:val="20"/>
        </w:rPr>
      </w:pPr>
    </w:p>
    <w:p w14:paraId="3A93C859">
      <w:pPr>
        <w:pStyle w:val="21"/>
        <w:keepNext w:val="0"/>
        <w:keepLines w:val="0"/>
        <w:widowControl/>
        <w:suppressLineNumbers w:val="0"/>
        <w:rPr>
          <w:rStyle w:val="20"/>
        </w:rPr>
      </w:pPr>
      <w:r>
        <w:rPr>
          <w:rStyle w:val="20"/>
        </w:rPr>
        <w:t>Status</w:t>
      </w:r>
    </w:p>
    <w:p w14:paraId="3DE76521">
      <w:pPr>
        <w:pStyle w:val="21"/>
        <w:keepNext w:val="0"/>
        <w:keepLines w:val="0"/>
        <w:widowControl/>
        <w:suppressLineNumbers w:val="0"/>
        <w:rPr>
          <w:rStyle w:val="20"/>
        </w:rPr>
      </w:pPr>
    </w:p>
    <w:p w14:paraId="59C5CB3C">
      <w:pPr>
        <w:pStyle w:val="21"/>
        <w:keepNext w:val="0"/>
        <w:keepLines w:val="0"/>
        <w:widowControl/>
        <w:suppressLineNumbers w:val="0"/>
      </w:pPr>
      <w:r>
        <w:rPr>
          <w:rStyle w:val="20"/>
        </w:rPr>
        <w:t>Remarks</w:t>
      </w:r>
    </w:p>
    <w:p w14:paraId="72F57DE4">
      <w:pPr>
        <w:keepNext w:val="0"/>
        <w:keepLines w:val="0"/>
        <w:widowControl/>
        <w:suppressLineNumbers w:val="0"/>
      </w:pPr>
      <w:r>
        <w:pict>
          <v:rect id="_x0000_i1343" o:spt="1" style="height:1.5pt;width:432pt;" fillcolor="#A0A0A0" filled="t" stroked="f" coordsize="21600,21600" o:hr="t" o:hrstd="t" o:hralign="center">
            <v:path/>
            <v:fill on="t" focussize="0,0"/>
            <v:stroke on="f"/>
            <v:imagedata o:title=""/>
            <o:lock v:ext="edit"/>
            <w10:wrap type="none"/>
            <w10:anchorlock/>
          </v:rect>
        </w:pict>
      </w:r>
    </w:p>
    <w:p w14:paraId="5DCED9D3">
      <w:pPr>
        <w:pStyle w:val="2"/>
        <w:keepNext w:val="0"/>
        <w:keepLines w:val="0"/>
        <w:widowControl/>
        <w:suppressLineNumbers w:val="0"/>
      </w:pPr>
      <w:r>
        <w:t>Equipment Status</w:t>
      </w:r>
    </w:p>
    <w:p w14:paraId="6971DFFA">
      <w:pPr>
        <w:pStyle w:val="21"/>
        <w:keepNext w:val="0"/>
        <w:keepLines w:val="0"/>
        <w:widowControl/>
        <w:suppressLineNumbers w:val="0"/>
        <w:rPr>
          <w:rStyle w:val="20"/>
        </w:rPr>
      </w:pPr>
      <w:r>
        <w:rPr>
          <w:rStyle w:val="20"/>
        </w:rPr>
        <w:t>Active</w:t>
      </w:r>
    </w:p>
    <w:p w14:paraId="1A9FAEE1">
      <w:pPr>
        <w:pStyle w:val="21"/>
        <w:keepNext w:val="0"/>
        <w:keepLines w:val="0"/>
        <w:widowControl/>
        <w:suppressLineNumbers w:val="0"/>
        <w:rPr>
          <w:rStyle w:val="20"/>
        </w:rPr>
      </w:pPr>
    </w:p>
    <w:p w14:paraId="7A0A33FF">
      <w:pPr>
        <w:pStyle w:val="21"/>
        <w:keepNext w:val="0"/>
        <w:keepLines w:val="0"/>
        <w:widowControl/>
        <w:suppressLineNumbers w:val="0"/>
        <w:rPr>
          <w:rStyle w:val="20"/>
        </w:rPr>
      </w:pPr>
      <w:r>
        <w:rPr>
          <w:rStyle w:val="20"/>
        </w:rPr>
        <w:t>Under Repair</w:t>
      </w:r>
    </w:p>
    <w:p w14:paraId="380AFE5A">
      <w:pPr>
        <w:pStyle w:val="21"/>
        <w:keepNext w:val="0"/>
        <w:keepLines w:val="0"/>
        <w:widowControl/>
        <w:suppressLineNumbers w:val="0"/>
        <w:rPr>
          <w:rStyle w:val="20"/>
        </w:rPr>
      </w:pPr>
    </w:p>
    <w:p w14:paraId="7DF9384D">
      <w:pPr>
        <w:pStyle w:val="21"/>
        <w:keepNext w:val="0"/>
        <w:keepLines w:val="0"/>
        <w:widowControl/>
        <w:suppressLineNumbers w:val="0"/>
        <w:rPr>
          <w:rStyle w:val="20"/>
        </w:rPr>
      </w:pPr>
      <w:r>
        <w:rPr>
          <w:rStyle w:val="20"/>
        </w:rPr>
        <w:t>Out of Service</w:t>
      </w:r>
    </w:p>
    <w:p w14:paraId="18829613">
      <w:pPr>
        <w:pStyle w:val="21"/>
        <w:keepNext w:val="0"/>
        <w:keepLines w:val="0"/>
        <w:widowControl/>
        <w:suppressLineNumbers w:val="0"/>
        <w:rPr>
          <w:rStyle w:val="20"/>
        </w:rPr>
      </w:pPr>
    </w:p>
    <w:p w14:paraId="36422502">
      <w:pPr>
        <w:pStyle w:val="21"/>
        <w:keepNext w:val="0"/>
        <w:keepLines w:val="0"/>
        <w:widowControl/>
        <w:suppressLineNumbers w:val="0"/>
      </w:pPr>
      <w:r>
        <w:rPr>
          <w:rStyle w:val="20"/>
        </w:rPr>
        <w:t>Retired</w:t>
      </w:r>
    </w:p>
    <w:p w14:paraId="50243C73">
      <w:pPr>
        <w:keepNext w:val="0"/>
        <w:keepLines w:val="0"/>
        <w:widowControl/>
        <w:suppressLineNumbers w:val="0"/>
      </w:pPr>
      <w:r>
        <w:pict>
          <v:rect id="_x0000_i1344" o:spt="1" style="height:1.5pt;width:432pt;" fillcolor="#A0A0A0" filled="t" stroked="f" coordsize="21600,21600" o:hr="t" o:hrstd="t" o:hralign="center">
            <v:path/>
            <v:fill on="t" focussize="0,0"/>
            <v:stroke on="f"/>
            <v:imagedata o:title=""/>
            <o:lock v:ext="edit"/>
            <w10:wrap type="none"/>
            <w10:anchorlock/>
          </v:rect>
        </w:pict>
      </w:r>
    </w:p>
    <w:p w14:paraId="6B964054">
      <w:pPr>
        <w:pStyle w:val="2"/>
        <w:keepNext w:val="0"/>
        <w:keepLines w:val="0"/>
        <w:widowControl/>
        <w:suppressLineNumbers w:val="0"/>
      </w:pPr>
      <w:r>
        <w:t>Equipment Details Page</w:t>
      </w:r>
    </w:p>
    <w:p w14:paraId="557BCE83">
      <w:pPr>
        <w:pStyle w:val="35"/>
        <w:keepNext w:val="0"/>
        <w:keepLines w:val="0"/>
        <w:widowControl/>
        <w:suppressLineNumbers w:val="0"/>
      </w:pPr>
      <w:r>
        <w:t>Display:</w:t>
      </w:r>
    </w:p>
    <w:p w14:paraId="118593A9">
      <w:pPr>
        <w:pStyle w:val="21"/>
        <w:keepNext w:val="0"/>
        <w:keepLines w:val="0"/>
        <w:widowControl/>
        <w:suppressLineNumbers w:val="0"/>
        <w:rPr>
          <w:rStyle w:val="20"/>
        </w:rPr>
      </w:pPr>
      <w:r>
        <w:rPr>
          <w:rStyle w:val="20"/>
        </w:rPr>
        <w:t>Equipment Information</w:t>
      </w:r>
    </w:p>
    <w:p w14:paraId="2690A516">
      <w:pPr>
        <w:pStyle w:val="21"/>
        <w:keepNext w:val="0"/>
        <w:keepLines w:val="0"/>
        <w:widowControl/>
        <w:suppressLineNumbers w:val="0"/>
        <w:rPr>
          <w:rStyle w:val="20"/>
        </w:rPr>
      </w:pPr>
    </w:p>
    <w:p w14:paraId="72A6E563">
      <w:pPr>
        <w:pStyle w:val="21"/>
        <w:keepNext w:val="0"/>
        <w:keepLines w:val="0"/>
        <w:widowControl/>
        <w:suppressLineNumbers w:val="0"/>
        <w:rPr>
          <w:rStyle w:val="20"/>
        </w:rPr>
      </w:pPr>
      <w:r>
        <w:rPr>
          <w:rStyle w:val="20"/>
        </w:rPr>
        <w:t>Installation Information</w:t>
      </w:r>
    </w:p>
    <w:p w14:paraId="5789EE69">
      <w:pPr>
        <w:pStyle w:val="21"/>
        <w:keepNext w:val="0"/>
        <w:keepLines w:val="0"/>
        <w:widowControl/>
        <w:suppressLineNumbers w:val="0"/>
        <w:rPr>
          <w:rStyle w:val="20"/>
        </w:rPr>
      </w:pPr>
    </w:p>
    <w:p w14:paraId="5584FE7F">
      <w:pPr>
        <w:pStyle w:val="21"/>
        <w:keepNext w:val="0"/>
        <w:keepLines w:val="0"/>
        <w:widowControl/>
        <w:suppressLineNumbers w:val="0"/>
        <w:rPr>
          <w:rStyle w:val="20"/>
        </w:rPr>
      </w:pPr>
      <w:r>
        <w:rPr>
          <w:rStyle w:val="20"/>
        </w:rPr>
        <w:t>Warranty Information</w:t>
      </w:r>
    </w:p>
    <w:p w14:paraId="15660321">
      <w:pPr>
        <w:pStyle w:val="21"/>
        <w:keepNext w:val="0"/>
        <w:keepLines w:val="0"/>
        <w:widowControl/>
        <w:suppressLineNumbers w:val="0"/>
        <w:rPr>
          <w:rStyle w:val="20"/>
        </w:rPr>
      </w:pPr>
    </w:p>
    <w:p w14:paraId="183D118F">
      <w:pPr>
        <w:pStyle w:val="21"/>
        <w:keepNext w:val="0"/>
        <w:keepLines w:val="0"/>
        <w:widowControl/>
        <w:suppressLineNumbers w:val="0"/>
        <w:rPr>
          <w:rStyle w:val="20"/>
        </w:rPr>
      </w:pPr>
      <w:r>
        <w:rPr>
          <w:rStyle w:val="20"/>
        </w:rPr>
        <w:t>Hospital Information</w:t>
      </w:r>
    </w:p>
    <w:p w14:paraId="6BBC02AB">
      <w:pPr>
        <w:pStyle w:val="21"/>
        <w:keepNext w:val="0"/>
        <w:keepLines w:val="0"/>
        <w:widowControl/>
        <w:suppressLineNumbers w:val="0"/>
        <w:rPr>
          <w:rStyle w:val="20"/>
        </w:rPr>
      </w:pPr>
    </w:p>
    <w:p w14:paraId="305B2FC5">
      <w:pPr>
        <w:pStyle w:val="21"/>
        <w:keepNext w:val="0"/>
        <w:keepLines w:val="0"/>
        <w:widowControl/>
        <w:suppressLineNumbers w:val="0"/>
        <w:rPr>
          <w:rStyle w:val="20"/>
        </w:rPr>
      </w:pPr>
      <w:r>
        <w:rPr>
          <w:rStyle w:val="20"/>
        </w:rPr>
        <w:t>Department Information</w:t>
      </w:r>
    </w:p>
    <w:p w14:paraId="06700D29">
      <w:pPr>
        <w:pStyle w:val="21"/>
        <w:keepNext w:val="0"/>
        <w:keepLines w:val="0"/>
        <w:widowControl/>
        <w:suppressLineNumbers w:val="0"/>
        <w:rPr>
          <w:rStyle w:val="20"/>
        </w:rPr>
      </w:pPr>
    </w:p>
    <w:p w14:paraId="539D805D">
      <w:pPr>
        <w:pStyle w:val="21"/>
        <w:keepNext w:val="0"/>
        <w:keepLines w:val="0"/>
        <w:widowControl/>
        <w:suppressLineNumbers w:val="0"/>
        <w:rPr>
          <w:rStyle w:val="20"/>
        </w:rPr>
      </w:pPr>
      <w:r>
        <w:rPr>
          <w:rStyle w:val="20"/>
        </w:rPr>
        <w:t>Current Status</w:t>
      </w:r>
    </w:p>
    <w:p w14:paraId="24E3EE8D">
      <w:pPr>
        <w:pStyle w:val="21"/>
        <w:keepNext w:val="0"/>
        <w:keepLines w:val="0"/>
        <w:widowControl/>
        <w:suppressLineNumbers w:val="0"/>
        <w:rPr>
          <w:rStyle w:val="20"/>
        </w:rPr>
      </w:pPr>
    </w:p>
    <w:p w14:paraId="698A6F9B">
      <w:pPr>
        <w:pStyle w:val="21"/>
        <w:keepNext w:val="0"/>
        <w:keepLines w:val="0"/>
        <w:widowControl/>
        <w:suppressLineNumbers w:val="0"/>
      </w:pPr>
      <w:r>
        <w:rPr>
          <w:rStyle w:val="20"/>
        </w:rPr>
        <w:t>Equipment Image</w:t>
      </w:r>
    </w:p>
    <w:p w14:paraId="2E4DE2A1">
      <w:pPr>
        <w:keepNext w:val="0"/>
        <w:keepLines w:val="0"/>
        <w:widowControl/>
        <w:suppressLineNumbers w:val="0"/>
      </w:pPr>
      <w:r>
        <w:pict>
          <v:rect id="_x0000_i1345" o:spt="1" style="height:1.5pt;width:432pt;" fillcolor="#A0A0A0" filled="t" stroked="f" coordsize="21600,21600" o:hr="t" o:hrstd="t" o:hralign="center">
            <v:path/>
            <v:fill on="t" focussize="0,0"/>
            <v:stroke on="f"/>
            <v:imagedata o:title=""/>
            <o:lock v:ext="edit"/>
            <w10:wrap type="none"/>
            <w10:anchorlock/>
          </v:rect>
        </w:pict>
      </w:r>
    </w:p>
    <w:p w14:paraId="6DF66843">
      <w:pPr>
        <w:pStyle w:val="2"/>
        <w:keepNext w:val="0"/>
        <w:keepLines w:val="0"/>
        <w:widowControl/>
        <w:suppressLineNumbers w:val="0"/>
      </w:pPr>
      <w:r>
        <w:t>Equipment History</w:t>
      </w:r>
    </w:p>
    <w:p w14:paraId="5B656B7E">
      <w:pPr>
        <w:pStyle w:val="35"/>
        <w:keepNext w:val="0"/>
        <w:keepLines w:val="0"/>
        <w:widowControl/>
        <w:suppressLineNumbers w:val="0"/>
      </w:pPr>
      <w:r>
        <w:t>Every equipment should have its own complete history.</w:t>
      </w:r>
    </w:p>
    <w:p w14:paraId="68784CBD">
      <w:pPr>
        <w:pStyle w:val="35"/>
        <w:keepNext w:val="0"/>
        <w:keepLines w:val="0"/>
        <w:widowControl/>
        <w:suppressLineNumbers w:val="0"/>
      </w:pPr>
      <w:r>
        <w:t>Display:</w:t>
      </w:r>
    </w:p>
    <w:p w14:paraId="7ED4A59A">
      <w:pPr>
        <w:pStyle w:val="21"/>
        <w:keepNext w:val="0"/>
        <w:keepLines w:val="0"/>
        <w:widowControl/>
        <w:suppressLineNumbers w:val="0"/>
        <w:rPr>
          <w:rStyle w:val="20"/>
        </w:rPr>
      </w:pPr>
      <w:r>
        <w:rPr>
          <w:rStyle w:val="20"/>
        </w:rPr>
        <w:t>Error History</w:t>
      </w:r>
    </w:p>
    <w:p w14:paraId="035F855B">
      <w:pPr>
        <w:pStyle w:val="21"/>
        <w:keepNext w:val="0"/>
        <w:keepLines w:val="0"/>
        <w:widowControl/>
        <w:suppressLineNumbers w:val="0"/>
        <w:rPr>
          <w:rStyle w:val="20"/>
        </w:rPr>
      </w:pPr>
    </w:p>
    <w:p w14:paraId="394514B9">
      <w:pPr>
        <w:pStyle w:val="21"/>
        <w:keepNext w:val="0"/>
        <w:keepLines w:val="0"/>
        <w:widowControl/>
        <w:suppressLineNumbers w:val="0"/>
        <w:rPr>
          <w:rStyle w:val="20"/>
        </w:rPr>
      </w:pPr>
      <w:r>
        <w:rPr>
          <w:rStyle w:val="20"/>
        </w:rPr>
        <w:t>Repair History</w:t>
      </w:r>
    </w:p>
    <w:p w14:paraId="5337D53C">
      <w:pPr>
        <w:pStyle w:val="21"/>
        <w:keepNext w:val="0"/>
        <w:keepLines w:val="0"/>
        <w:widowControl/>
        <w:suppressLineNumbers w:val="0"/>
        <w:rPr>
          <w:rStyle w:val="20"/>
        </w:rPr>
      </w:pPr>
    </w:p>
    <w:p w14:paraId="4B3D5CEA">
      <w:pPr>
        <w:pStyle w:val="21"/>
        <w:keepNext w:val="0"/>
        <w:keepLines w:val="0"/>
        <w:widowControl/>
        <w:suppressLineNumbers w:val="0"/>
        <w:rPr>
          <w:rStyle w:val="20"/>
        </w:rPr>
      </w:pPr>
      <w:r>
        <w:rPr>
          <w:rStyle w:val="20"/>
        </w:rPr>
        <w:t>Spare Parts Used</w:t>
      </w:r>
    </w:p>
    <w:p w14:paraId="61145845">
      <w:pPr>
        <w:pStyle w:val="21"/>
        <w:keepNext w:val="0"/>
        <w:keepLines w:val="0"/>
        <w:widowControl/>
        <w:suppressLineNumbers w:val="0"/>
        <w:rPr>
          <w:rStyle w:val="20"/>
        </w:rPr>
      </w:pPr>
    </w:p>
    <w:p w14:paraId="1667EC83">
      <w:pPr>
        <w:pStyle w:val="21"/>
        <w:keepNext w:val="0"/>
        <w:keepLines w:val="0"/>
        <w:widowControl/>
        <w:suppressLineNumbers w:val="0"/>
        <w:rPr>
          <w:rStyle w:val="20"/>
        </w:rPr>
      </w:pPr>
      <w:r>
        <w:rPr>
          <w:rStyle w:val="20"/>
        </w:rPr>
        <w:t>Maintenance History</w:t>
      </w:r>
    </w:p>
    <w:p w14:paraId="72F2D8E4">
      <w:pPr>
        <w:pStyle w:val="21"/>
        <w:keepNext w:val="0"/>
        <w:keepLines w:val="0"/>
        <w:widowControl/>
        <w:suppressLineNumbers w:val="0"/>
        <w:rPr>
          <w:rStyle w:val="20"/>
        </w:rPr>
      </w:pPr>
    </w:p>
    <w:p w14:paraId="0555E249">
      <w:pPr>
        <w:pStyle w:val="21"/>
        <w:keepNext w:val="0"/>
        <w:keepLines w:val="0"/>
        <w:widowControl/>
        <w:suppressLineNumbers w:val="0"/>
        <w:rPr>
          <w:rStyle w:val="20"/>
        </w:rPr>
      </w:pPr>
      <w:r>
        <w:rPr>
          <w:rStyle w:val="20"/>
        </w:rPr>
        <w:t>Service Documents</w:t>
      </w:r>
    </w:p>
    <w:p w14:paraId="654A1B8F">
      <w:pPr>
        <w:pStyle w:val="21"/>
        <w:keepNext w:val="0"/>
        <w:keepLines w:val="0"/>
        <w:widowControl/>
        <w:suppressLineNumbers w:val="0"/>
        <w:rPr>
          <w:rStyle w:val="20"/>
        </w:rPr>
      </w:pPr>
    </w:p>
    <w:p w14:paraId="6C1E22AE">
      <w:pPr>
        <w:pStyle w:val="21"/>
        <w:keepNext w:val="0"/>
        <w:keepLines w:val="0"/>
        <w:widowControl/>
        <w:suppressLineNumbers w:val="0"/>
      </w:pPr>
      <w:r>
        <w:rPr>
          <w:rStyle w:val="20"/>
        </w:rPr>
        <w:t>Engineer Activity</w:t>
      </w:r>
    </w:p>
    <w:p w14:paraId="34364F92">
      <w:pPr>
        <w:pStyle w:val="35"/>
        <w:keepNext w:val="0"/>
        <w:keepLines w:val="0"/>
        <w:widowControl/>
        <w:suppressLineNumbers w:val="0"/>
      </w:pPr>
      <w:r>
        <w:t xml:space="preserve">This history is </w:t>
      </w:r>
      <w:r>
        <w:rPr>
          <w:rStyle w:val="36"/>
        </w:rPr>
        <w:t>read-only</w:t>
      </w:r>
      <w:r>
        <w:t xml:space="preserve"> and grows automatically as the equipment is used.</w:t>
      </w:r>
    </w:p>
    <w:p w14:paraId="44516EDA">
      <w:pPr>
        <w:keepNext w:val="0"/>
        <w:keepLines w:val="0"/>
        <w:widowControl/>
        <w:suppressLineNumbers w:val="0"/>
      </w:pPr>
      <w:r>
        <w:pict>
          <v:rect id="_x0000_i1346" o:spt="1" style="height:1.5pt;width:432pt;" fillcolor="#A0A0A0" filled="t" stroked="f" coordsize="21600,21600" o:hr="t" o:hrstd="t" o:hralign="center">
            <v:path/>
            <v:fill on="t" focussize="0,0"/>
            <v:stroke on="f"/>
            <v:imagedata o:title=""/>
            <o:lock v:ext="edit"/>
            <w10:wrap type="none"/>
            <w10:anchorlock/>
          </v:rect>
        </w:pict>
      </w:r>
    </w:p>
    <w:p w14:paraId="12B47124">
      <w:pPr>
        <w:pStyle w:val="2"/>
        <w:keepNext w:val="0"/>
        <w:keepLines w:val="0"/>
        <w:widowControl/>
        <w:suppressLineNumbers w:val="0"/>
      </w:pPr>
      <w:r>
        <w:t>Workflow</w:t>
      </w:r>
    </w:p>
    <w:p w14:paraId="44F4BEE0">
      <w:pPr>
        <w:pStyle w:val="21"/>
        <w:keepNext w:val="0"/>
        <w:keepLines w:val="0"/>
        <w:widowControl/>
        <w:suppressLineNumbers w:val="0"/>
        <w:rPr>
          <w:rStyle w:val="20"/>
        </w:rPr>
      </w:pPr>
      <w:r>
        <w:rPr>
          <w:rStyle w:val="20"/>
        </w:rPr>
        <w:t>Hospital Administrator</w:t>
      </w:r>
    </w:p>
    <w:p w14:paraId="4A30FC39">
      <w:pPr>
        <w:pStyle w:val="21"/>
        <w:keepNext w:val="0"/>
        <w:keepLines w:val="0"/>
        <w:widowControl/>
        <w:suppressLineNumbers w:val="0"/>
        <w:rPr>
          <w:rStyle w:val="20"/>
        </w:rPr>
      </w:pPr>
    </w:p>
    <w:p w14:paraId="4A25E283">
      <w:pPr>
        <w:pStyle w:val="21"/>
        <w:keepNext w:val="0"/>
        <w:keepLines w:val="0"/>
        <w:widowControl/>
        <w:suppressLineNumbers w:val="0"/>
        <w:rPr>
          <w:rStyle w:val="20"/>
        </w:rPr>
      </w:pPr>
      <w:r>
        <w:rPr>
          <w:rStyle w:val="20"/>
        </w:rPr>
        <w:t>↓</w:t>
      </w:r>
    </w:p>
    <w:p w14:paraId="20975AA2">
      <w:pPr>
        <w:pStyle w:val="21"/>
        <w:keepNext w:val="0"/>
        <w:keepLines w:val="0"/>
        <w:widowControl/>
        <w:suppressLineNumbers w:val="0"/>
        <w:rPr>
          <w:rStyle w:val="20"/>
        </w:rPr>
      </w:pPr>
    </w:p>
    <w:p w14:paraId="1087B281">
      <w:pPr>
        <w:pStyle w:val="21"/>
        <w:keepNext w:val="0"/>
        <w:keepLines w:val="0"/>
        <w:widowControl/>
        <w:suppressLineNumbers w:val="0"/>
        <w:rPr>
          <w:rStyle w:val="20"/>
        </w:rPr>
      </w:pPr>
      <w:r>
        <w:rPr>
          <w:rStyle w:val="20"/>
        </w:rPr>
        <w:t>Add New Equipment</w:t>
      </w:r>
    </w:p>
    <w:p w14:paraId="6D0A5E52">
      <w:pPr>
        <w:pStyle w:val="21"/>
        <w:keepNext w:val="0"/>
        <w:keepLines w:val="0"/>
        <w:widowControl/>
        <w:suppressLineNumbers w:val="0"/>
        <w:rPr>
          <w:rStyle w:val="20"/>
        </w:rPr>
      </w:pPr>
    </w:p>
    <w:p w14:paraId="270A8E0B">
      <w:pPr>
        <w:pStyle w:val="21"/>
        <w:keepNext w:val="0"/>
        <w:keepLines w:val="0"/>
        <w:widowControl/>
        <w:suppressLineNumbers w:val="0"/>
        <w:rPr>
          <w:rStyle w:val="20"/>
        </w:rPr>
      </w:pPr>
      <w:r>
        <w:rPr>
          <w:rStyle w:val="20"/>
        </w:rPr>
        <w:t>↓</w:t>
      </w:r>
    </w:p>
    <w:p w14:paraId="2B4A4D24">
      <w:pPr>
        <w:pStyle w:val="21"/>
        <w:keepNext w:val="0"/>
        <w:keepLines w:val="0"/>
        <w:widowControl/>
        <w:suppressLineNumbers w:val="0"/>
        <w:rPr>
          <w:rStyle w:val="20"/>
        </w:rPr>
      </w:pPr>
    </w:p>
    <w:p w14:paraId="27B4D2C3">
      <w:pPr>
        <w:pStyle w:val="21"/>
        <w:keepNext w:val="0"/>
        <w:keepLines w:val="0"/>
        <w:widowControl/>
        <w:suppressLineNumbers w:val="0"/>
        <w:rPr>
          <w:rStyle w:val="20"/>
        </w:rPr>
      </w:pPr>
      <w:r>
        <w:rPr>
          <w:rStyle w:val="20"/>
        </w:rPr>
        <w:t>Save Equipment</w:t>
      </w:r>
    </w:p>
    <w:p w14:paraId="7C82E2EC">
      <w:pPr>
        <w:pStyle w:val="21"/>
        <w:keepNext w:val="0"/>
        <w:keepLines w:val="0"/>
        <w:widowControl/>
        <w:suppressLineNumbers w:val="0"/>
        <w:rPr>
          <w:rStyle w:val="20"/>
        </w:rPr>
      </w:pPr>
    </w:p>
    <w:p w14:paraId="6F090118">
      <w:pPr>
        <w:pStyle w:val="21"/>
        <w:keepNext w:val="0"/>
        <w:keepLines w:val="0"/>
        <w:widowControl/>
        <w:suppressLineNumbers w:val="0"/>
        <w:rPr>
          <w:rStyle w:val="20"/>
        </w:rPr>
      </w:pPr>
      <w:r>
        <w:rPr>
          <w:rStyle w:val="20"/>
        </w:rPr>
        <w:t>↓</w:t>
      </w:r>
    </w:p>
    <w:p w14:paraId="365A8B50">
      <w:pPr>
        <w:pStyle w:val="21"/>
        <w:keepNext w:val="0"/>
        <w:keepLines w:val="0"/>
        <w:widowControl/>
        <w:suppressLineNumbers w:val="0"/>
        <w:rPr>
          <w:rStyle w:val="20"/>
        </w:rPr>
      </w:pPr>
    </w:p>
    <w:p w14:paraId="655F4FE2">
      <w:pPr>
        <w:pStyle w:val="21"/>
        <w:keepNext w:val="0"/>
        <w:keepLines w:val="0"/>
        <w:widowControl/>
        <w:suppressLineNumbers w:val="0"/>
        <w:rPr>
          <w:rStyle w:val="20"/>
        </w:rPr>
      </w:pPr>
      <w:r>
        <w:rPr>
          <w:rStyle w:val="20"/>
        </w:rPr>
        <w:t>Equipment Available</w:t>
      </w:r>
    </w:p>
    <w:p w14:paraId="240789C6">
      <w:pPr>
        <w:pStyle w:val="21"/>
        <w:keepNext w:val="0"/>
        <w:keepLines w:val="0"/>
        <w:widowControl/>
        <w:suppressLineNumbers w:val="0"/>
        <w:rPr>
          <w:rStyle w:val="20"/>
        </w:rPr>
      </w:pPr>
    </w:p>
    <w:p w14:paraId="7373DFB9">
      <w:pPr>
        <w:pStyle w:val="21"/>
        <w:keepNext w:val="0"/>
        <w:keepLines w:val="0"/>
        <w:widowControl/>
        <w:suppressLineNumbers w:val="0"/>
        <w:rPr>
          <w:rStyle w:val="20"/>
        </w:rPr>
      </w:pPr>
      <w:r>
        <w:rPr>
          <w:rStyle w:val="20"/>
        </w:rPr>
        <w:t>↓</w:t>
      </w:r>
    </w:p>
    <w:p w14:paraId="3FA88468">
      <w:pPr>
        <w:pStyle w:val="21"/>
        <w:keepNext w:val="0"/>
        <w:keepLines w:val="0"/>
        <w:widowControl/>
        <w:suppressLineNumbers w:val="0"/>
        <w:rPr>
          <w:rStyle w:val="20"/>
        </w:rPr>
      </w:pPr>
    </w:p>
    <w:p w14:paraId="2C800970">
      <w:pPr>
        <w:pStyle w:val="21"/>
        <w:keepNext w:val="0"/>
        <w:keepLines w:val="0"/>
        <w:widowControl/>
        <w:suppressLineNumbers w:val="0"/>
        <w:rPr>
          <w:rStyle w:val="20"/>
        </w:rPr>
      </w:pPr>
      <w:r>
        <w:rPr>
          <w:rStyle w:val="20"/>
        </w:rPr>
        <w:t>Hospital Biomedical Engineer Can Report Errors</w:t>
      </w:r>
    </w:p>
    <w:p w14:paraId="2AD7ED1C">
      <w:pPr>
        <w:pStyle w:val="21"/>
        <w:keepNext w:val="0"/>
        <w:keepLines w:val="0"/>
        <w:widowControl/>
        <w:suppressLineNumbers w:val="0"/>
        <w:rPr>
          <w:rStyle w:val="20"/>
        </w:rPr>
      </w:pPr>
    </w:p>
    <w:p w14:paraId="229077E7">
      <w:pPr>
        <w:pStyle w:val="21"/>
        <w:keepNext w:val="0"/>
        <w:keepLines w:val="0"/>
        <w:widowControl/>
        <w:suppressLineNumbers w:val="0"/>
        <w:rPr>
          <w:rStyle w:val="20"/>
        </w:rPr>
      </w:pPr>
      <w:r>
        <w:rPr>
          <w:rStyle w:val="20"/>
        </w:rPr>
        <w:t>↓</w:t>
      </w:r>
    </w:p>
    <w:p w14:paraId="502C07B4">
      <w:pPr>
        <w:pStyle w:val="21"/>
        <w:keepNext w:val="0"/>
        <w:keepLines w:val="0"/>
        <w:widowControl/>
        <w:suppressLineNumbers w:val="0"/>
        <w:rPr>
          <w:rStyle w:val="20"/>
        </w:rPr>
      </w:pPr>
    </w:p>
    <w:p w14:paraId="78C68565">
      <w:pPr>
        <w:pStyle w:val="21"/>
        <w:keepNext w:val="0"/>
        <w:keepLines w:val="0"/>
        <w:widowControl/>
        <w:suppressLineNumbers w:val="0"/>
      </w:pPr>
      <w:r>
        <w:rPr>
          <w:rStyle w:val="20"/>
        </w:rPr>
        <w:t>All Future Errors &amp; Repairs Automatically Link to This Equipment</w:t>
      </w:r>
    </w:p>
    <w:p w14:paraId="7EC0EC9B">
      <w:pPr>
        <w:keepNext w:val="0"/>
        <w:keepLines w:val="0"/>
        <w:widowControl/>
        <w:suppressLineNumbers w:val="0"/>
      </w:pPr>
      <w:r>
        <w:pict>
          <v:rect id="_x0000_i1347" o:spt="1" style="height:1.5pt;width:432pt;" fillcolor="#A0A0A0" filled="t" stroked="f" coordsize="21600,21600" o:hr="t" o:hrstd="t" o:hralign="center">
            <v:path/>
            <v:fill on="t" focussize="0,0"/>
            <v:stroke on="f"/>
            <v:imagedata o:title=""/>
            <o:lock v:ext="edit"/>
            <w10:wrap type="none"/>
            <w10:anchorlock/>
          </v:rect>
        </w:pict>
      </w:r>
    </w:p>
    <w:p w14:paraId="40643D98">
      <w:pPr>
        <w:pStyle w:val="2"/>
        <w:keepNext w:val="0"/>
        <w:keepLines w:val="0"/>
        <w:widowControl/>
        <w:suppressLineNumbers w:val="0"/>
      </w:pPr>
      <w:r>
        <w:t>Search</w:t>
      </w:r>
    </w:p>
    <w:p w14:paraId="1B624361">
      <w:pPr>
        <w:pStyle w:val="35"/>
        <w:keepNext w:val="0"/>
        <w:keepLines w:val="0"/>
        <w:widowControl/>
        <w:suppressLineNumbers w:val="0"/>
      </w:pPr>
      <w:r>
        <w:t>Search By</w:t>
      </w:r>
    </w:p>
    <w:p w14:paraId="20541DB9">
      <w:pPr>
        <w:keepNext w:val="0"/>
        <w:keepLines w:val="0"/>
        <w:widowControl/>
        <w:numPr>
          <w:ilvl w:val="0"/>
          <w:numId w:val="46"/>
        </w:numPr>
        <w:suppressLineNumbers w:val="0"/>
        <w:spacing w:before="0" w:beforeAutospacing="1" w:after="0" w:afterAutospacing="1"/>
        <w:ind w:left="1440" w:hanging="360"/>
      </w:pPr>
    </w:p>
    <w:p w14:paraId="2202457D">
      <w:pPr>
        <w:pStyle w:val="35"/>
        <w:keepNext w:val="0"/>
        <w:keepLines w:val="0"/>
        <w:widowControl/>
        <w:suppressLineNumbers w:val="0"/>
        <w:ind w:left="720"/>
      </w:pPr>
      <w:r>
        <w:t>Equipment Name</w:t>
      </w:r>
    </w:p>
    <w:p w14:paraId="48DD2425">
      <w:pPr>
        <w:keepNext w:val="0"/>
        <w:keepLines w:val="0"/>
        <w:widowControl/>
        <w:numPr>
          <w:ilvl w:val="0"/>
          <w:numId w:val="46"/>
        </w:numPr>
        <w:suppressLineNumbers w:val="0"/>
        <w:spacing w:before="0" w:beforeAutospacing="1" w:after="0" w:afterAutospacing="1"/>
        <w:ind w:left="1440" w:hanging="360"/>
      </w:pPr>
    </w:p>
    <w:p w14:paraId="7BFA537F">
      <w:pPr>
        <w:keepNext w:val="0"/>
        <w:keepLines w:val="0"/>
        <w:widowControl/>
        <w:numPr>
          <w:ilvl w:val="0"/>
          <w:numId w:val="46"/>
        </w:numPr>
        <w:suppressLineNumbers w:val="0"/>
        <w:spacing w:before="0" w:beforeAutospacing="1" w:after="0" w:afterAutospacing="1"/>
        <w:ind w:left="1440" w:hanging="360"/>
      </w:pPr>
    </w:p>
    <w:p w14:paraId="3EDFB9A7">
      <w:pPr>
        <w:pStyle w:val="35"/>
        <w:keepNext w:val="0"/>
        <w:keepLines w:val="0"/>
        <w:widowControl/>
        <w:suppressLineNumbers w:val="0"/>
        <w:ind w:left="720"/>
      </w:pPr>
      <w:r>
        <w:t>Equipment ID</w:t>
      </w:r>
    </w:p>
    <w:p w14:paraId="36AA62D7">
      <w:pPr>
        <w:keepNext w:val="0"/>
        <w:keepLines w:val="0"/>
        <w:widowControl/>
        <w:numPr>
          <w:ilvl w:val="0"/>
          <w:numId w:val="46"/>
        </w:numPr>
        <w:suppressLineNumbers w:val="0"/>
        <w:spacing w:before="0" w:beforeAutospacing="1" w:after="0" w:afterAutospacing="1"/>
        <w:ind w:left="1440" w:hanging="360"/>
      </w:pPr>
    </w:p>
    <w:p w14:paraId="6C8D9F4A">
      <w:pPr>
        <w:keepNext w:val="0"/>
        <w:keepLines w:val="0"/>
        <w:widowControl/>
        <w:numPr>
          <w:ilvl w:val="0"/>
          <w:numId w:val="46"/>
        </w:numPr>
        <w:suppressLineNumbers w:val="0"/>
        <w:spacing w:before="0" w:beforeAutospacing="1" w:after="0" w:afterAutospacing="1"/>
        <w:ind w:left="1440" w:hanging="360"/>
      </w:pPr>
    </w:p>
    <w:p w14:paraId="63664148">
      <w:pPr>
        <w:pStyle w:val="35"/>
        <w:keepNext w:val="0"/>
        <w:keepLines w:val="0"/>
        <w:widowControl/>
        <w:suppressLineNumbers w:val="0"/>
        <w:ind w:left="720"/>
      </w:pPr>
      <w:r>
        <w:t>Serial Number</w:t>
      </w:r>
    </w:p>
    <w:p w14:paraId="0A0558E8">
      <w:pPr>
        <w:keepNext w:val="0"/>
        <w:keepLines w:val="0"/>
        <w:widowControl/>
        <w:numPr>
          <w:ilvl w:val="0"/>
          <w:numId w:val="46"/>
        </w:numPr>
        <w:suppressLineNumbers w:val="0"/>
        <w:spacing w:before="0" w:beforeAutospacing="1" w:after="0" w:afterAutospacing="1"/>
        <w:ind w:left="1440" w:hanging="360"/>
      </w:pPr>
    </w:p>
    <w:p w14:paraId="37997815">
      <w:pPr>
        <w:keepNext w:val="0"/>
        <w:keepLines w:val="0"/>
        <w:widowControl/>
        <w:numPr>
          <w:ilvl w:val="0"/>
          <w:numId w:val="46"/>
        </w:numPr>
        <w:suppressLineNumbers w:val="0"/>
        <w:spacing w:before="0" w:beforeAutospacing="1" w:after="0" w:afterAutospacing="1"/>
        <w:ind w:left="1440" w:hanging="360"/>
      </w:pPr>
    </w:p>
    <w:p w14:paraId="666496E5">
      <w:pPr>
        <w:pStyle w:val="35"/>
        <w:keepNext w:val="0"/>
        <w:keepLines w:val="0"/>
        <w:widowControl/>
        <w:suppressLineNumbers w:val="0"/>
        <w:ind w:left="720"/>
      </w:pPr>
      <w:r>
        <w:t>Manufacturer</w:t>
      </w:r>
    </w:p>
    <w:p w14:paraId="459A7045">
      <w:pPr>
        <w:keepNext w:val="0"/>
        <w:keepLines w:val="0"/>
        <w:widowControl/>
        <w:numPr>
          <w:ilvl w:val="0"/>
          <w:numId w:val="46"/>
        </w:numPr>
        <w:suppressLineNumbers w:val="0"/>
        <w:spacing w:before="0" w:beforeAutospacing="1" w:after="0" w:afterAutospacing="1"/>
        <w:ind w:left="1440" w:hanging="360"/>
      </w:pPr>
    </w:p>
    <w:p w14:paraId="7DE28937">
      <w:pPr>
        <w:keepNext w:val="0"/>
        <w:keepLines w:val="0"/>
        <w:widowControl/>
        <w:numPr>
          <w:ilvl w:val="0"/>
          <w:numId w:val="46"/>
        </w:numPr>
        <w:suppressLineNumbers w:val="0"/>
        <w:spacing w:before="0" w:beforeAutospacing="1" w:after="0" w:afterAutospacing="1"/>
        <w:ind w:left="1440" w:hanging="360"/>
      </w:pPr>
    </w:p>
    <w:p w14:paraId="34DBCA19">
      <w:pPr>
        <w:pStyle w:val="35"/>
        <w:keepNext w:val="0"/>
        <w:keepLines w:val="0"/>
        <w:widowControl/>
        <w:suppressLineNumbers w:val="0"/>
        <w:ind w:left="720"/>
      </w:pPr>
      <w:r>
        <w:t>Model</w:t>
      </w:r>
    </w:p>
    <w:p w14:paraId="6D38A5C2">
      <w:pPr>
        <w:keepNext w:val="0"/>
        <w:keepLines w:val="0"/>
        <w:widowControl/>
        <w:numPr>
          <w:ilvl w:val="0"/>
          <w:numId w:val="46"/>
        </w:numPr>
        <w:suppressLineNumbers w:val="0"/>
        <w:spacing w:before="0" w:beforeAutospacing="1" w:after="0" w:afterAutospacing="1"/>
        <w:ind w:left="1440" w:hanging="360"/>
      </w:pPr>
    </w:p>
    <w:p w14:paraId="667376B7">
      <w:pPr>
        <w:keepNext w:val="0"/>
        <w:keepLines w:val="0"/>
        <w:widowControl/>
        <w:suppressLineNumbers w:val="0"/>
      </w:pPr>
      <w:r>
        <w:pict>
          <v:rect id="_x0000_i1348" o:spt="1" style="height:1.5pt;width:432pt;" fillcolor="#A0A0A0" filled="t" stroked="f" coordsize="21600,21600" o:hr="t" o:hrstd="t" o:hralign="center">
            <v:path/>
            <v:fill on="t" focussize="0,0"/>
            <v:stroke on="f"/>
            <v:imagedata o:title=""/>
            <o:lock v:ext="edit"/>
            <w10:wrap type="none"/>
            <w10:anchorlock/>
          </v:rect>
        </w:pict>
      </w:r>
    </w:p>
    <w:p w14:paraId="5517E442">
      <w:pPr>
        <w:pStyle w:val="2"/>
        <w:keepNext w:val="0"/>
        <w:keepLines w:val="0"/>
        <w:widowControl/>
        <w:suppressLineNumbers w:val="0"/>
      </w:pPr>
      <w:r>
        <w:t>Filters</w:t>
      </w:r>
    </w:p>
    <w:p w14:paraId="203B9B61">
      <w:pPr>
        <w:keepNext w:val="0"/>
        <w:keepLines w:val="0"/>
        <w:widowControl/>
        <w:numPr>
          <w:ilvl w:val="0"/>
          <w:numId w:val="47"/>
        </w:numPr>
        <w:suppressLineNumbers w:val="0"/>
        <w:spacing w:before="0" w:beforeAutospacing="1" w:after="0" w:afterAutospacing="1"/>
        <w:ind w:left="1440" w:hanging="360"/>
      </w:pPr>
    </w:p>
    <w:p w14:paraId="3BDF3C56">
      <w:pPr>
        <w:pStyle w:val="35"/>
        <w:keepNext w:val="0"/>
        <w:keepLines w:val="0"/>
        <w:widowControl/>
        <w:suppressLineNumbers w:val="0"/>
        <w:ind w:left="720"/>
      </w:pPr>
      <w:r>
        <w:t>Hospital</w:t>
      </w:r>
    </w:p>
    <w:p w14:paraId="7AEFC019">
      <w:pPr>
        <w:keepNext w:val="0"/>
        <w:keepLines w:val="0"/>
        <w:widowControl/>
        <w:numPr>
          <w:ilvl w:val="0"/>
          <w:numId w:val="47"/>
        </w:numPr>
        <w:suppressLineNumbers w:val="0"/>
        <w:spacing w:before="0" w:beforeAutospacing="1" w:after="0" w:afterAutospacing="1"/>
        <w:ind w:left="1440" w:hanging="360"/>
      </w:pPr>
    </w:p>
    <w:p w14:paraId="4D939CAF">
      <w:pPr>
        <w:keepNext w:val="0"/>
        <w:keepLines w:val="0"/>
        <w:widowControl/>
        <w:numPr>
          <w:ilvl w:val="0"/>
          <w:numId w:val="47"/>
        </w:numPr>
        <w:suppressLineNumbers w:val="0"/>
        <w:spacing w:before="0" w:beforeAutospacing="1" w:after="0" w:afterAutospacing="1"/>
        <w:ind w:left="1440" w:hanging="360"/>
      </w:pPr>
    </w:p>
    <w:p w14:paraId="036AA4AB">
      <w:pPr>
        <w:pStyle w:val="35"/>
        <w:keepNext w:val="0"/>
        <w:keepLines w:val="0"/>
        <w:widowControl/>
        <w:suppressLineNumbers w:val="0"/>
        <w:ind w:left="720"/>
      </w:pPr>
      <w:r>
        <w:t>Department</w:t>
      </w:r>
    </w:p>
    <w:p w14:paraId="279859FD">
      <w:pPr>
        <w:keepNext w:val="0"/>
        <w:keepLines w:val="0"/>
        <w:widowControl/>
        <w:numPr>
          <w:ilvl w:val="0"/>
          <w:numId w:val="47"/>
        </w:numPr>
        <w:suppressLineNumbers w:val="0"/>
        <w:spacing w:before="0" w:beforeAutospacing="1" w:after="0" w:afterAutospacing="1"/>
        <w:ind w:left="1440" w:hanging="360"/>
      </w:pPr>
    </w:p>
    <w:p w14:paraId="11CC5791">
      <w:pPr>
        <w:keepNext w:val="0"/>
        <w:keepLines w:val="0"/>
        <w:widowControl/>
        <w:numPr>
          <w:ilvl w:val="0"/>
          <w:numId w:val="47"/>
        </w:numPr>
        <w:suppressLineNumbers w:val="0"/>
        <w:spacing w:before="0" w:beforeAutospacing="1" w:after="0" w:afterAutospacing="1"/>
        <w:ind w:left="1440" w:hanging="360"/>
      </w:pPr>
    </w:p>
    <w:p w14:paraId="56CAACFB">
      <w:pPr>
        <w:pStyle w:val="35"/>
        <w:keepNext w:val="0"/>
        <w:keepLines w:val="0"/>
        <w:widowControl/>
        <w:suppressLineNumbers w:val="0"/>
        <w:ind w:left="720"/>
      </w:pPr>
      <w:r>
        <w:t>Equipment Category</w:t>
      </w:r>
    </w:p>
    <w:p w14:paraId="3C10BC7F">
      <w:pPr>
        <w:keepNext w:val="0"/>
        <w:keepLines w:val="0"/>
        <w:widowControl/>
        <w:numPr>
          <w:ilvl w:val="0"/>
          <w:numId w:val="47"/>
        </w:numPr>
        <w:suppressLineNumbers w:val="0"/>
        <w:spacing w:before="0" w:beforeAutospacing="1" w:after="0" w:afterAutospacing="1"/>
        <w:ind w:left="1440" w:hanging="360"/>
      </w:pPr>
    </w:p>
    <w:p w14:paraId="630CC2E1">
      <w:pPr>
        <w:keepNext w:val="0"/>
        <w:keepLines w:val="0"/>
        <w:widowControl/>
        <w:numPr>
          <w:ilvl w:val="0"/>
          <w:numId w:val="47"/>
        </w:numPr>
        <w:suppressLineNumbers w:val="0"/>
        <w:spacing w:before="0" w:beforeAutospacing="1" w:after="0" w:afterAutospacing="1"/>
        <w:ind w:left="1440" w:hanging="360"/>
      </w:pPr>
    </w:p>
    <w:p w14:paraId="4F0353A0">
      <w:pPr>
        <w:pStyle w:val="35"/>
        <w:keepNext w:val="0"/>
        <w:keepLines w:val="0"/>
        <w:widowControl/>
        <w:suppressLineNumbers w:val="0"/>
        <w:ind w:left="720"/>
      </w:pPr>
      <w:r>
        <w:t>Status</w:t>
      </w:r>
    </w:p>
    <w:p w14:paraId="7157E481">
      <w:pPr>
        <w:keepNext w:val="0"/>
        <w:keepLines w:val="0"/>
        <w:widowControl/>
        <w:numPr>
          <w:ilvl w:val="0"/>
          <w:numId w:val="47"/>
        </w:numPr>
        <w:suppressLineNumbers w:val="0"/>
        <w:spacing w:before="0" w:beforeAutospacing="1" w:after="0" w:afterAutospacing="1"/>
        <w:ind w:left="1440" w:hanging="360"/>
      </w:pPr>
    </w:p>
    <w:p w14:paraId="6B7157EB">
      <w:pPr>
        <w:keepNext w:val="0"/>
        <w:keepLines w:val="0"/>
        <w:widowControl/>
        <w:numPr>
          <w:ilvl w:val="0"/>
          <w:numId w:val="47"/>
        </w:numPr>
        <w:suppressLineNumbers w:val="0"/>
        <w:spacing w:before="0" w:beforeAutospacing="1" w:after="0" w:afterAutospacing="1"/>
        <w:ind w:left="1440" w:hanging="360"/>
      </w:pPr>
    </w:p>
    <w:p w14:paraId="2335CF65">
      <w:pPr>
        <w:pStyle w:val="35"/>
        <w:keepNext w:val="0"/>
        <w:keepLines w:val="0"/>
        <w:widowControl/>
        <w:suppressLineNumbers w:val="0"/>
        <w:ind w:left="720"/>
      </w:pPr>
      <w:r>
        <w:t>Manufacturer</w:t>
      </w:r>
    </w:p>
    <w:p w14:paraId="3DEA09E5">
      <w:pPr>
        <w:keepNext w:val="0"/>
        <w:keepLines w:val="0"/>
        <w:widowControl/>
        <w:numPr>
          <w:ilvl w:val="0"/>
          <w:numId w:val="47"/>
        </w:numPr>
        <w:suppressLineNumbers w:val="0"/>
        <w:spacing w:before="0" w:beforeAutospacing="1" w:after="0" w:afterAutospacing="1"/>
        <w:ind w:left="1440" w:hanging="360"/>
      </w:pPr>
    </w:p>
    <w:p w14:paraId="763C5C8E">
      <w:pPr>
        <w:keepNext w:val="0"/>
        <w:keepLines w:val="0"/>
        <w:widowControl/>
        <w:numPr>
          <w:ilvl w:val="0"/>
          <w:numId w:val="47"/>
        </w:numPr>
        <w:suppressLineNumbers w:val="0"/>
        <w:spacing w:before="0" w:beforeAutospacing="1" w:after="0" w:afterAutospacing="1"/>
        <w:ind w:left="1440" w:hanging="360"/>
      </w:pPr>
    </w:p>
    <w:p w14:paraId="2AB69668">
      <w:pPr>
        <w:pStyle w:val="35"/>
        <w:keepNext w:val="0"/>
        <w:keepLines w:val="0"/>
        <w:widowControl/>
        <w:suppressLineNumbers w:val="0"/>
        <w:ind w:left="720"/>
      </w:pPr>
      <w:r>
        <w:t>Installation Year</w:t>
      </w:r>
    </w:p>
    <w:p w14:paraId="0680B613">
      <w:pPr>
        <w:keepNext w:val="0"/>
        <w:keepLines w:val="0"/>
        <w:widowControl/>
        <w:numPr>
          <w:ilvl w:val="0"/>
          <w:numId w:val="47"/>
        </w:numPr>
        <w:suppressLineNumbers w:val="0"/>
        <w:spacing w:before="0" w:beforeAutospacing="1" w:after="0" w:afterAutospacing="1"/>
        <w:ind w:left="1440" w:hanging="360"/>
      </w:pPr>
    </w:p>
    <w:p w14:paraId="7280DF43">
      <w:pPr>
        <w:keepNext w:val="0"/>
        <w:keepLines w:val="0"/>
        <w:widowControl/>
        <w:suppressLineNumbers w:val="0"/>
      </w:pPr>
      <w:r>
        <w:pict>
          <v:rect id="_x0000_i1349" o:spt="1" style="height:1.5pt;width:432pt;" fillcolor="#A0A0A0" filled="t" stroked="f" coordsize="21600,21600" o:hr="t" o:hrstd="t" o:hralign="center">
            <v:path/>
            <v:fill on="t" focussize="0,0"/>
            <v:stroke on="f"/>
            <v:imagedata o:title=""/>
            <o:lock v:ext="edit"/>
            <w10:wrap type="none"/>
            <w10:anchorlock/>
          </v:rect>
        </w:pict>
      </w:r>
    </w:p>
    <w:p w14:paraId="54CFF8EB">
      <w:pPr>
        <w:pStyle w:val="2"/>
        <w:keepNext w:val="0"/>
        <w:keepLines w:val="0"/>
        <w:widowControl/>
        <w:suppressLineNumbers w:val="0"/>
      </w:pPr>
      <w:r>
        <w:t>Notifications</w:t>
      </w:r>
    </w:p>
    <w:p w14:paraId="7837DC90">
      <w:pPr>
        <w:pStyle w:val="4"/>
        <w:keepNext w:val="0"/>
        <w:keepLines w:val="0"/>
        <w:widowControl/>
        <w:suppressLineNumbers w:val="0"/>
      </w:pPr>
      <w:r>
        <w:t>Hospital Administrator</w:t>
      </w:r>
    </w:p>
    <w:p w14:paraId="04303482">
      <w:pPr>
        <w:pStyle w:val="35"/>
        <w:keepNext w:val="0"/>
        <w:keepLines w:val="0"/>
        <w:widowControl/>
        <w:suppressLineNumbers w:val="0"/>
      </w:pPr>
      <w:r>
        <w:t>Receives</w:t>
      </w:r>
    </w:p>
    <w:p w14:paraId="0385B4DB">
      <w:pPr>
        <w:keepNext w:val="0"/>
        <w:keepLines w:val="0"/>
        <w:widowControl/>
        <w:numPr>
          <w:ilvl w:val="0"/>
          <w:numId w:val="48"/>
        </w:numPr>
        <w:suppressLineNumbers w:val="0"/>
        <w:spacing w:before="0" w:beforeAutospacing="1" w:after="0" w:afterAutospacing="1"/>
        <w:ind w:left="1440" w:hanging="360"/>
      </w:pPr>
    </w:p>
    <w:p w14:paraId="1697373A">
      <w:pPr>
        <w:pStyle w:val="35"/>
        <w:keepNext w:val="0"/>
        <w:keepLines w:val="0"/>
        <w:widowControl/>
        <w:suppressLineNumbers w:val="0"/>
        <w:ind w:left="720"/>
      </w:pPr>
      <w:r>
        <w:t>Equipment Successfully Added</w:t>
      </w:r>
    </w:p>
    <w:p w14:paraId="2FB3B2B1">
      <w:pPr>
        <w:keepNext w:val="0"/>
        <w:keepLines w:val="0"/>
        <w:widowControl/>
        <w:numPr>
          <w:ilvl w:val="0"/>
          <w:numId w:val="48"/>
        </w:numPr>
        <w:suppressLineNumbers w:val="0"/>
        <w:spacing w:before="0" w:beforeAutospacing="1" w:after="0" w:afterAutospacing="1"/>
        <w:ind w:left="1440" w:hanging="360"/>
      </w:pPr>
    </w:p>
    <w:p w14:paraId="4EC8129C">
      <w:pPr>
        <w:keepNext w:val="0"/>
        <w:keepLines w:val="0"/>
        <w:widowControl/>
        <w:numPr>
          <w:ilvl w:val="0"/>
          <w:numId w:val="48"/>
        </w:numPr>
        <w:suppressLineNumbers w:val="0"/>
        <w:spacing w:before="0" w:beforeAutospacing="1" w:after="0" w:afterAutospacing="1"/>
        <w:ind w:left="1440" w:hanging="360"/>
      </w:pPr>
    </w:p>
    <w:p w14:paraId="070ADEB2">
      <w:pPr>
        <w:pStyle w:val="35"/>
        <w:keepNext w:val="0"/>
        <w:keepLines w:val="0"/>
        <w:widowControl/>
        <w:suppressLineNumbers w:val="0"/>
        <w:ind w:left="720"/>
      </w:pPr>
      <w:r>
        <w:t>Equipment Updated</w:t>
      </w:r>
    </w:p>
    <w:p w14:paraId="44CCDF9C">
      <w:pPr>
        <w:keepNext w:val="0"/>
        <w:keepLines w:val="0"/>
        <w:widowControl/>
        <w:numPr>
          <w:ilvl w:val="0"/>
          <w:numId w:val="48"/>
        </w:numPr>
        <w:suppressLineNumbers w:val="0"/>
        <w:spacing w:before="0" w:beforeAutospacing="1" w:after="0" w:afterAutospacing="1"/>
        <w:ind w:left="1440" w:hanging="360"/>
      </w:pPr>
    </w:p>
    <w:p w14:paraId="5A913899">
      <w:pPr>
        <w:keepNext w:val="0"/>
        <w:keepLines w:val="0"/>
        <w:widowControl/>
        <w:numPr>
          <w:ilvl w:val="0"/>
          <w:numId w:val="48"/>
        </w:numPr>
        <w:suppressLineNumbers w:val="0"/>
        <w:spacing w:before="0" w:beforeAutospacing="1" w:after="0" w:afterAutospacing="1"/>
        <w:ind w:left="1440" w:hanging="360"/>
      </w:pPr>
    </w:p>
    <w:p w14:paraId="2CFF352B">
      <w:pPr>
        <w:pStyle w:val="35"/>
        <w:keepNext w:val="0"/>
        <w:keepLines w:val="0"/>
        <w:widowControl/>
        <w:suppressLineNumbers w:val="0"/>
        <w:ind w:left="720"/>
      </w:pPr>
      <w:r>
        <w:t>Warranty Expiry Reminder</w:t>
      </w:r>
    </w:p>
    <w:p w14:paraId="56280E9C">
      <w:pPr>
        <w:keepNext w:val="0"/>
        <w:keepLines w:val="0"/>
        <w:widowControl/>
        <w:numPr>
          <w:ilvl w:val="0"/>
          <w:numId w:val="48"/>
        </w:numPr>
        <w:suppressLineNumbers w:val="0"/>
        <w:spacing w:before="0" w:beforeAutospacing="1" w:after="0" w:afterAutospacing="1"/>
        <w:ind w:left="1440" w:hanging="360"/>
      </w:pPr>
    </w:p>
    <w:p w14:paraId="5F4AF043">
      <w:pPr>
        <w:keepNext w:val="0"/>
        <w:keepLines w:val="0"/>
        <w:widowControl/>
        <w:suppressLineNumbers w:val="0"/>
      </w:pPr>
      <w:r>
        <w:pict>
          <v:rect id="_x0000_i1350" o:spt="1" style="height:1.5pt;width:432pt;" fillcolor="#A0A0A0" filled="t" stroked="f" coordsize="21600,21600" o:hr="t" o:hrstd="t" o:hralign="center">
            <v:path/>
            <v:fill on="t" focussize="0,0"/>
            <v:stroke on="f"/>
            <v:imagedata o:title=""/>
            <o:lock v:ext="edit"/>
            <w10:wrap type="none"/>
            <w10:anchorlock/>
          </v:rect>
        </w:pict>
      </w:r>
    </w:p>
    <w:p w14:paraId="05C2D6DE">
      <w:pPr>
        <w:pStyle w:val="4"/>
        <w:keepNext w:val="0"/>
        <w:keepLines w:val="0"/>
        <w:widowControl/>
        <w:suppressLineNumbers w:val="0"/>
      </w:pPr>
      <w:r>
        <w:t>Super Administrator</w:t>
      </w:r>
    </w:p>
    <w:p w14:paraId="14D6F24F">
      <w:pPr>
        <w:pStyle w:val="35"/>
        <w:keepNext w:val="0"/>
        <w:keepLines w:val="0"/>
        <w:widowControl/>
        <w:suppressLineNumbers w:val="0"/>
      </w:pPr>
      <w:r>
        <w:t>No notification required for routine equipment creation.</w:t>
      </w:r>
    </w:p>
    <w:p w14:paraId="2707A95A">
      <w:pPr>
        <w:pStyle w:val="35"/>
        <w:keepNext w:val="0"/>
        <w:keepLines w:val="0"/>
        <w:widowControl/>
        <w:suppressLineNumbers w:val="0"/>
      </w:pPr>
      <w:r>
        <w:t>(Only monitor equipment through reports and dashboards.)</w:t>
      </w:r>
    </w:p>
    <w:p w14:paraId="619CB79A">
      <w:pPr>
        <w:keepNext w:val="0"/>
        <w:keepLines w:val="0"/>
        <w:widowControl/>
        <w:suppressLineNumbers w:val="0"/>
      </w:pPr>
      <w:r>
        <w:pict>
          <v:rect id="_x0000_i1351" o:spt="1" style="height:1.5pt;width:432pt;" fillcolor="#A0A0A0" filled="t" stroked="f" coordsize="21600,21600" o:hr="t" o:hrstd="t" o:hralign="center">
            <v:path/>
            <v:fill on="t" focussize="0,0"/>
            <v:stroke on="f"/>
            <v:imagedata o:title=""/>
            <o:lock v:ext="edit"/>
            <w10:wrap type="none"/>
            <w10:anchorlock/>
          </v:rect>
        </w:pict>
      </w:r>
    </w:p>
    <w:p w14:paraId="4C165234">
      <w:pPr>
        <w:pStyle w:val="2"/>
        <w:keepNext w:val="0"/>
        <w:keepLines w:val="0"/>
        <w:widowControl/>
        <w:suppressLineNumbers w:val="0"/>
      </w:pPr>
      <w:r>
        <w:t>Responsibilities</w:t>
      </w:r>
    </w:p>
    <w:p w14:paraId="20EE6E21">
      <w:pPr>
        <w:pStyle w:val="4"/>
        <w:keepNext w:val="0"/>
        <w:keepLines w:val="0"/>
        <w:widowControl/>
        <w:suppressLineNumbers w:val="0"/>
      </w:pPr>
      <w:r>
        <w:t>Hospital Administrator</w:t>
      </w:r>
    </w:p>
    <w:p w14:paraId="1175A601">
      <w:pPr>
        <w:keepNext w:val="0"/>
        <w:keepLines w:val="0"/>
        <w:widowControl/>
        <w:numPr>
          <w:ilvl w:val="0"/>
          <w:numId w:val="49"/>
        </w:numPr>
        <w:suppressLineNumbers w:val="0"/>
        <w:spacing w:before="0" w:beforeAutospacing="1" w:after="0" w:afterAutospacing="1"/>
        <w:ind w:left="1440" w:hanging="360"/>
      </w:pPr>
    </w:p>
    <w:p w14:paraId="01A98FDE">
      <w:pPr>
        <w:pStyle w:val="35"/>
        <w:keepNext w:val="0"/>
        <w:keepLines w:val="0"/>
        <w:widowControl/>
        <w:suppressLineNumbers w:val="0"/>
        <w:ind w:left="720"/>
      </w:pPr>
      <w:r>
        <w:t>Add Equipment</w:t>
      </w:r>
    </w:p>
    <w:p w14:paraId="07BE031B">
      <w:pPr>
        <w:keepNext w:val="0"/>
        <w:keepLines w:val="0"/>
        <w:widowControl/>
        <w:numPr>
          <w:ilvl w:val="0"/>
          <w:numId w:val="49"/>
        </w:numPr>
        <w:suppressLineNumbers w:val="0"/>
        <w:spacing w:before="0" w:beforeAutospacing="1" w:after="0" w:afterAutospacing="1"/>
        <w:ind w:left="1440" w:hanging="360"/>
      </w:pPr>
    </w:p>
    <w:p w14:paraId="6E4001C0">
      <w:pPr>
        <w:keepNext w:val="0"/>
        <w:keepLines w:val="0"/>
        <w:widowControl/>
        <w:numPr>
          <w:ilvl w:val="0"/>
          <w:numId w:val="49"/>
        </w:numPr>
        <w:suppressLineNumbers w:val="0"/>
        <w:spacing w:before="0" w:beforeAutospacing="1" w:after="0" w:afterAutospacing="1"/>
        <w:ind w:left="1440" w:hanging="360"/>
      </w:pPr>
    </w:p>
    <w:p w14:paraId="3546BF5B">
      <w:pPr>
        <w:pStyle w:val="35"/>
        <w:keepNext w:val="0"/>
        <w:keepLines w:val="0"/>
        <w:widowControl/>
        <w:suppressLineNumbers w:val="0"/>
        <w:ind w:left="720"/>
      </w:pPr>
      <w:r>
        <w:t>Update Equipment</w:t>
      </w:r>
    </w:p>
    <w:p w14:paraId="09783FE5">
      <w:pPr>
        <w:keepNext w:val="0"/>
        <w:keepLines w:val="0"/>
        <w:widowControl/>
        <w:numPr>
          <w:ilvl w:val="0"/>
          <w:numId w:val="49"/>
        </w:numPr>
        <w:suppressLineNumbers w:val="0"/>
        <w:spacing w:before="0" w:beforeAutospacing="1" w:after="0" w:afterAutospacing="1"/>
        <w:ind w:left="1440" w:hanging="360"/>
      </w:pPr>
    </w:p>
    <w:p w14:paraId="54D75EF9">
      <w:pPr>
        <w:keepNext w:val="0"/>
        <w:keepLines w:val="0"/>
        <w:widowControl/>
        <w:numPr>
          <w:ilvl w:val="0"/>
          <w:numId w:val="49"/>
        </w:numPr>
        <w:suppressLineNumbers w:val="0"/>
        <w:spacing w:before="0" w:beforeAutospacing="1" w:after="0" w:afterAutospacing="1"/>
        <w:ind w:left="1440" w:hanging="360"/>
      </w:pPr>
    </w:p>
    <w:p w14:paraId="601D8F89">
      <w:pPr>
        <w:pStyle w:val="35"/>
        <w:keepNext w:val="0"/>
        <w:keepLines w:val="0"/>
        <w:widowControl/>
        <w:suppressLineNumbers w:val="0"/>
        <w:ind w:left="720"/>
      </w:pPr>
      <w:r>
        <w:t>Manage Equipment Details</w:t>
      </w:r>
    </w:p>
    <w:p w14:paraId="267B8D14">
      <w:pPr>
        <w:keepNext w:val="0"/>
        <w:keepLines w:val="0"/>
        <w:widowControl/>
        <w:numPr>
          <w:ilvl w:val="0"/>
          <w:numId w:val="49"/>
        </w:numPr>
        <w:suppressLineNumbers w:val="0"/>
        <w:spacing w:before="0" w:beforeAutospacing="1" w:after="0" w:afterAutospacing="1"/>
        <w:ind w:left="1440" w:hanging="360"/>
      </w:pPr>
    </w:p>
    <w:p w14:paraId="1CA6A64F">
      <w:pPr>
        <w:keepNext w:val="0"/>
        <w:keepLines w:val="0"/>
        <w:widowControl/>
        <w:numPr>
          <w:ilvl w:val="0"/>
          <w:numId w:val="49"/>
        </w:numPr>
        <w:suppressLineNumbers w:val="0"/>
        <w:spacing w:before="0" w:beforeAutospacing="1" w:after="0" w:afterAutospacing="1"/>
        <w:ind w:left="1440" w:hanging="360"/>
      </w:pPr>
    </w:p>
    <w:p w14:paraId="1B829AA7">
      <w:pPr>
        <w:pStyle w:val="35"/>
        <w:keepNext w:val="0"/>
        <w:keepLines w:val="0"/>
        <w:widowControl/>
        <w:suppressLineNumbers w:val="0"/>
        <w:ind w:left="720"/>
      </w:pPr>
      <w:r>
        <w:t>View Equipment History</w:t>
      </w:r>
    </w:p>
    <w:p w14:paraId="0D1B9E73">
      <w:pPr>
        <w:keepNext w:val="0"/>
        <w:keepLines w:val="0"/>
        <w:widowControl/>
        <w:numPr>
          <w:ilvl w:val="0"/>
          <w:numId w:val="49"/>
        </w:numPr>
        <w:suppressLineNumbers w:val="0"/>
        <w:spacing w:before="0" w:beforeAutospacing="1" w:after="0" w:afterAutospacing="1"/>
        <w:ind w:left="1440" w:hanging="360"/>
      </w:pPr>
    </w:p>
    <w:p w14:paraId="2728B07B">
      <w:pPr>
        <w:keepNext w:val="0"/>
        <w:keepLines w:val="0"/>
        <w:widowControl/>
        <w:suppressLineNumbers w:val="0"/>
      </w:pPr>
      <w:r>
        <w:pict>
          <v:rect id="_x0000_i1352" o:spt="1" style="height:1.5pt;width:432pt;" fillcolor="#A0A0A0" filled="t" stroked="f" coordsize="21600,21600" o:hr="t" o:hrstd="t" o:hralign="center">
            <v:path/>
            <v:fill on="t" focussize="0,0"/>
            <v:stroke on="f"/>
            <v:imagedata o:title=""/>
            <o:lock v:ext="edit"/>
            <w10:wrap type="none"/>
            <w10:anchorlock/>
          </v:rect>
        </w:pict>
      </w:r>
    </w:p>
    <w:p w14:paraId="49277090">
      <w:pPr>
        <w:pStyle w:val="4"/>
        <w:keepNext w:val="0"/>
        <w:keepLines w:val="0"/>
        <w:widowControl/>
        <w:suppressLineNumbers w:val="0"/>
      </w:pPr>
      <w:r>
        <w:t>Super Administrator</w:t>
      </w:r>
    </w:p>
    <w:p w14:paraId="48FB732C">
      <w:pPr>
        <w:keepNext w:val="0"/>
        <w:keepLines w:val="0"/>
        <w:widowControl/>
        <w:numPr>
          <w:ilvl w:val="0"/>
          <w:numId w:val="50"/>
        </w:numPr>
        <w:suppressLineNumbers w:val="0"/>
        <w:spacing w:before="0" w:beforeAutospacing="1" w:after="0" w:afterAutospacing="1"/>
        <w:ind w:left="1440" w:hanging="360"/>
      </w:pPr>
    </w:p>
    <w:p w14:paraId="7CD8D018">
      <w:pPr>
        <w:pStyle w:val="35"/>
        <w:keepNext w:val="0"/>
        <w:keepLines w:val="0"/>
        <w:widowControl/>
        <w:suppressLineNumbers w:val="0"/>
        <w:ind w:left="720"/>
      </w:pPr>
      <w:r>
        <w:t>View Equipment</w:t>
      </w:r>
    </w:p>
    <w:p w14:paraId="059A0E27">
      <w:pPr>
        <w:keepNext w:val="0"/>
        <w:keepLines w:val="0"/>
        <w:widowControl/>
        <w:numPr>
          <w:ilvl w:val="0"/>
          <w:numId w:val="50"/>
        </w:numPr>
        <w:suppressLineNumbers w:val="0"/>
        <w:spacing w:before="0" w:beforeAutospacing="1" w:after="0" w:afterAutospacing="1"/>
        <w:ind w:left="1440" w:hanging="360"/>
      </w:pPr>
    </w:p>
    <w:p w14:paraId="70718D3D">
      <w:pPr>
        <w:keepNext w:val="0"/>
        <w:keepLines w:val="0"/>
        <w:widowControl/>
        <w:numPr>
          <w:ilvl w:val="0"/>
          <w:numId w:val="50"/>
        </w:numPr>
        <w:suppressLineNumbers w:val="0"/>
        <w:spacing w:before="0" w:beforeAutospacing="1" w:after="0" w:afterAutospacing="1"/>
        <w:ind w:left="1440" w:hanging="360"/>
      </w:pPr>
    </w:p>
    <w:p w14:paraId="4FD4FDC5">
      <w:pPr>
        <w:pStyle w:val="35"/>
        <w:keepNext w:val="0"/>
        <w:keepLines w:val="0"/>
        <w:widowControl/>
        <w:suppressLineNumbers w:val="0"/>
        <w:ind w:left="720"/>
      </w:pPr>
      <w:r>
        <w:t>Monitor Equipment</w:t>
      </w:r>
    </w:p>
    <w:p w14:paraId="6C216678">
      <w:pPr>
        <w:keepNext w:val="0"/>
        <w:keepLines w:val="0"/>
        <w:widowControl/>
        <w:numPr>
          <w:ilvl w:val="0"/>
          <w:numId w:val="50"/>
        </w:numPr>
        <w:suppressLineNumbers w:val="0"/>
        <w:spacing w:before="0" w:beforeAutospacing="1" w:after="0" w:afterAutospacing="1"/>
        <w:ind w:left="1440" w:hanging="360"/>
      </w:pPr>
    </w:p>
    <w:p w14:paraId="41CC4569">
      <w:pPr>
        <w:keepNext w:val="0"/>
        <w:keepLines w:val="0"/>
        <w:widowControl/>
        <w:numPr>
          <w:ilvl w:val="0"/>
          <w:numId w:val="50"/>
        </w:numPr>
        <w:suppressLineNumbers w:val="0"/>
        <w:spacing w:before="0" w:beforeAutospacing="1" w:after="0" w:afterAutospacing="1"/>
        <w:ind w:left="1440" w:hanging="360"/>
      </w:pPr>
    </w:p>
    <w:p w14:paraId="2035957F">
      <w:pPr>
        <w:pStyle w:val="35"/>
        <w:keepNext w:val="0"/>
        <w:keepLines w:val="0"/>
        <w:widowControl/>
        <w:suppressLineNumbers w:val="0"/>
        <w:ind w:left="720"/>
      </w:pPr>
      <w:r>
        <w:t>Search Equipment</w:t>
      </w:r>
    </w:p>
    <w:p w14:paraId="090F090F">
      <w:pPr>
        <w:keepNext w:val="0"/>
        <w:keepLines w:val="0"/>
        <w:widowControl/>
        <w:numPr>
          <w:ilvl w:val="0"/>
          <w:numId w:val="50"/>
        </w:numPr>
        <w:suppressLineNumbers w:val="0"/>
        <w:spacing w:before="0" w:beforeAutospacing="1" w:after="0" w:afterAutospacing="1"/>
        <w:ind w:left="1440" w:hanging="360"/>
      </w:pPr>
    </w:p>
    <w:p w14:paraId="315D49B7">
      <w:pPr>
        <w:keepNext w:val="0"/>
        <w:keepLines w:val="0"/>
        <w:widowControl/>
        <w:numPr>
          <w:ilvl w:val="0"/>
          <w:numId w:val="50"/>
        </w:numPr>
        <w:suppressLineNumbers w:val="0"/>
        <w:spacing w:before="0" w:beforeAutospacing="1" w:after="0" w:afterAutospacing="1"/>
        <w:ind w:left="1440" w:hanging="360"/>
      </w:pPr>
    </w:p>
    <w:p w14:paraId="0628D8EB">
      <w:pPr>
        <w:pStyle w:val="35"/>
        <w:keepNext w:val="0"/>
        <w:keepLines w:val="0"/>
        <w:widowControl/>
        <w:suppressLineNumbers w:val="0"/>
        <w:ind w:left="720"/>
      </w:pPr>
      <w:r>
        <w:t>Generate Reports</w:t>
      </w:r>
    </w:p>
    <w:p w14:paraId="55816A26">
      <w:pPr>
        <w:keepNext w:val="0"/>
        <w:keepLines w:val="0"/>
        <w:widowControl/>
        <w:numPr>
          <w:ilvl w:val="0"/>
          <w:numId w:val="50"/>
        </w:numPr>
        <w:suppressLineNumbers w:val="0"/>
        <w:spacing w:before="0" w:beforeAutospacing="1" w:after="0" w:afterAutospacing="1"/>
        <w:ind w:left="1440" w:hanging="360"/>
      </w:pPr>
    </w:p>
    <w:p w14:paraId="6AB2C31B">
      <w:pPr>
        <w:keepNext w:val="0"/>
        <w:keepLines w:val="0"/>
        <w:widowControl/>
        <w:suppressLineNumbers w:val="0"/>
      </w:pPr>
      <w:r>
        <w:pict>
          <v:rect id="_x0000_i1353" o:spt="1" style="height:1.5pt;width:432pt;" fillcolor="#A0A0A0" filled="t" stroked="f" coordsize="21600,21600" o:hr="t" o:hrstd="t" o:hralign="center">
            <v:path/>
            <v:fill on="t" focussize="0,0"/>
            <v:stroke on="f"/>
            <v:imagedata o:title=""/>
            <o:lock v:ext="edit"/>
            <w10:wrap type="none"/>
            <w10:anchorlock/>
          </v:rect>
        </w:pict>
      </w:r>
    </w:p>
    <w:p w14:paraId="76B38B24">
      <w:pPr>
        <w:pStyle w:val="2"/>
        <w:keepNext w:val="0"/>
        <w:keepLines w:val="0"/>
        <w:widowControl/>
        <w:suppressLineNumbers w:val="0"/>
      </w:pPr>
      <w:r>
        <w:t>Permissions</w:t>
      </w:r>
    </w:p>
    <w:p w14:paraId="0CE159D1">
      <w:pPr>
        <w:pStyle w:val="3"/>
        <w:keepNext w:val="0"/>
        <w:keepLines w:val="0"/>
        <w:widowControl/>
        <w:suppressLineNumbers w:val="0"/>
      </w:pPr>
      <w:r>
        <w:t>Super Administrator</w:t>
      </w:r>
    </w:p>
    <w:p w14:paraId="7F86BD01">
      <w:pPr>
        <w:pStyle w:val="4"/>
        <w:keepNext w:val="0"/>
        <w:keepLines w:val="0"/>
        <w:widowControl/>
        <w:suppressLineNumbers w:val="0"/>
      </w:pPr>
      <w:r>
        <w:t>Can Do</w:t>
      </w:r>
    </w:p>
    <w:p w14:paraId="2AEE51DA">
      <w:pPr>
        <w:pStyle w:val="35"/>
        <w:keepNext w:val="0"/>
        <w:keepLines w:val="0"/>
        <w:widowControl/>
        <w:suppressLineNumbers w:val="0"/>
      </w:pPr>
      <w:r>
        <w:t>✅ View All Equipment</w:t>
      </w:r>
    </w:p>
    <w:p w14:paraId="3AF5B707">
      <w:pPr>
        <w:pStyle w:val="35"/>
        <w:keepNext w:val="0"/>
        <w:keepLines w:val="0"/>
        <w:widowControl/>
        <w:suppressLineNumbers w:val="0"/>
      </w:pPr>
      <w:r>
        <w:t>✅ View Equipment History</w:t>
      </w:r>
    </w:p>
    <w:p w14:paraId="7C554F65">
      <w:pPr>
        <w:pStyle w:val="35"/>
        <w:keepNext w:val="0"/>
        <w:keepLines w:val="0"/>
        <w:widowControl/>
        <w:suppressLineNumbers w:val="0"/>
      </w:pPr>
      <w:r>
        <w:t>✅ Search Equipment</w:t>
      </w:r>
    </w:p>
    <w:p w14:paraId="7C12FD65">
      <w:pPr>
        <w:pStyle w:val="35"/>
        <w:keepNext w:val="0"/>
        <w:keepLines w:val="0"/>
        <w:widowControl/>
        <w:suppressLineNumbers w:val="0"/>
      </w:pPr>
      <w:r>
        <w:t>✅ Filter Equipment</w:t>
      </w:r>
    </w:p>
    <w:p w14:paraId="6726BCBC">
      <w:pPr>
        <w:keepNext w:val="0"/>
        <w:keepLines w:val="0"/>
        <w:widowControl/>
        <w:suppressLineNumbers w:val="0"/>
      </w:pPr>
      <w:r>
        <w:pict>
          <v:rect id="_x0000_i1354" o:spt="1" style="height:1.5pt;width:432pt;" fillcolor="#A0A0A0" filled="t" stroked="f" coordsize="21600,21600" o:hr="t" o:hrstd="t" o:hralign="center">
            <v:path/>
            <v:fill on="t" focussize="0,0"/>
            <v:stroke on="f"/>
            <v:imagedata o:title=""/>
            <o:lock v:ext="edit"/>
            <w10:wrap type="none"/>
            <w10:anchorlock/>
          </v:rect>
        </w:pict>
      </w:r>
    </w:p>
    <w:p w14:paraId="305F5DCB">
      <w:pPr>
        <w:pStyle w:val="4"/>
        <w:keepNext w:val="0"/>
        <w:keepLines w:val="0"/>
        <w:widowControl/>
        <w:suppressLineNumbers w:val="0"/>
      </w:pPr>
      <w:r>
        <w:t>Cannot Do</w:t>
      </w:r>
    </w:p>
    <w:p w14:paraId="15BF2D4C">
      <w:pPr>
        <w:pStyle w:val="35"/>
        <w:keepNext w:val="0"/>
        <w:keepLines w:val="0"/>
        <w:widowControl/>
        <w:suppressLineNumbers w:val="0"/>
      </w:pPr>
      <w:r>
        <w:t>❌ Add Equipment</w:t>
      </w:r>
    </w:p>
    <w:p w14:paraId="5739DD3A">
      <w:pPr>
        <w:pStyle w:val="35"/>
        <w:keepNext w:val="0"/>
        <w:keepLines w:val="0"/>
        <w:widowControl/>
        <w:suppressLineNumbers w:val="0"/>
      </w:pPr>
      <w:r>
        <w:t>❌ Edit Equipment</w:t>
      </w:r>
    </w:p>
    <w:p w14:paraId="3635C59A">
      <w:pPr>
        <w:pStyle w:val="35"/>
        <w:keepNext w:val="0"/>
        <w:keepLines w:val="0"/>
        <w:widowControl/>
        <w:suppressLineNumbers w:val="0"/>
      </w:pPr>
      <w:r>
        <w:t>❌ Delete Equipment</w:t>
      </w:r>
    </w:p>
    <w:p w14:paraId="1547477E">
      <w:pPr>
        <w:pStyle w:val="35"/>
        <w:keepNext w:val="0"/>
        <w:keepLines w:val="0"/>
        <w:widowControl/>
        <w:suppressLineNumbers w:val="0"/>
      </w:pPr>
      <w:r>
        <w:t>(Daily equipment management belongs to the Hospital Administrator.)</w:t>
      </w:r>
    </w:p>
    <w:p w14:paraId="4D442148">
      <w:pPr>
        <w:keepNext w:val="0"/>
        <w:keepLines w:val="0"/>
        <w:widowControl/>
        <w:suppressLineNumbers w:val="0"/>
      </w:pPr>
      <w:r>
        <w:pict>
          <v:rect id="_x0000_i1355" o:spt="1" style="height:1.5pt;width:432pt;" fillcolor="#A0A0A0" filled="t" stroked="f" coordsize="21600,21600" o:hr="t" o:hrstd="t" o:hralign="center">
            <v:path/>
            <v:fill on="t" focussize="0,0"/>
            <v:stroke on="f"/>
            <v:imagedata o:title=""/>
            <o:lock v:ext="edit"/>
            <w10:wrap type="none"/>
            <w10:anchorlock/>
          </v:rect>
        </w:pict>
      </w:r>
    </w:p>
    <w:p w14:paraId="67AB173A">
      <w:pPr>
        <w:pStyle w:val="3"/>
        <w:keepNext w:val="0"/>
        <w:keepLines w:val="0"/>
        <w:widowControl/>
        <w:suppressLineNumbers w:val="0"/>
      </w:pPr>
      <w:r>
        <w:t>Hospital Administrator</w:t>
      </w:r>
    </w:p>
    <w:p w14:paraId="793B76E8">
      <w:pPr>
        <w:pStyle w:val="4"/>
        <w:keepNext w:val="0"/>
        <w:keepLines w:val="0"/>
        <w:widowControl/>
        <w:suppressLineNumbers w:val="0"/>
      </w:pPr>
      <w:r>
        <w:t>Can Do</w:t>
      </w:r>
    </w:p>
    <w:p w14:paraId="7EB35282">
      <w:pPr>
        <w:pStyle w:val="35"/>
        <w:keepNext w:val="0"/>
        <w:keepLines w:val="0"/>
        <w:widowControl/>
        <w:suppressLineNumbers w:val="0"/>
      </w:pPr>
      <w:r>
        <w:t>✅ Add Equipment</w:t>
      </w:r>
    </w:p>
    <w:p w14:paraId="708F8EFF">
      <w:pPr>
        <w:pStyle w:val="35"/>
        <w:keepNext w:val="0"/>
        <w:keepLines w:val="0"/>
        <w:widowControl/>
        <w:suppressLineNumbers w:val="0"/>
      </w:pPr>
      <w:r>
        <w:t>✅ Edit Equipment</w:t>
      </w:r>
    </w:p>
    <w:p w14:paraId="1A6870D4">
      <w:pPr>
        <w:pStyle w:val="35"/>
        <w:keepNext w:val="0"/>
        <w:keepLines w:val="0"/>
        <w:widowControl/>
        <w:suppressLineNumbers w:val="0"/>
      </w:pPr>
      <w:r>
        <w:t>✅ View Equipment</w:t>
      </w:r>
    </w:p>
    <w:p w14:paraId="189D8970">
      <w:pPr>
        <w:pStyle w:val="35"/>
        <w:keepNext w:val="0"/>
        <w:keepLines w:val="0"/>
        <w:widowControl/>
        <w:suppressLineNumbers w:val="0"/>
      </w:pPr>
      <w:r>
        <w:t>✅ Update Equipment Status</w:t>
      </w:r>
    </w:p>
    <w:p w14:paraId="66908548">
      <w:pPr>
        <w:keepNext w:val="0"/>
        <w:keepLines w:val="0"/>
        <w:widowControl/>
        <w:suppressLineNumbers w:val="0"/>
      </w:pPr>
      <w:r>
        <w:pict>
          <v:rect id="_x0000_i1356" o:spt="1" style="height:1.5pt;width:432pt;" fillcolor="#A0A0A0" filled="t" stroked="f" coordsize="21600,21600" o:hr="t" o:hrstd="t" o:hralign="center">
            <v:path/>
            <v:fill on="t" focussize="0,0"/>
            <v:stroke on="f"/>
            <v:imagedata o:title=""/>
            <o:lock v:ext="edit"/>
            <w10:wrap type="none"/>
            <w10:anchorlock/>
          </v:rect>
        </w:pict>
      </w:r>
    </w:p>
    <w:p w14:paraId="5AD645BE">
      <w:pPr>
        <w:pStyle w:val="4"/>
        <w:keepNext w:val="0"/>
        <w:keepLines w:val="0"/>
        <w:widowControl/>
        <w:suppressLineNumbers w:val="0"/>
      </w:pPr>
      <w:r>
        <w:t>Cannot Do</w:t>
      </w:r>
    </w:p>
    <w:p w14:paraId="3D06A3A2">
      <w:pPr>
        <w:pStyle w:val="35"/>
        <w:keepNext w:val="0"/>
        <w:keepLines w:val="0"/>
        <w:widowControl/>
        <w:suppressLineNumbers w:val="0"/>
      </w:pPr>
      <w:r>
        <w:t>❌ Create Equipment Categories</w:t>
      </w:r>
    </w:p>
    <w:p w14:paraId="33940800">
      <w:pPr>
        <w:pStyle w:val="35"/>
        <w:keepNext w:val="0"/>
        <w:keepLines w:val="0"/>
        <w:widowControl/>
        <w:suppressLineNumbers w:val="0"/>
      </w:pPr>
      <w:r>
        <w:t>❌ Delete Equipment with Existing Error History</w:t>
      </w:r>
    </w:p>
    <w:p w14:paraId="33CCC4F9">
      <w:pPr>
        <w:keepNext w:val="0"/>
        <w:keepLines w:val="0"/>
        <w:widowControl/>
        <w:suppressLineNumbers w:val="0"/>
      </w:pPr>
      <w:r>
        <w:pict>
          <v:rect id="_x0000_i1357" o:spt="1" style="height:1.5pt;width:432pt;" fillcolor="#A0A0A0" filled="t" stroked="f" coordsize="21600,21600" o:hr="t" o:hrstd="t" o:hralign="center">
            <v:path/>
            <v:fill on="t" focussize="0,0"/>
            <v:stroke on="f"/>
            <v:imagedata o:title=""/>
            <o:lock v:ext="edit"/>
            <w10:wrap type="none"/>
            <w10:anchorlock/>
          </v:rect>
        </w:pict>
      </w:r>
    </w:p>
    <w:p w14:paraId="2330FED2">
      <w:pPr>
        <w:pStyle w:val="3"/>
        <w:keepNext w:val="0"/>
        <w:keepLines w:val="0"/>
        <w:widowControl/>
        <w:suppressLineNumbers w:val="0"/>
      </w:pPr>
      <w:r>
        <w:t>Hospital Biomedical Engineer</w:t>
      </w:r>
    </w:p>
    <w:p w14:paraId="2D2D6424">
      <w:pPr>
        <w:pStyle w:val="4"/>
        <w:keepNext w:val="0"/>
        <w:keepLines w:val="0"/>
        <w:widowControl/>
        <w:suppressLineNumbers w:val="0"/>
      </w:pPr>
      <w:r>
        <w:t>Can Do</w:t>
      </w:r>
    </w:p>
    <w:p w14:paraId="22BA12C4">
      <w:pPr>
        <w:pStyle w:val="35"/>
        <w:keepNext w:val="0"/>
        <w:keepLines w:val="0"/>
        <w:widowControl/>
        <w:suppressLineNumbers w:val="0"/>
      </w:pPr>
      <w:r>
        <w:t>✅ View Equipment List (for reporting errors)</w:t>
      </w:r>
    </w:p>
    <w:p w14:paraId="60A11EE1">
      <w:pPr>
        <w:keepNext w:val="0"/>
        <w:keepLines w:val="0"/>
        <w:widowControl/>
        <w:suppressLineNumbers w:val="0"/>
      </w:pPr>
      <w:r>
        <w:pict>
          <v:rect id="_x0000_i1358" o:spt="1" style="height:1.5pt;width:432pt;" fillcolor="#A0A0A0" filled="t" stroked="f" coordsize="21600,21600" o:hr="t" o:hrstd="t" o:hralign="center">
            <v:path/>
            <v:fill on="t" focussize="0,0"/>
            <v:stroke on="f"/>
            <v:imagedata o:title=""/>
            <o:lock v:ext="edit"/>
            <w10:wrap type="none"/>
            <w10:anchorlock/>
          </v:rect>
        </w:pict>
      </w:r>
    </w:p>
    <w:p w14:paraId="1441AB0B">
      <w:pPr>
        <w:pStyle w:val="4"/>
        <w:keepNext w:val="0"/>
        <w:keepLines w:val="0"/>
        <w:widowControl/>
        <w:suppressLineNumbers w:val="0"/>
      </w:pPr>
      <w:r>
        <w:t>Cannot Do</w:t>
      </w:r>
    </w:p>
    <w:p w14:paraId="6288AFEE">
      <w:pPr>
        <w:pStyle w:val="35"/>
        <w:keepNext w:val="0"/>
        <w:keepLines w:val="0"/>
        <w:widowControl/>
        <w:suppressLineNumbers w:val="0"/>
      </w:pPr>
      <w:r>
        <w:t>❌ Add Equipment</w:t>
      </w:r>
    </w:p>
    <w:p w14:paraId="449E9905">
      <w:pPr>
        <w:pStyle w:val="35"/>
        <w:keepNext w:val="0"/>
        <w:keepLines w:val="0"/>
        <w:widowControl/>
        <w:suppressLineNumbers w:val="0"/>
      </w:pPr>
      <w:r>
        <w:t>❌ Edit Equipment</w:t>
      </w:r>
    </w:p>
    <w:p w14:paraId="1C4F0451">
      <w:pPr>
        <w:keepNext w:val="0"/>
        <w:keepLines w:val="0"/>
        <w:widowControl/>
        <w:suppressLineNumbers w:val="0"/>
      </w:pPr>
      <w:r>
        <w:pict>
          <v:rect id="_x0000_i1359" o:spt="1" style="height:1.5pt;width:432pt;" fillcolor="#A0A0A0" filled="t" stroked="f" coordsize="21600,21600" o:hr="t" o:hrstd="t" o:hralign="center">
            <v:path/>
            <v:fill on="t" focussize="0,0"/>
            <v:stroke on="f"/>
            <v:imagedata o:title=""/>
            <o:lock v:ext="edit"/>
            <w10:wrap type="none"/>
            <w10:anchorlock/>
          </v:rect>
        </w:pict>
      </w:r>
    </w:p>
    <w:p w14:paraId="0850422D">
      <w:pPr>
        <w:pStyle w:val="3"/>
        <w:keepNext w:val="0"/>
        <w:keepLines w:val="0"/>
        <w:widowControl/>
        <w:suppressLineNumbers w:val="0"/>
      </w:pPr>
      <w:r>
        <w:t>Central Biomedical Engineer</w:t>
      </w:r>
    </w:p>
    <w:p w14:paraId="20A3ED7D">
      <w:pPr>
        <w:pStyle w:val="4"/>
        <w:keepNext w:val="0"/>
        <w:keepLines w:val="0"/>
        <w:widowControl/>
        <w:suppressLineNumbers w:val="0"/>
      </w:pPr>
      <w:r>
        <w:t>Can Do</w:t>
      </w:r>
    </w:p>
    <w:p w14:paraId="08AB51DE">
      <w:pPr>
        <w:pStyle w:val="35"/>
        <w:keepNext w:val="0"/>
        <w:keepLines w:val="0"/>
        <w:widowControl/>
        <w:suppressLineNumbers w:val="0"/>
      </w:pPr>
      <w:r>
        <w:t>✅ View Equipment Details (during repair)</w:t>
      </w:r>
    </w:p>
    <w:p w14:paraId="2BE6DCB4">
      <w:pPr>
        <w:keepNext w:val="0"/>
        <w:keepLines w:val="0"/>
        <w:widowControl/>
        <w:suppressLineNumbers w:val="0"/>
      </w:pPr>
      <w:r>
        <w:pict>
          <v:rect id="_x0000_i1360" o:spt="1" style="height:1.5pt;width:432pt;" fillcolor="#A0A0A0" filled="t" stroked="f" coordsize="21600,21600" o:hr="t" o:hrstd="t" o:hralign="center">
            <v:path/>
            <v:fill on="t" focussize="0,0"/>
            <v:stroke on="f"/>
            <v:imagedata o:title=""/>
            <o:lock v:ext="edit"/>
            <w10:wrap type="none"/>
            <w10:anchorlock/>
          </v:rect>
        </w:pict>
      </w:r>
    </w:p>
    <w:p w14:paraId="0E915606">
      <w:pPr>
        <w:pStyle w:val="4"/>
        <w:keepNext w:val="0"/>
        <w:keepLines w:val="0"/>
        <w:widowControl/>
        <w:suppressLineNumbers w:val="0"/>
      </w:pPr>
      <w:r>
        <w:t>Cannot Do</w:t>
      </w:r>
    </w:p>
    <w:p w14:paraId="52EC0528">
      <w:pPr>
        <w:pStyle w:val="35"/>
        <w:keepNext w:val="0"/>
        <w:keepLines w:val="0"/>
        <w:widowControl/>
        <w:suppressLineNumbers w:val="0"/>
      </w:pPr>
      <w:r>
        <w:t>❌ Add Equipment</w:t>
      </w:r>
    </w:p>
    <w:p w14:paraId="5ED084FA">
      <w:pPr>
        <w:pStyle w:val="35"/>
        <w:keepNext w:val="0"/>
        <w:keepLines w:val="0"/>
        <w:widowControl/>
        <w:suppressLineNumbers w:val="0"/>
      </w:pPr>
      <w:r>
        <w:t>❌ Edit Equipment</w:t>
      </w:r>
    </w:p>
    <w:p w14:paraId="41D74B35">
      <w:pPr>
        <w:keepNext w:val="0"/>
        <w:keepLines w:val="0"/>
        <w:widowControl/>
        <w:suppressLineNumbers w:val="0"/>
      </w:pPr>
      <w:r>
        <w:pict>
          <v:rect id="_x0000_i1361" o:spt="1" style="height:1.5pt;width:432pt;" fillcolor="#A0A0A0" filled="t" stroked="f" coordsize="21600,21600" o:hr="t" o:hrstd="t" o:hralign="center">
            <v:path/>
            <v:fill on="t" focussize="0,0"/>
            <v:stroke on="f"/>
            <v:imagedata o:title=""/>
            <o:lock v:ext="edit"/>
            <w10:wrap type="none"/>
            <w10:anchorlock/>
          </v:rect>
        </w:pict>
      </w:r>
    </w:p>
    <w:p w14:paraId="76AF232C">
      <w:pPr>
        <w:pStyle w:val="2"/>
        <w:keepNext w:val="0"/>
        <w:keepLines w:val="0"/>
        <w:widowControl/>
        <w:suppressLineNumbers w:val="0"/>
      </w:pPr>
      <w:r>
        <w:t>Business Rules</w:t>
      </w:r>
    </w:p>
    <w:p w14:paraId="550F625D">
      <w:pPr>
        <w:pStyle w:val="4"/>
        <w:keepNext w:val="0"/>
        <w:keepLines w:val="0"/>
        <w:widowControl/>
        <w:suppressLineNumbers w:val="0"/>
      </w:pPr>
      <w:r>
        <w:t>Rule 1</w:t>
      </w:r>
    </w:p>
    <w:p w14:paraId="0A7F3344">
      <w:pPr>
        <w:pStyle w:val="35"/>
        <w:keepNext w:val="0"/>
        <w:keepLines w:val="0"/>
        <w:widowControl/>
        <w:suppressLineNumbers w:val="0"/>
      </w:pPr>
      <w:r>
        <w:t xml:space="preserve">Every equipment must belong to </w:t>
      </w:r>
      <w:r>
        <w:rPr>
          <w:rStyle w:val="36"/>
        </w:rPr>
        <w:t>one hospital</w:t>
      </w:r>
      <w:r>
        <w:t>.</w:t>
      </w:r>
    </w:p>
    <w:p w14:paraId="6D663A44">
      <w:pPr>
        <w:keepNext w:val="0"/>
        <w:keepLines w:val="0"/>
        <w:widowControl/>
        <w:suppressLineNumbers w:val="0"/>
      </w:pPr>
      <w:r>
        <w:pict>
          <v:rect id="_x0000_i1362" o:spt="1" style="height:1.5pt;width:432pt;" fillcolor="#A0A0A0" filled="t" stroked="f" coordsize="21600,21600" o:hr="t" o:hrstd="t" o:hralign="center">
            <v:path/>
            <v:fill on="t" focussize="0,0"/>
            <v:stroke on="f"/>
            <v:imagedata o:title=""/>
            <o:lock v:ext="edit"/>
            <w10:wrap type="none"/>
            <w10:anchorlock/>
          </v:rect>
        </w:pict>
      </w:r>
    </w:p>
    <w:p w14:paraId="700CA730">
      <w:pPr>
        <w:pStyle w:val="4"/>
        <w:keepNext w:val="0"/>
        <w:keepLines w:val="0"/>
        <w:widowControl/>
        <w:suppressLineNumbers w:val="0"/>
      </w:pPr>
      <w:r>
        <w:t>Rule 2</w:t>
      </w:r>
    </w:p>
    <w:p w14:paraId="7472DCC5">
      <w:pPr>
        <w:pStyle w:val="35"/>
        <w:keepNext w:val="0"/>
        <w:keepLines w:val="0"/>
        <w:widowControl/>
        <w:suppressLineNumbers w:val="0"/>
      </w:pPr>
      <w:r>
        <w:t xml:space="preserve">Every equipment must belong to </w:t>
      </w:r>
      <w:r>
        <w:rPr>
          <w:rStyle w:val="36"/>
        </w:rPr>
        <w:t>one department</w:t>
      </w:r>
      <w:r>
        <w:t>.</w:t>
      </w:r>
    </w:p>
    <w:p w14:paraId="03335A6F">
      <w:pPr>
        <w:keepNext w:val="0"/>
        <w:keepLines w:val="0"/>
        <w:widowControl/>
        <w:suppressLineNumbers w:val="0"/>
      </w:pPr>
      <w:r>
        <w:pict>
          <v:rect id="_x0000_i1363" o:spt="1" style="height:1.5pt;width:432pt;" fillcolor="#A0A0A0" filled="t" stroked="f" coordsize="21600,21600" o:hr="t" o:hrstd="t" o:hralign="center">
            <v:path/>
            <v:fill on="t" focussize="0,0"/>
            <v:stroke on="f"/>
            <v:imagedata o:title=""/>
            <o:lock v:ext="edit"/>
            <w10:wrap type="none"/>
            <w10:anchorlock/>
          </v:rect>
        </w:pict>
      </w:r>
    </w:p>
    <w:p w14:paraId="36E8C473">
      <w:pPr>
        <w:pStyle w:val="4"/>
        <w:keepNext w:val="0"/>
        <w:keepLines w:val="0"/>
        <w:widowControl/>
        <w:suppressLineNumbers w:val="0"/>
      </w:pPr>
      <w:r>
        <w:t>Rule 3</w:t>
      </w:r>
    </w:p>
    <w:p w14:paraId="4471CA8E">
      <w:pPr>
        <w:pStyle w:val="35"/>
        <w:keepNext w:val="0"/>
        <w:keepLines w:val="0"/>
        <w:widowControl/>
        <w:suppressLineNumbers w:val="0"/>
      </w:pPr>
      <w:r>
        <w:t xml:space="preserve">Every equipment must belong to </w:t>
      </w:r>
      <w:r>
        <w:rPr>
          <w:rStyle w:val="36"/>
        </w:rPr>
        <w:t>one equipment category</w:t>
      </w:r>
      <w:r>
        <w:t>.</w:t>
      </w:r>
    </w:p>
    <w:p w14:paraId="095777F8">
      <w:pPr>
        <w:keepNext w:val="0"/>
        <w:keepLines w:val="0"/>
        <w:widowControl/>
        <w:suppressLineNumbers w:val="0"/>
      </w:pPr>
      <w:r>
        <w:pict>
          <v:rect id="_x0000_i1364" o:spt="1" style="height:1.5pt;width:432pt;" fillcolor="#A0A0A0" filled="t" stroked="f" coordsize="21600,21600" o:hr="t" o:hrstd="t" o:hralign="center">
            <v:path/>
            <v:fill on="t" focussize="0,0"/>
            <v:stroke on="f"/>
            <v:imagedata o:title=""/>
            <o:lock v:ext="edit"/>
            <w10:wrap type="none"/>
            <w10:anchorlock/>
          </v:rect>
        </w:pict>
      </w:r>
    </w:p>
    <w:p w14:paraId="2E4ED435">
      <w:pPr>
        <w:pStyle w:val="4"/>
        <w:keepNext w:val="0"/>
        <w:keepLines w:val="0"/>
        <w:widowControl/>
        <w:suppressLineNumbers w:val="0"/>
      </w:pPr>
      <w:r>
        <w:t>Rule 4</w:t>
      </w:r>
    </w:p>
    <w:p w14:paraId="67AD40E0">
      <w:pPr>
        <w:pStyle w:val="35"/>
        <w:keepNext w:val="0"/>
        <w:keepLines w:val="0"/>
        <w:widowControl/>
        <w:suppressLineNumbers w:val="0"/>
      </w:pPr>
      <w:r>
        <w:t>Equipment ID should be auto-generated.</w:t>
      </w:r>
    </w:p>
    <w:p w14:paraId="307FDFBB">
      <w:pPr>
        <w:pStyle w:val="35"/>
        <w:keepNext w:val="0"/>
        <w:keepLines w:val="0"/>
        <w:widowControl/>
        <w:suppressLineNumbers w:val="0"/>
      </w:pPr>
      <w:r>
        <w:t>Example:</w:t>
      </w:r>
    </w:p>
    <w:p w14:paraId="7023044D">
      <w:pPr>
        <w:pStyle w:val="21"/>
        <w:keepNext w:val="0"/>
        <w:keepLines w:val="0"/>
        <w:widowControl/>
        <w:suppressLineNumbers w:val="0"/>
      </w:pPr>
      <w:r>
        <w:rPr>
          <w:rStyle w:val="20"/>
        </w:rPr>
        <w:t>EQ-000001</w:t>
      </w:r>
    </w:p>
    <w:p w14:paraId="7771D231">
      <w:pPr>
        <w:keepNext w:val="0"/>
        <w:keepLines w:val="0"/>
        <w:widowControl/>
        <w:suppressLineNumbers w:val="0"/>
      </w:pPr>
      <w:r>
        <w:pict>
          <v:rect id="_x0000_i1365" o:spt="1" style="height:1.5pt;width:432pt;" fillcolor="#A0A0A0" filled="t" stroked="f" coordsize="21600,21600" o:hr="t" o:hrstd="t" o:hralign="center">
            <v:path/>
            <v:fill on="t" focussize="0,0"/>
            <v:stroke on="f"/>
            <v:imagedata o:title=""/>
            <o:lock v:ext="edit"/>
            <w10:wrap type="none"/>
            <w10:anchorlock/>
          </v:rect>
        </w:pict>
      </w:r>
    </w:p>
    <w:p w14:paraId="1400CDD4">
      <w:pPr>
        <w:pStyle w:val="4"/>
        <w:keepNext w:val="0"/>
        <w:keepLines w:val="0"/>
        <w:widowControl/>
        <w:suppressLineNumbers w:val="0"/>
      </w:pPr>
      <w:r>
        <w:t>Rule 5</w:t>
      </w:r>
    </w:p>
    <w:p w14:paraId="6A27DAB6">
      <w:pPr>
        <w:pStyle w:val="35"/>
        <w:keepNext w:val="0"/>
        <w:keepLines w:val="0"/>
        <w:widowControl/>
        <w:suppressLineNumbers w:val="0"/>
      </w:pPr>
      <w:r>
        <w:t>Equipment cannot be deleted if:</w:t>
      </w:r>
    </w:p>
    <w:p w14:paraId="3FAB408D">
      <w:pPr>
        <w:keepNext w:val="0"/>
        <w:keepLines w:val="0"/>
        <w:widowControl/>
        <w:numPr>
          <w:ilvl w:val="0"/>
          <w:numId w:val="51"/>
        </w:numPr>
        <w:suppressLineNumbers w:val="0"/>
        <w:spacing w:before="0" w:beforeAutospacing="1" w:after="0" w:afterAutospacing="1"/>
        <w:ind w:left="1440" w:hanging="360"/>
      </w:pPr>
    </w:p>
    <w:p w14:paraId="40C19724">
      <w:pPr>
        <w:pStyle w:val="35"/>
        <w:keepNext w:val="0"/>
        <w:keepLines w:val="0"/>
        <w:widowControl/>
        <w:suppressLineNumbers w:val="0"/>
        <w:ind w:left="720"/>
      </w:pPr>
      <w:r>
        <w:t>Error History exists</w:t>
      </w:r>
    </w:p>
    <w:p w14:paraId="0C85CC11">
      <w:pPr>
        <w:keepNext w:val="0"/>
        <w:keepLines w:val="0"/>
        <w:widowControl/>
        <w:numPr>
          <w:ilvl w:val="0"/>
          <w:numId w:val="51"/>
        </w:numPr>
        <w:suppressLineNumbers w:val="0"/>
        <w:spacing w:before="0" w:beforeAutospacing="1" w:after="0" w:afterAutospacing="1"/>
        <w:ind w:left="1440" w:hanging="360"/>
      </w:pPr>
    </w:p>
    <w:p w14:paraId="52305878">
      <w:pPr>
        <w:keepNext w:val="0"/>
        <w:keepLines w:val="0"/>
        <w:widowControl/>
        <w:numPr>
          <w:ilvl w:val="0"/>
          <w:numId w:val="51"/>
        </w:numPr>
        <w:suppressLineNumbers w:val="0"/>
        <w:spacing w:before="0" w:beforeAutospacing="1" w:after="0" w:afterAutospacing="1"/>
        <w:ind w:left="1440" w:hanging="360"/>
      </w:pPr>
    </w:p>
    <w:p w14:paraId="0B96D3D6">
      <w:pPr>
        <w:pStyle w:val="35"/>
        <w:keepNext w:val="0"/>
        <w:keepLines w:val="0"/>
        <w:widowControl/>
        <w:suppressLineNumbers w:val="0"/>
        <w:ind w:left="720"/>
      </w:pPr>
      <w:r>
        <w:t>Repair History exists</w:t>
      </w:r>
    </w:p>
    <w:p w14:paraId="3C09D341">
      <w:pPr>
        <w:keepNext w:val="0"/>
        <w:keepLines w:val="0"/>
        <w:widowControl/>
        <w:numPr>
          <w:ilvl w:val="0"/>
          <w:numId w:val="51"/>
        </w:numPr>
        <w:suppressLineNumbers w:val="0"/>
        <w:spacing w:before="0" w:beforeAutospacing="1" w:after="0" w:afterAutospacing="1"/>
        <w:ind w:left="1440" w:hanging="360"/>
      </w:pPr>
    </w:p>
    <w:p w14:paraId="3F8DB35A">
      <w:pPr>
        <w:keepNext w:val="0"/>
        <w:keepLines w:val="0"/>
        <w:widowControl/>
        <w:numPr>
          <w:ilvl w:val="0"/>
          <w:numId w:val="51"/>
        </w:numPr>
        <w:suppressLineNumbers w:val="0"/>
        <w:spacing w:before="0" w:beforeAutospacing="1" w:after="0" w:afterAutospacing="1"/>
        <w:ind w:left="1440" w:hanging="360"/>
      </w:pPr>
    </w:p>
    <w:p w14:paraId="21E75F4A">
      <w:pPr>
        <w:pStyle w:val="35"/>
        <w:keepNext w:val="0"/>
        <w:keepLines w:val="0"/>
        <w:widowControl/>
        <w:suppressLineNumbers w:val="0"/>
        <w:ind w:left="720"/>
      </w:pPr>
      <w:r>
        <w:t>Spare Parts History exists</w:t>
      </w:r>
    </w:p>
    <w:p w14:paraId="052B6130">
      <w:pPr>
        <w:keepNext w:val="0"/>
        <w:keepLines w:val="0"/>
        <w:widowControl/>
        <w:numPr>
          <w:ilvl w:val="0"/>
          <w:numId w:val="51"/>
        </w:numPr>
        <w:suppressLineNumbers w:val="0"/>
        <w:spacing w:before="0" w:beforeAutospacing="1" w:after="0" w:afterAutospacing="1"/>
        <w:ind w:left="1440" w:hanging="360"/>
      </w:pPr>
    </w:p>
    <w:p w14:paraId="2FE0225E">
      <w:pPr>
        <w:pStyle w:val="35"/>
        <w:keepNext w:val="0"/>
        <w:keepLines w:val="0"/>
        <w:widowControl/>
        <w:suppressLineNumbers w:val="0"/>
      </w:pPr>
      <w:r>
        <w:t>Instead:</w:t>
      </w:r>
    </w:p>
    <w:p w14:paraId="1DC03B05">
      <w:pPr>
        <w:pStyle w:val="35"/>
        <w:keepNext w:val="0"/>
        <w:keepLines w:val="0"/>
        <w:widowControl/>
        <w:suppressLineNumbers w:val="0"/>
      </w:pPr>
      <w:r>
        <w:t>Status = Retired</w:t>
      </w:r>
    </w:p>
    <w:p w14:paraId="0A699432">
      <w:pPr>
        <w:keepNext w:val="0"/>
        <w:keepLines w:val="0"/>
        <w:widowControl/>
        <w:suppressLineNumbers w:val="0"/>
      </w:pPr>
      <w:r>
        <w:pict>
          <v:rect id="_x0000_i1366" o:spt="1" style="height:1.5pt;width:432pt;" fillcolor="#A0A0A0" filled="t" stroked="f" coordsize="21600,21600" o:hr="t" o:hrstd="t" o:hralign="center">
            <v:path/>
            <v:fill on="t" focussize="0,0"/>
            <v:stroke on="f"/>
            <v:imagedata o:title=""/>
            <o:lock v:ext="edit"/>
            <w10:wrap type="none"/>
            <w10:anchorlock/>
          </v:rect>
        </w:pict>
      </w:r>
    </w:p>
    <w:p w14:paraId="35C31C9E">
      <w:pPr>
        <w:pStyle w:val="4"/>
        <w:keepNext w:val="0"/>
        <w:keepLines w:val="0"/>
        <w:widowControl/>
        <w:suppressLineNumbers w:val="0"/>
      </w:pPr>
      <w:r>
        <w:t>Rule 6</w:t>
      </w:r>
    </w:p>
    <w:p w14:paraId="69E1FE26">
      <w:pPr>
        <w:pStyle w:val="35"/>
        <w:keepNext w:val="0"/>
        <w:keepLines w:val="0"/>
        <w:widowControl/>
        <w:suppressLineNumbers w:val="0"/>
      </w:pPr>
      <w:r>
        <w:t>Every error reported must automatically link with the selected equipment.</w:t>
      </w:r>
    </w:p>
    <w:p w14:paraId="1E7D7BC4">
      <w:pPr>
        <w:keepNext w:val="0"/>
        <w:keepLines w:val="0"/>
        <w:widowControl/>
        <w:suppressLineNumbers w:val="0"/>
      </w:pPr>
      <w:r>
        <w:pict>
          <v:rect id="_x0000_i1367" o:spt="1" style="height:1.5pt;width:432pt;" fillcolor="#A0A0A0" filled="t" stroked="f" coordsize="21600,21600" o:hr="t" o:hrstd="t" o:hralign="center">
            <v:path/>
            <v:fill on="t" focussize="0,0"/>
            <v:stroke on="f"/>
            <v:imagedata o:title=""/>
            <o:lock v:ext="edit"/>
            <w10:wrap type="none"/>
            <w10:anchorlock/>
          </v:rect>
        </w:pict>
      </w:r>
    </w:p>
    <w:p w14:paraId="6C466CA2">
      <w:pPr>
        <w:pStyle w:val="4"/>
        <w:keepNext w:val="0"/>
        <w:keepLines w:val="0"/>
        <w:widowControl/>
        <w:suppressLineNumbers w:val="0"/>
      </w:pPr>
      <w:r>
        <w:t>Rule 7</w:t>
      </w:r>
    </w:p>
    <w:p w14:paraId="7217079E">
      <w:pPr>
        <w:pStyle w:val="35"/>
        <w:keepNext w:val="0"/>
        <w:keepLines w:val="0"/>
        <w:widowControl/>
        <w:suppressLineNumbers w:val="0"/>
      </w:pPr>
      <w:r>
        <w:t>Every completed repair must automatically update the equipment history.</w:t>
      </w:r>
    </w:p>
    <w:p w14:paraId="13EECD3F">
      <w:pPr>
        <w:keepNext w:val="0"/>
        <w:keepLines w:val="0"/>
        <w:widowControl/>
        <w:suppressLineNumbers w:val="0"/>
      </w:pPr>
      <w:r>
        <w:pict>
          <v:rect id="_x0000_i1368" o:spt="1" style="height:1.5pt;width:432pt;" fillcolor="#A0A0A0" filled="t" stroked="f" coordsize="21600,21600" o:hr="t" o:hrstd="t" o:hralign="center">
            <v:path/>
            <v:fill on="t" focussize="0,0"/>
            <v:stroke on="f"/>
            <v:imagedata o:title=""/>
            <o:lock v:ext="edit"/>
            <w10:wrap type="none"/>
            <w10:anchorlock/>
          </v:rect>
        </w:pict>
      </w:r>
    </w:p>
    <w:p w14:paraId="5230DDF3">
      <w:pPr>
        <w:pStyle w:val="4"/>
        <w:keepNext w:val="0"/>
        <w:keepLines w:val="0"/>
        <w:widowControl/>
        <w:suppressLineNumbers w:val="0"/>
      </w:pPr>
      <w:r>
        <w:t>Rule 8</w:t>
      </w:r>
    </w:p>
    <w:p w14:paraId="1AA381A2">
      <w:pPr>
        <w:pStyle w:val="35"/>
        <w:keepNext w:val="0"/>
        <w:keepLines w:val="0"/>
        <w:widowControl/>
        <w:suppressLineNumbers w:val="0"/>
      </w:pPr>
      <w:r>
        <w:t>Every spare part used during repair must automatically appear in the equipment history.</w:t>
      </w:r>
    </w:p>
    <w:p w14:paraId="52117259">
      <w:pPr>
        <w:keepNext w:val="0"/>
        <w:keepLines w:val="0"/>
        <w:widowControl/>
        <w:suppressLineNumbers w:val="0"/>
      </w:pPr>
      <w:r>
        <w:pict>
          <v:rect id="_x0000_i1369" o:spt="1" style="height:1.5pt;width:432pt;" fillcolor="#A0A0A0" filled="t" stroked="f" coordsize="21600,21600" o:hr="t" o:hrstd="t" o:hralign="center">
            <v:path/>
            <v:fill on="t" focussize="0,0"/>
            <v:stroke on="f"/>
            <v:imagedata o:title=""/>
            <o:lock v:ext="edit"/>
            <w10:wrap type="none"/>
            <w10:anchorlock/>
          </v:rect>
        </w:pict>
      </w:r>
    </w:p>
    <w:p w14:paraId="196C606A">
      <w:pPr>
        <w:pStyle w:val="2"/>
        <w:keepNext w:val="0"/>
        <w:keepLines w:val="0"/>
        <w:widowControl/>
        <w:suppressLineNumbers w:val="0"/>
      </w:pPr>
      <w:r>
        <w:t>AI Development Notes</w:t>
      </w:r>
    </w:p>
    <w:p w14:paraId="5A373D6A">
      <w:pPr>
        <w:keepNext w:val="0"/>
        <w:keepLines w:val="0"/>
        <w:widowControl/>
        <w:numPr>
          <w:ilvl w:val="0"/>
          <w:numId w:val="52"/>
        </w:numPr>
        <w:suppressLineNumbers w:val="0"/>
        <w:spacing w:before="0" w:beforeAutospacing="1" w:after="0" w:afterAutospacing="1"/>
        <w:ind w:left="1440" w:hanging="360"/>
      </w:pPr>
    </w:p>
    <w:p w14:paraId="5F687351">
      <w:pPr>
        <w:pStyle w:val="35"/>
        <w:keepNext w:val="0"/>
        <w:keepLines w:val="0"/>
        <w:widowControl/>
        <w:suppressLineNumbers w:val="0"/>
        <w:ind w:left="720"/>
      </w:pPr>
      <w:r>
        <w:t>Equipment ID should be auto-generated.</w:t>
      </w:r>
    </w:p>
    <w:p w14:paraId="78395D34">
      <w:pPr>
        <w:keepNext w:val="0"/>
        <w:keepLines w:val="0"/>
        <w:widowControl/>
        <w:numPr>
          <w:ilvl w:val="0"/>
          <w:numId w:val="52"/>
        </w:numPr>
        <w:suppressLineNumbers w:val="0"/>
        <w:spacing w:before="0" w:beforeAutospacing="1" w:after="0" w:afterAutospacing="1"/>
        <w:ind w:left="1440" w:hanging="360"/>
      </w:pPr>
    </w:p>
    <w:p w14:paraId="0B5C44E4">
      <w:pPr>
        <w:keepNext w:val="0"/>
        <w:keepLines w:val="0"/>
        <w:widowControl/>
        <w:numPr>
          <w:ilvl w:val="0"/>
          <w:numId w:val="52"/>
        </w:numPr>
        <w:suppressLineNumbers w:val="0"/>
        <w:spacing w:before="0" w:beforeAutospacing="1" w:after="0" w:afterAutospacing="1"/>
        <w:ind w:left="1440" w:hanging="360"/>
      </w:pPr>
    </w:p>
    <w:p w14:paraId="123B417E">
      <w:pPr>
        <w:pStyle w:val="35"/>
        <w:keepNext w:val="0"/>
        <w:keepLines w:val="0"/>
        <w:widowControl/>
        <w:suppressLineNumbers w:val="0"/>
        <w:ind w:left="720"/>
      </w:pPr>
      <w:r>
        <w:t>Maintain a complete lifecycle history for each equipment.</w:t>
      </w:r>
    </w:p>
    <w:p w14:paraId="02A93946">
      <w:pPr>
        <w:keepNext w:val="0"/>
        <w:keepLines w:val="0"/>
        <w:widowControl/>
        <w:numPr>
          <w:ilvl w:val="0"/>
          <w:numId w:val="52"/>
        </w:numPr>
        <w:suppressLineNumbers w:val="0"/>
        <w:spacing w:before="0" w:beforeAutospacing="1" w:after="0" w:afterAutospacing="1"/>
        <w:ind w:left="1440" w:hanging="360"/>
      </w:pPr>
    </w:p>
    <w:p w14:paraId="76E4CAFD">
      <w:pPr>
        <w:keepNext w:val="0"/>
        <w:keepLines w:val="0"/>
        <w:widowControl/>
        <w:numPr>
          <w:ilvl w:val="0"/>
          <w:numId w:val="52"/>
        </w:numPr>
        <w:suppressLineNumbers w:val="0"/>
        <w:spacing w:before="0" w:beforeAutospacing="1" w:after="0" w:afterAutospacing="1"/>
        <w:ind w:left="1440" w:hanging="360"/>
      </w:pPr>
    </w:p>
    <w:p w14:paraId="6A7BAB53">
      <w:pPr>
        <w:pStyle w:val="35"/>
        <w:keepNext w:val="0"/>
        <w:keepLines w:val="0"/>
        <w:widowControl/>
        <w:suppressLineNumbers w:val="0"/>
        <w:ind w:left="720"/>
      </w:pPr>
      <w:r>
        <w:t>Use soft delete (Retired) instead of permanent deletion.</w:t>
      </w:r>
    </w:p>
    <w:p w14:paraId="2BDDE31A">
      <w:pPr>
        <w:keepNext w:val="0"/>
        <w:keepLines w:val="0"/>
        <w:widowControl/>
        <w:numPr>
          <w:ilvl w:val="0"/>
          <w:numId w:val="52"/>
        </w:numPr>
        <w:suppressLineNumbers w:val="0"/>
        <w:spacing w:before="0" w:beforeAutospacing="1" w:after="0" w:afterAutospacing="1"/>
        <w:ind w:left="1440" w:hanging="360"/>
      </w:pPr>
    </w:p>
    <w:p w14:paraId="12B60B0D">
      <w:pPr>
        <w:keepNext w:val="0"/>
        <w:keepLines w:val="0"/>
        <w:widowControl/>
        <w:numPr>
          <w:ilvl w:val="0"/>
          <w:numId w:val="52"/>
        </w:numPr>
        <w:suppressLineNumbers w:val="0"/>
        <w:spacing w:before="0" w:beforeAutospacing="1" w:after="0" w:afterAutospacing="1"/>
        <w:ind w:left="1440" w:hanging="360"/>
      </w:pPr>
    </w:p>
    <w:p w14:paraId="5CA623BA">
      <w:pPr>
        <w:pStyle w:val="35"/>
        <w:keepNext w:val="0"/>
        <w:keepLines w:val="0"/>
        <w:widowControl/>
        <w:suppressLineNumbers w:val="0"/>
        <w:ind w:left="720"/>
      </w:pPr>
      <w:r>
        <w:t>The Equipment Details page should include tabs for:</w:t>
      </w:r>
    </w:p>
    <w:p w14:paraId="06910C20">
      <w:pPr>
        <w:keepNext w:val="0"/>
        <w:keepLines w:val="0"/>
        <w:widowControl/>
        <w:numPr>
          <w:ilvl w:val="0"/>
          <w:numId w:val="52"/>
        </w:numPr>
        <w:suppressLineNumbers w:val="0"/>
        <w:spacing w:before="0" w:beforeAutospacing="1" w:after="0" w:afterAutospacing="1"/>
        <w:ind w:left="1440" w:hanging="360"/>
      </w:pPr>
    </w:p>
    <w:p w14:paraId="01182DEC">
      <w:pPr>
        <w:keepNext w:val="0"/>
        <w:keepLines w:val="0"/>
        <w:widowControl/>
        <w:numPr>
          <w:ilvl w:val="1"/>
          <w:numId w:val="53"/>
        </w:numPr>
        <w:suppressLineNumbers w:val="0"/>
        <w:tabs>
          <w:tab w:val="left" w:pos="1440"/>
        </w:tabs>
        <w:spacing w:before="0" w:beforeAutospacing="1" w:after="0" w:afterAutospacing="1"/>
        <w:ind w:left="2882" w:hanging="360"/>
      </w:pPr>
    </w:p>
    <w:p w14:paraId="7D9658F1">
      <w:pPr>
        <w:pStyle w:val="35"/>
        <w:keepNext w:val="0"/>
        <w:keepLines w:val="0"/>
        <w:widowControl/>
        <w:suppressLineNumbers w:val="0"/>
        <w:ind w:left="1440"/>
      </w:pPr>
      <w:r>
        <w:t>General Information</w:t>
      </w:r>
    </w:p>
    <w:p w14:paraId="1447CD9A">
      <w:pPr>
        <w:keepNext w:val="0"/>
        <w:keepLines w:val="0"/>
        <w:widowControl/>
        <w:numPr>
          <w:ilvl w:val="1"/>
          <w:numId w:val="53"/>
        </w:numPr>
        <w:suppressLineNumbers w:val="0"/>
        <w:tabs>
          <w:tab w:val="left" w:pos="1440"/>
        </w:tabs>
        <w:spacing w:before="0" w:beforeAutospacing="1" w:after="0" w:afterAutospacing="1"/>
        <w:ind w:left="2882" w:hanging="360"/>
      </w:pPr>
    </w:p>
    <w:p w14:paraId="63292D73">
      <w:pPr>
        <w:keepNext w:val="0"/>
        <w:keepLines w:val="0"/>
        <w:widowControl/>
        <w:numPr>
          <w:ilvl w:val="1"/>
          <w:numId w:val="53"/>
        </w:numPr>
        <w:suppressLineNumbers w:val="0"/>
        <w:tabs>
          <w:tab w:val="left" w:pos="1440"/>
        </w:tabs>
        <w:spacing w:before="0" w:beforeAutospacing="1" w:after="0" w:afterAutospacing="1"/>
        <w:ind w:left="2882" w:hanging="360"/>
      </w:pPr>
    </w:p>
    <w:p w14:paraId="07C33C21">
      <w:pPr>
        <w:pStyle w:val="35"/>
        <w:keepNext w:val="0"/>
        <w:keepLines w:val="0"/>
        <w:widowControl/>
        <w:suppressLineNumbers w:val="0"/>
        <w:ind w:left="1440"/>
      </w:pPr>
      <w:r>
        <w:t>Error History</w:t>
      </w:r>
    </w:p>
    <w:p w14:paraId="08B2EEFE">
      <w:pPr>
        <w:keepNext w:val="0"/>
        <w:keepLines w:val="0"/>
        <w:widowControl/>
        <w:numPr>
          <w:ilvl w:val="1"/>
          <w:numId w:val="53"/>
        </w:numPr>
        <w:suppressLineNumbers w:val="0"/>
        <w:tabs>
          <w:tab w:val="left" w:pos="1440"/>
        </w:tabs>
        <w:spacing w:before="0" w:beforeAutospacing="1" w:after="0" w:afterAutospacing="1"/>
        <w:ind w:left="2882" w:hanging="360"/>
      </w:pPr>
    </w:p>
    <w:p w14:paraId="1874D6C7">
      <w:pPr>
        <w:keepNext w:val="0"/>
        <w:keepLines w:val="0"/>
        <w:widowControl/>
        <w:numPr>
          <w:ilvl w:val="1"/>
          <w:numId w:val="53"/>
        </w:numPr>
        <w:suppressLineNumbers w:val="0"/>
        <w:tabs>
          <w:tab w:val="left" w:pos="1440"/>
        </w:tabs>
        <w:spacing w:before="0" w:beforeAutospacing="1" w:after="0" w:afterAutospacing="1"/>
        <w:ind w:left="2882" w:hanging="360"/>
      </w:pPr>
    </w:p>
    <w:p w14:paraId="0ABE3054">
      <w:pPr>
        <w:pStyle w:val="35"/>
        <w:keepNext w:val="0"/>
        <w:keepLines w:val="0"/>
        <w:widowControl/>
        <w:suppressLineNumbers w:val="0"/>
        <w:ind w:left="1440"/>
      </w:pPr>
      <w:r>
        <w:t>Repair History</w:t>
      </w:r>
    </w:p>
    <w:p w14:paraId="4682B93B">
      <w:pPr>
        <w:keepNext w:val="0"/>
        <w:keepLines w:val="0"/>
        <w:widowControl/>
        <w:numPr>
          <w:ilvl w:val="1"/>
          <w:numId w:val="53"/>
        </w:numPr>
        <w:suppressLineNumbers w:val="0"/>
        <w:tabs>
          <w:tab w:val="left" w:pos="1440"/>
        </w:tabs>
        <w:spacing w:before="0" w:beforeAutospacing="1" w:after="0" w:afterAutospacing="1"/>
        <w:ind w:left="2882" w:hanging="360"/>
      </w:pPr>
    </w:p>
    <w:p w14:paraId="0180F5BA">
      <w:pPr>
        <w:keepNext w:val="0"/>
        <w:keepLines w:val="0"/>
        <w:widowControl/>
        <w:numPr>
          <w:ilvl w:val="1"/>
          <w:numId w:val="53"/>
        </w:numPr>
        <w:suppressLineNumbers w:val="0"/>
        <w:tabs>
          <w:tab w:val="left" w:pos="1440"/>
        </w:tabs>
        <w:spacing w:before="0" w:beforeAutospacing="1" w:after="0" w:afterAutospacing="1"/>
        <w:ind w:left="2882" w:hanging="360"/>
      </w:pPr>
    </w:p>
    <w:p w14:paraId="164F11DE">
      <w:pPr>
        <w:pStyle w:val="35"/>
        <w:keepNext w:val="0"/>
        <w:keepLines w:val="0"/>
        <w:widowControl/>
        <w:suppressLineNumbers w:val="0"/>
        <w:ind w:left="1440"/>
      </w:pPr>
      <w:r>
        <w:t>Spare Parts History</w:t>
      </w:r>
    </w:p>
    <w:p w14:paraId="04C1D84F">
      <w:pPr>
        <w:keepNext w:val="0"/>
        <w:keepLines w:val="0"/>
        <w:widowControl/>
        <w:numPr>
          <w:ilvl w:val="1"/>
          <w:numId w:val="53"/>
        </w:numPr>
        <w:suppressLineNumbers w:val="0"/>
        <w:tabs>
          <w:tab w:val="left" w:pos="1440"/>
        </w:tabs>
        <w:spacing w:before="0" w:beforeAutospacing="1" w:after="0" w:afterAutospacing="1"/>
        <w:ind w:left="2882" w:hanging="360"/>
      </w:pPr>
    </w:p>
    <w:p w14:paraId="54E70549">
      <w:pPr>
        <w:keepNext w:val="0"/>
        <w:keepLines w:val="0"/>
        <w:widowControl/>
        <w:numPr>
          <w:ilvl w:val="1"/>
          <w:numId w:val="53"/>
        </w:numPr>
        <w:suppressLineNumbers w:val="0"/>
        <w:tabs>
          <w:tab w:val="left" w:pos="1440"/>
        </w:tabs>
        <w:spacing w:before="0" w:beforeAutospacing="1" w:after="0" w:afterAutospacing="1"/>
        <w:ind w:left="2882" w:hanging="360"/>
      </w:pPr>
    </w:p>
    <w:p w14:paraId="5D82A13A">
      <w:pPr>
        <w:pStyle w:val="35"/>
        <w:keepNext w:val="0"/>
        <w:keepLines w:val="0"/>
        <w:widowControl/>
        <w:suppressLineNumbers w:val="0"/>
        <w:ind w:left="1440"/>
      </w:pPr>
      <w:r>
        <w:t>Service Documents</w:t>
      </w:r>
    </w:p>
    <w:p w14:paraId="716DFBA3">
      <w:pPr>
        <w:keepNext w:val="0"/>
        <w:keepLines w:val="0"/>
        <w:widowControl/>
        <w:numPr>
          <w:ilvl w:val="1"/>
          <w:numId w:val="53"/>
        </w:numPr>
        <w:suppressLineNumbers w:val="0"/>
        <w:tabs>
          <w:tab w:val="left" w:pos="1440"/>
        </w:tabs>
        <w:spacing w:before="0" w:beforeAutospacing="1" w:after="0" w:afterAutospacing="1"/>
        <w:ind w:left="2882" w:hanging="360"/>
      </w:pPr>
    </w:p>
    <w:p w14:paraId="18D00D03">
      <w:pPr>
        <w:keepNext w:val="0"/>
        <w:keepLines w:val="0"/>
        <w:widowControl/>
        <w:suppressLineNumbers w:val="0"/>
      </w:pPr>
      <w:r>
        <w:pict>
          <v:rect id="_x0000_i1370" o:spt="1" style="height:1.5pt;width:432pt;" fillcolor="#A0A0A0" filled="t" stroked="f" coordsize="21600,21600" o:hr="t" o:hrstd="t" o:hralign="center">
            <v:path/>
            <v:fill on="t" focussize="0,0"/>
            <v:stroke on="f"/>
            <v:imagedata o:title=""/>
            <o:lock v:ext="edit"/>
            <w10:wrap type="none"/>
            <w10:anchorlock/>
          </v:rect>
        </w:pict>
      </w:r>
    </w:p>
    <w:p w14:paraId="2DF74B29">
      <w:pPr>
        <w:pStyle w:val="3"/>
        <w:keepNext w:val="0"/>
        <w:keepLines w:val="0"/>
        <w:widowControl/>
        <w:suppressLineNumbers w:val="0"/>
      </w:pPr>
      <w:r>
        <w:t>🔥 Recommendation (Very Important)</w:t>
      </w:r>
    </w:p>
    <w:p w14:paraId="1944AFDC">
      <w:pPr>
        <w:pStyle w:val="35"/>
        <w:keepNext w:val="0"/>
        <w:keepLines w:val="0"/>
        <w:widowControl/>
        <w:suppressLineNumbers w:val="0"/>
      </w:pPr>
      <w:r>
        <w:t xml:space="preserve">Main </w:t>
      </w:r>
      <w:r>
        <w:rPr>
          <w:rStyle w:val="36"/>
        </w:rPr>
        <w:t>Equipment History</w:t>
      </w:r>
      <w:r>
        <w:t xml:space="preserve"> ko alag menu item </w:t>
      </w:r>
      <w:r>
        <w:rPr>
          <w:rStyle w:val="36"/>
        </w:rPr>
        <w:t>nahi</w:t>
      </w:r>
      <w:r>
        <w:t xml:space="preserve"> banaunga.</w:t>
      </w:r>
    </w:p>
    <w:p w14:paraId="6A15B6D0">
      <w:pPr>
        <w:pStyle w:val="35"/>
        <w:keepNext w:val="0"/>
        <w:keepLines w:val="0"/>
        <w:widowControl/>
        <w:suppressLineNumbers w:val="0"/>
      </w:pPr>
      <w:r>
        <w:t>AI ko ye instruction do:</w:t>
      </w:r>
    </w:p>
    <w:p w14:paraId="4AF80A9B">
      <w:pPr>
        <w:pStyle w:val="35"/>
        <w:keepNext w:val="0"/>
        <w:keepLines w:val="0"/>
        <w:widowControl/>
        <w:suppressLineNumbers w:val="0"/>
        <w:ind w:left="720" w:right="720"/>
      </w:pPr>
      <w:r>
        <w:rPr>
          <w:rStyle w:val="36"/>
          <w:rFonts w:hint="eastAsia" w:ascii="SimSun" w:hAnsi="SimSun" w:eastAsia="SimSun" w:cs="SimSun"/>
          <w:sz w:val="24"/>
          <w:szCs w:val="24"/>
        </w:rPr>
        <w:t>Equipment History should be displayed as tabs inside the Equipment Details page, not as a separate sidebar module.</w:t>
      </w:r>
    </w:p>
    <w:p w14:paraId="62273A42">
      <w:pPr>
        <w:pStyle w:val="35"/>
        <w:keepNext w:val="0"/>
        <w:keepLines w:val="0"/>
        <w:widowControl/>
        <w:suppressLineNumbers w:val="0"/>
      </w:pPr>
      <w:r>
        <w:t>Isse sidebar clean rahega aur har equipment ki complete history ek hi page par mil jayegi.</w:t>
      </w:r>
    </w:p>
    <w:p w14:paraId="1B76D6B9">
      <w:pPr>
        <w:keepNext w:val="0"/>
        <w:keepLines w:val="0"/>
        <w:widowControl/>
        <w:suppressLineNumbers w:val="0"/>
      </w:pPr>
      <w:r>
        <w:pict>
          <v:rect id="_x0000_i1371" o:spt="1" style="height:1.5pt;width:432pt;" fillcolor="#A0A0A0" filled="t" stroked="f" coordsize="21600,21600" o:hr="t" o:hrstd="t" o:hralign="center">
            <v:path/>
            <v:fill on="t" focussize="0,0"/>
            <v:stroke on="f"/>
            <v:imagedata o:title=""/>
            <o:lock v:ext="edit"/>
            <w10:wrap type="none"/>
            <w10:anchorlock/>
          </v:rect>
        </w:pict>
      </w:r>
    </w:p>
    <w:p w14:paraId="100FED93">
      <w:pPr>
        <w:pStyle w:val="3"/>
        <w:keepNext w:val="0"/>
        <w:keepLines w:val="0"/>
        <w:widowControl/>
        <w:suppressLineNumbers w:val="0"/>
      </w:pPr>
      <w:r>
        <w:t>✅ Next Module</w:t>
      </w:r>
    </w:p>
    <w:p w14:paraId="52F0567C">
      <w:pPr>
        <w:pStyle w:val="35"/>
        <w:keepNext w:val="0"/>
        <w:keepLines w:val="0"/>
        <w:widowControl/>
        <w:suppressLineNumbers w:val="0"/>
      </w:pPr>
      <w:r>
        <w:rPr>
          <w:rStyle w:val="36"/>
        </w:rPr>
        <w:t>Module 7 – Error Management (Super Administrator)</w:t>
      </w:r>
    </w:p>
    <w:p w14:paraId="58A4C193">
      <w:pPr>
        <w:pStyle w:val="35"/>
        <w:keepNext w:val="0"/>
        <w:keepLines w:val="0"/>
        <w:widowControl/>
        <w:suppressLineNumbers w:val="0"/>
      </w:pPr>
      <w:r>
        <w:t xml:space="preserve">Ye tumhare project ka </w:t>
      </w:r>
      <w:r>
        <w:rPr>
          <w:rStyle w:val="36"/>
        </w:rPr>
        <w:t>sabse important module</w:t>
      </w:r>
      <w:r>
        <w:t xml:space="preserve"> hai, kyunki yahin se centralized workflow start hota hai:</w:t>
      </w:r>
    </w:p>
    <w:p w14:paraId="2FFA3C17">
      <w:pPr>
        <w:keepNext w:val="0"/>
        <w:keepLines w:val="0"/>
        <w:widowControl/>
        <w:numPr>
          <w:ilvl w:val="0"/>
          <w:numId w:val="54"/>
        </w:numPr>
        <w:suppressLineNumbers w:val="0"/>
        <w:spacing w:before="0" w:beforeAutospacing="1" w:after="0" w:afterAutospacing="1"/>
        <w:ind w:left="1440" w:hanging="360"/>
      </w:pPr>
    </w:p>
    <w:p w14:paraId="01F30C34">
      <w:pPr>
        <w:pStyle w:val="35"/>
        <w:keepNext w:val="0"/>
        <w:keepLines w:val="0"/>
        <w:widowControl/>
        <w:suppressLineNumbers w:val="0"/>
        <w:ind w:left="720"/>
      </w:pPr>
      <w:r>
        <w:t>New Error Queue</w:t>
      </w:r>
    </w:p>
    <w:p w14:paraId="54E68973">
      <w:pPr>
        <w:keepNext w:val="0"/>
        <w:keepLines w:val="0"/>
        <w:widowControl/>
        <w:numPr>
          <w:ilvl w:val="0"/>
          <w:numId w:val="54"/>
        </w:numPr>
        <w:suppressLineNumbers w:val="0"/>
        <w:spacing w:before="0" w:beforeAutospacing="1" w:after="0" w:afterAutospacing="1"/>
        <w:ind w:left="1440" w:hanging="360"/>
      </w:pPr>
    </w:p>
    <w:p w14:paraId="3621F25A">
      <w:pPr>
        <w:keepNext w:val="0"/>
        <w:keepLines w:val="0"/>
        <w:widowControl/>
        <w:numPr>
          <w:ilvl w:val="0"/>
          <w:numId w:val="54"/>
        </w:numPr>
        <w:suppressLineNumbers w:val="0"/>
        <w:spacing w:before="0" w:beforeAutospacing="1" w:after="0" w:afterAutospacing="1"/>
        <w:ind w:left="1440" w:hanging="360"/>
      </w:pPr>
    </w:p>
    <w:p w14:paraId="7BC5B6BE">
      <w:pPr>
        <w:pStyle w:val="35"/>
        <w:keepNext w:val="0"/>
        <w:keepLines w:val="0"/>
        <w:widowControl/>
        <w:suppressLineNumbers w:val="0"/>
        <w:ind w:left="720"/>
      </w:pPr>
      <w:r>
        <w:t>Error Details</w:t>
      </w:r>
    </w:p>
    <w:p w14:paraId="6F94B242">
      <w:pPr>
        <w:keepNext w:val="0"/>
        <w:keepLines w:val="0"/>
        <w:widowControl/>
        <w:numPr>
          <w:ilvl w:val="0"/>
          <w:numId w:val="54"/>
        </w:numPr>
        <w:suppressLineNumbers w:val="0"/>
        <w:spacing w:before="0" w:beforeAutospacing="1" w:after="0" w:afterAutospacing="1"/>
        <w:ind w:left="1440" w:hanging="360"/>
      </w:pPr>
    </w:p>
    <w:p w14:paraId="74DE270C">
      <w:pPr>
        <w:keepNext w:val="0"/>
        <w:keepLines w:val="0"/>
        <w:widowControl/>
        <w:numPr>
          <w:ilvl w:val="0"/>
          <w:numId w:val="54"/>
        </w:numPr>
        <w:suppressLineNumbers w:val="0"/>
        <w:spacing w:before="0" w:beforeAutospacing="1" w:after="0" w:afterAutospacing="1"/>
        <w:ind w:left="1440" w:hanging="360"/>
      </w:pPr>
    </w:p>
    <w:p w14:paraId="207A642E">
      <w:pPr>
        <w:pStyle w:val="35"/>
        <w:keepNext w:val="0"/>
        <w:keepLines w:val="0"/>
        <w:widowControl/>
        <w:suppressLineNumbers w:val="0"/>
        <w:ind w:left="720"/>
      </w:pPr>
      <w:r>
        <w:t>Review Error</w:t>
      </w:r>
    </w:p>
    <w:p w14:paraId="437710D5">
      <w:pPr>
        <w:keepNext w:val="0"/>
        <w:keepLines w:val="0"/>
        <w:widowControl/>
        <w:numPr>
          <w:ilvl w:val="0"/>
          <w:numId w:val="54"/>
        </w:numPr>
        <w:suppressLineNumbers w:val="0"/>
        <w:spacing w:before="0" w:beforeAutospacing="1" w:after="0" w:afterAutospacing="1"/>
        <w:ind w:left="1440" w:hanging="360"/>
      </w:pPr>
    </w:p>
    <w:p w14:paraId="0448D473">
      <w:pPr>
        <w:keepNext w:val="0"/>
        <w:keepLines w:val="0"/>
        <w:widowControl/>
        <w:numPr>
          <w:ilvl w:val="0"/>
          <w:numId w:val="54"/>
        </w:numPr>
        <w:suppressLineNumbers w:val="0"/>
        <w:spacing w:before="0" w:beforeAutospacing="1" w:after="0" w:afterAutospacing="1"/>
        <w:ind w:left="1440" w:hanging="360"/>
      </w:pPr>
    </w:p>
    <w:p w14:paraId="32D4CD6C">
      <w:pPr>
        <w:pStyle w:val="35"/>
        <w:keepNext w:val="0"/>
        <w:keepLines w:val="0"/>
        <w:widowControl/>
        <w:suppressLineNumbers w:val="0"/>
        <w:ind w:left="720"/>
      </w:pPr>
      <w:r>
        <w:t>Assign Central Biomedical Engineer</w:t>
      </w:r>
    </w:p>
    <w:p w14:paraId="7C753823">
      <w:pPr>
        <w:keepNext w:val="0"/>
        <w:keepLines w:val="0"/>
        <w:widowControl/>
        <w:numPr>
          <w:ilvl w:val="0"/>
          <w:numId w:val="54"/>
        </w:numPr>
        <w:suppressLineNumbers w:val="0"/>
        <w:spacing w:before="0" w:beforeAutospacing="1" w:after="0" w:afterAutospacing="1"/>
        <w:ind w:left="1440" w:hanging="360"/>
      </w:pPr>
    </w:p>
    <w:p w14:paraId="7B900430">
      <w:pPr>
        <w:keepNext w:val="0"/>
        <w:keepLines w:val="0"/>
        <w:widowControl/>
        <w:numPr>
          <w:ilvl w:val="0"/>
          <w:numId w:val="54"/>
        </w:numPr>
        <w:suppressLineNumbers w:val="0"/>
        <w:spacing w:before="0" w:beforeAutospacing="1" w:after="0" w:afterAutospacing="1"/>
        <w:ind w:left="1440" w:hanging="360"/>
      </w:pPr>
    </w:p>
    <w:p w14:paraId="5E0095E0">
      <w:pPr>
        <w:pStyle w:val="35"/>
        <w:keepNext w:val="0"/>
        <w:keepLines w:val="0"/>
        <w:widowControl/>
        <w:suppressLineNumbers w:val="0"/>
        <w:ind w:left="720"/>
      </w:pPr>
      <w:r>
        <w:t>Status Flow</w:t>
      </w:r>
    </w:p>
    <w:p w14:paraId="5F39D8B5">
      <w:pPr>
        <w:keepNext w:val="0"/>
        <w:keepLines w:val="0"/>
        <w:widowControl/>
        <w:numPr>
          <w:ilvl w:val="0"/>
          <w:numId w:val="54"/>
        </w:numPr>
        <w:suppressLineNumbers w:val="0"/>
        <w:spacing w:before="0" w:beforeAutospacing="1" w:after="0" w:afterAutospacing="1"/>
        <w:ind w:left="1440" w:hanging="360"/>
      </w:pPr>
    </w:p>
    <w:p w14:paraId="21E34B53">
      <w:pPr>
        <w:keepNext w:val="0"/>
        <w:keepLines w:val="0"/>
        <w:widowControl/>
        <w:numPr>
          <w:ilvl w:val="0"/>
          <w:numId w:val="54"/>
        </w:numPr>
        <w:suppressLineNumbers w:val="0"/>
        <w:spacing w:before="0" w:beforeAutospacing="1" w:after="0" w:afterAutospacing="1"/>
        <w:ind w:left="1440" w:hanging="360"/>
      </w:pPr>
    </w:p>
    <w:p w14:paraId="1807BB8B">
      <w:pPr>
        <w:pStyle w:val="35"/>
        <w:keepNext w:val="0"/>
        <w:keepLines w:val="0"/>
        <w:widowControl/>
        <w:suppressLineNumbers w:val="0"/>
        <w:ind w:left="720"/>
      </w:pPr>
      <w:r>
        <w:t>Notifications</w:t>
      </w:r>
    </w:p>
    <w:p w14:paraId="3E797947">
      <w:pPr>
        <w:keepNext w:val="0"/>
        <w:keepLines w:val="0"/>
        <w:widowControl/>
        <w:numPr>
          <w:ilvl w:val="0"/>
          <w:numId w:val="54"/>
        </w:numPr>
        <w:suppressLineNumbers w:val="0"/>
        <w:spacing w:before="0" w:beforeAutospacing="1" w:after="0" w:afterAutospacing="1"/>
        <w:ind w:left="1440" w:hanging="360"/>
      </w:pPr>
    </w:p>
    <w:p w14:paraId="6D8E5AB7">
      <w:pPr>
        <w:keepNext w:val="0"/>
        <w:keepLines w:val="0"/>
        <w:widowControl/>
        <w:numPr>
          <w:ilvl w:val="0"/>
          <w:numId w:val="54"/>
        </w:numPr>
        <w:suppressLineNumbers w:val="0"/>
        <w:spacing w:before="0" w:beforeAutospacing="1" w:after="0" w:afterAutospacing="1"/>
        <w:ind w:left="1440" w:hanging="360"/>
      </w:pPr>
    </w:p>
    <w:p w14:paraId="01F1D0A1">
      <w:pPr>
        <w:pStyle w:val="35"/>
        <w:keepNext w:val="0"/>
        <w:keepLines w:val="0"/>
        <w:widowControl/>
        <w:suppressLineNumbers w:val="0"/>
        <w:ind w:left="720"/>
      </w:pPr>
      <w:r>
        <w:t>Permissions</w:t>
      </w:r>
    </w:p>
    <w:p w14:paraId="3D2DC880">
      <w:pPr>
        <w:keepNext w:val="0"/>
        <w:keepLines w:val="0"/>
        <w:widowControl/>
        <w:numPr>
          <w:ilvl w:val="0"/>
          <w:numId w:val="54"/>
        </w:numPr>
        <w:suppressLineNumbers w:val="0"/>
        <w:spacing w:before="0" w:beforeAutospacing="1" w:after="0" w:afterAutospacing="1"/>
        <w:ind w:left="1440" w:hanging="360"/>
      </w:pPr>
    </w:p>
    <w:p w14:paraId="22579F77">
      <w:pPr>
        <w:keepNext w:val="0"/>
        <w:keepLines w:val="0"/>
        <w:widowControl/>
        <w:numPr>
          <w:ilvl w:val="0"/>
          <w:numId w:val="54"/>
        </w:numPr>
        <w:suppressLineNumbers w:val="0"/>
        <w:spacing w:before="0" w:beforeAutospacing="1" w:after="0" w:afterAutospacing="1"/>
        <w:ind w:left="1440" w:hanging="360"/>
      </w:pPr>
    </w:p>
    <w:p w14:paraId="4885CACE">
      <w:pPr>
        <w:pStyle w:val="35"/>
        <w:keepNext w:val="0"/>
        <w:keepLines w:val="0"/>
        <w:widowControl/>
        <w:suppressLineNumbers w:val="0"/>
        <w:ind w:left="720"/>
      </w:pPr>
      <w:r>
        <w:t>Complete Error Lifecycle</w:t>
      </w:r>
    </w:p>
    <w:p w14:paraId="09BC39E6">
      <w:pPr>
        <w:keepNext w:val="0"/>
        <w:keepLines w:val="0"/>
        <w:widowControl/>
        <w:numPr>
          <w:ilvl w:val="0"/>
          <w:numId w:val="54"/>
        </w:numPr>
        <w:suppressLineNumbers w:val="0"/>
        <w:spacing w:before="0" w:beforeAutospacing="1" w:after="0" w:afterAutospacing="1"/>
        <w:ind w:left="1440" w:hanging="360"/>
      </w:pPr>
    </w:p>
    <w:p w14:paraId="29B83297">
      <w:pPr>
        <w:pStyle w:val="35"/>
        <w:keepNext w:val="0"/>
        <w:keepLines w:val="0"/>
        <w:widowControl/>
        <w:suppressLineNumbers w:val="0"/>
      </w:pPr>
      <w:r>
        <w:t>Ye module poore system ka core business logic define karega.</w:t>
      </w:r>
    </w:p>
    <w:p w14:paraId="40A82420">
      <w:pPr>
        <w:pStyle w:val="35"/>
        <w:keepNext w:val="0"/>
        <w:keepLines w:val="0"/>
        <w:widowControl/>
        <w:suppressLineNumbers w:val="0"/>
      </w:pPr>
      <w:r>
        <w:rPr>
          <w:rFonts w:hint="default"/>
          <w:lang w:val="en-US"/>
        </w:rPr>
        <w:t xml:space="preserve"> </w:t>
      </w:r>
      <w:r>
        <w:t xml:space="preserve">Perfect. </w:t>
      </w:r>
      <w:r>
        <w:rPr>
          <w:rStyle w:val="36"/>
        </w:rPr>
        <w:t>Module 7 - Error Management</w:t>
      </w:r>
      <w:r>
        <w:t xml:space="preserve"> tumhare project ka </w:t>
      </w:r>
      <w:r>
        <w:rPr>
          <w:rStyle w:val="36"/>
        </w:rPr>
        <w:t>heart</w:t>
      </w:r>
      <w:r>
        <w:t xml:space="preserve"> hai. Yahin se centralized workflow start hota hai.</w:t>
      </w:r>
    </w:p>
    <w:p w14:paraId="728BC2EE">
      <w:pPr>
        <w:keepNext w:val="0"/>
        <w:keepLines w:val="0"/>
        <w:widowControl/>
        <w:suppressLineNumbers w:val="0"/>
      </w:pPr>
      <w:r>
        <w:pict>
          <v:rect id="_x0000_i1372" o:spt="1" style="height:1.5pt;width:432pt;" fillcolor="#A0A0A0" filled="t" stroked="f" coordsize="21600,21600" o:hr="t" o:hrstd="t" o:hralign="center">
            <v:path/>
            <v:fill on="t" focussize="0,0"/>
            <v:stroke on="f"/>
            <v:imagedata o:title=""/>
            <o:lock v:ext="edit"/>
            <w10:wrap type="none"/>
            <w10:anchorlock/>
          </v:rect>
        </w:pict>
      </w:r>
    </w:p>
    <w:p w14:paraId="1EB57B0D">
      <w:pPr>
        <w:pStyle w:val="2"/>
        <w:keepNext w:val="0"/>
        <w:keepLines w:val="0"/>
        <w:widowControl/>
        <w:suppressLineNumbers w:val="0"/>
      </w:pPr>
      <w:r>
        <w:t>MODULE 7 – ERROR MANAGEMENT (Super Administrator)</w:t>
      </w:r>
    </w:p>
    <w:p w14:paraId="3F6D435E">
      <w:pPr>
        <w:pStyle w:val="3"/>
        <w:keepNext w:val="0"/>
        <w:keepLines w:val="0"/>
        <w:widowControl/>
        <w:suppressLineNumbers w:val="0"/>
      </w:pPr>
      <w:r>
        <w:t>Overview</w:t>
      </w:r>
    </w:p>
    <w:p w14:paraId="279B1FC0">
      <w:pPr>
        <w:pStyle w:val="35"/>
        <w:keepNext w:val="0"/>
        <w:keepLines w:val="0"/>
        <w:widowControl/>
        <w:suppressLineNumbers w:val="0"/>
      </w:pPr>
      <w:r>
        <w:t>The Error Management module is the core module of the Centralized Error Log Data Management System.</w:t>
      </w:r>
    </w:p>
    <w:p w14:paraId="799A6F11">
      <w:pPr>
        <w:pStyle w:val="35"/>
        <w:keepNext w:val="0"/>
        <w:keepLines w:val="0"/>
        <w:widowControl/>
        <w:suppressLineNumbers w:val="0"/>
      </w:pPr>
      <w:r>
        <w:t>Every equipment error reported by a Hospital Biomedical Engineer is automatically submitted to the Super Administrator.</w:t>
      </w:r>
    </w:p>
    <w:p w14:paraId="071A6907">
      <w:pPr>
        <w:pStyle w:val="35"/>
        <w:keepNext w:val="0"/>
        <w:keepLines w:val="0"/>
        <w:widowControl/>
        <w:suppressLineNumbers w:val="0"/>
      </w:pPr>
      <w:r>
        <w:t>The Super Administrator reviews the error, analyzes its severity, assigns a Central Biomedical Engineer, monitors the repair progress, and closes the repair case after successful verification.</w:t>
      </w:r>
    </w:p>
    <w:p w14:paraId="570BF31C">
      <w:pPr>
        <w:pStyle w:val="35"/>
        <w:keepNext w:val="0"/>
        <w:keepLines w:val="0"/>
        <w:widowControl/>
        <w:suppressLineNumbers w:val="0"/>
      </w:pPr>
      <w:r>
        <w:t>No other role can assign repairs or close repair cases.</w:t>
      </w:r>
    </w:p>
    <w:p w14:paraId="20D8D2A3">
      <w:pPr>
        <w:keepNext w:val="0"/>
        <w:keepLines w:val="0"/>
        <w:widowControl/>
        <w:suppressLineNumbers w:val="0"/>
      </w:pPr>
      <w:r>
        <w:pict>
          <v:rect id="_x0000_i1373" o:spt="1" style="height:1.5pt;width:432pt;" fillcolor="#A0A0A0" filled="t" stroked="f" coordsize="21600,21600" o:hr="t" o:hrstd="t" o:hralign="center">
            <v:path/>
            <v:fill on="t" focussize="0,0"/>
            <v:stroke on="f"/>
            <v:imagedata o:title=""/>
            <o:lock v:ext="edit"/>
            <w10:wrap type="none"/>
            <w10:anchorlock/>
          </v:rect>
        </w:pict>
      </w:r>
    </w:p>
    <w:p w14:paraId="3A0D81D0">
      <w:pPr>
        <w:pStyle w:val="2"/>
        <w:keepNext w:val="0"/>
        <w:keepLines w:val="0"/>
        <w:widowControl/>
        <w:suppressLineNumbers w:val="0"/>
      </w:pPr>
      <w:r>
        <w:t>Access</w:t>
      </w:r>
    </w:p>
    <w:p w14:paraId="28A2B069">
      <w:pPr>
        <w:pStyle w:val="35"/>
        <w:keepNext w:val="0"/>
        <w:keepLines w:val="0"/>
        <w:widowControl/>
        <w:suppressLineNumbers w:val="0"/>
      </w:pPr>
      <w:r>
        <w:t>✅ Super Administrator (Full Access)</w:t>
      </w:r>
    </w:p>
    <w:p w14:paraId="03B9FCA1">
      <w:pPr>
        <w:pStyle w:val="35"/>
        <w:keepNext w:val="0"/>
        <w:keepLines w:val="0"/>
        <w:widowControl/>
        <w:suppressLineNumbers w:val="0"/>
      </w:pPr>
      <w:r>
        <w:t>✅ Hospital Administrator (View Only)</w:t>
      </w:r>
    </w:p>
    <w:p w14:paraId="02118FFD">
      <w:pPr>
        <w:pStyle w:val="35"/>
        <w:keepNext w:val="0"/>
        <w:keepLines w:val="0"/>
        <w:widowControl/>
        <w:suppressLineNumbers w:val="0"/>
      </w:pPr>
      <w:r>
        <w:t>✅ Hospital Biomedical Engineer (View Own Reported Errors)</w:t>
      </w:r>
    </w:p>
    <w:p w14:paraId="3C9A857C">
      <w:pPr>
        <w:pStyle w:val="35"/>
        <w:keepNext w:val="0"/>
        <w:keepLines w:val="0"/>
        <w:widowControl/>
        <w:suppressLineNumbers w:val="0"/>
      </w:pPr>
      <w:r>
        <w:t>✅ Central Biomedical Engineer (View Assigned Errors Only)</w:t>
      </w:r>
    </w:p>
    <w:p w14:paraId="27180428">
      <w:pPr>
        <w:keepNext w:val="0"/>
        <w:keepLines w:val="0"/>
        <w:widowControl/>
        <w:suppressLineNumbers w:val="0"/>
      </w:pPr>
      <w:r>
        <w:pict>
          <v:rect id="_x0000_i1374" o:spt="1" style="height:1.5pt;width:432pt;" fillcolor="#A0A0A0" filled="t" stroked="f" coordsize="21600,21600" o:hr="t" o:hrstd="t" o:hralign="center">
            <v:path/>
            <v:fill on="t" focussize="0,0"/>
            <v:stroke on="f"/>
            <v:imagedata o:title=""/>
            <o:lock v:ext="edit"/>
            <w10:wrap type="none"/>
            <w10:anchorlock/>
          </v:rect>
        </w:pict>
      </w:r>
    </w:p>
    <w:p w14:paraId="6B5C01B4">
      <w:pPr>
        <w:pStyle w:val="2"/>
        <w:keepNext w:val="0"/>
        <w:keepLines w:val="0"/>
        <w:widowControl/>
        <w:suppressLineNumbers w:val="0"/>
      </w:pPr>
      <w:r>
        <w:t>Sidebar</w:t>
      </w:r>
    </w:p>
    <w:p w14:paraId="718447CE">
      <w:pPr>
        <w:pStyle w:val="21"/>
        <w:keepNext w:val="0"/>
        <w:keepLines w:val="0"/>
        <w:widowControl/>
        <w:suppressLineNumbers w:val="0"/>
      </w:pPr>
      <w:r>
        <w:rPr>
          <w:rStyle w:val="20"/>
        </w:rPr>
        <w:t>Error Management</w:t>
      </w:r>
    </w:p>
    <w:p w14:paraId="6C027E63">
      <w:pPr>
        <w:keepNext w:val="0"/>
        <w:keepLines w:val="0"/>
        <w:widowControl/>
        <w:suppressLineNumbers w:val="0"/>
      </w:pPr>
      <w:r>
        <w:pict>
          <v:rect id="_x0000_i1375" o:spt="1" style="height:1.5pt;width:432pt;" fillcolor="#A0A0A0" filled="t" stroked="f" coordsize="21600,21600" o:hr="t" o:hrstd="t" o:hralign="center">
            <v:path/>
            <v:fill on="t" focussize="0,0"/>
            <v:stroke on="f"/>
            <v:imagedata o:title=""/>
            <o:lock v:ext="edit"/>
            <w10:wrap type="none"/>
            <w10:anchorlock/>
          </v:rect>
        </w:pict>
      </w:r>
    </w:p>
    <w:p w14:paraId="62F15AB5">
      <w:pPr>
        <w:pStyle w:val="2"/>
        <w:keepNext w:val="0"/>
        <w:keepLines w:val="0"/>
        <w:widowControl/>
        <w:suppressLineNumbers w:val="0"/>
      </w:pPr>
      <w:r>
        <w:t>Purpose</w:t>
      </w:r>
    </w:p>
    <w:p w14:paraId="0B340543">
      <w:pPr>
        <w:pStyle w:val="35"/>
        <w:keepNext w:val="0"/>
        <w:keepLines w:val="0"/>
        <w:widowControl/>
        <w:suppressLineNumbers w:val="0"/>
      </w:pPr>
      <w:r>
        <w:t>This module allows the Super Administrator to:</w:t>
      </w:r>
    </w:p>
    <w:p w14:paraId="444D9C0C">
      <w:pPr>
        <w:keepNext w:val="0"/>
        <w:keepLines w:val="0"/>
        <w:widowControl/>
        <w:numPr>
          <w:ilvl w:val="0"/>
          <w:numId w:val="55"/>
        </w:numPr>
        <w:suppressLineNumbers w:val="0"/>
        <w:spacing w:before="0" w:beforeAutospacing="1" w:after="0" w:afterAutospacing="1"/>
        <w:ind w:left="1440" w:hanging="360"/>
      </w:pPr>
    </w:p>
    <w:p w14:paraId="1B21D678">
      <w:pPr>
        <w:pStyle w:val="35"/>
        <w:keepNext w:val="0"/>
        <w:keepLines w:val="0"/>
        <w:widowControl/>
        <w:suppressLineNumbers w:val="0"/>
        <w:ind w:left="720"/>
      </w:pPr>
      <w:r>
        <w:t>Receive all equipment error reports</w:t>
      </w:r>
    </w:p>
    <w:p w14:paraId="0248F355">
      <w:pPr>
        <w:keepNext w:val="0"/>
        <w:keepLines w:val="0"/>
        <w:widowControl/>
        <w:numPr>
          <w:ilvl w:val="0"/>
          <w:numId w:val="55"/>
        </w:numPr>
        <w:suppressLineNumbers w:val="0"/>
        <w:spacing w:before="0" w:beforeAutospacing="1" w:after="0" w:afterAutospacing="1"/>
        <w:ind w:left="1440" w:hanging="360"/>
      </w:pPr>
    </w:p>
    <w:p w14:paraId="58CE2B3E">
      <w:pPr>
        <w:keepNext w:val="0"/>
        <w:keepLines w:val="0"/>
        <w:widowControl/>
        <w:numPr>
          <w:ilvl w:val="0"/>
          <w:numId w:val="55"/>
        </w:numPr>
        <w:suppressLineNumbers w:val="0"/>
        <w:spacing w:before="0" w:beforeAutospacing="1" w:after="0" w:afterAutospacing="1"/>
        <w:ind w:left="1440" w:hanging="360"/>
      </w:pPr>
    </w:p>
    <w:p w14:paraId="24737403">
      <w:pPr>
        <w:pStyle w:val="35"/>
        <w:keepNext w:val="0"/>
        <w:keepLines w:val="0"/>
        <w:widowControl/>
        <w:suppressLineNumbers w:val="0"/>
        <w:ind w:left="720"/>
      </w:pPr>
      <w:r>
        <w:t>Review reported errors</w:t>
      </w:r>
    </w:p>
    <w:p w14:paraId="040A8DC1">
      <w:pPr>
        <w:keepNext w:val="0"/>
        <w:keepLines w:val="0"/>
        <w:widowControl/>
        <w:numPr>
          <w:ilvl w:val="0"/>
          <w:numId w:val="55"/>
        </w:numPr>
        <w:suppressLineNumbers w:val="0"/>
        <w:spacing w:before="0" w:beforeAutospacing="1" w:after="0" w:afterAutospacing="1"/>
        <w:ind w:left="1440" w:hanging="360"/>
      </w:pPr>
    </w:p>
    <w:p w14:paraId="4B9B6236">
      <w:pPr>
        <w:keepNext w:val="0"/>
        <w:keepLines w:val="0"/>
        <w:widowControl/>
        <w:numPr>
          <w:ilvl w:val="0"/>
          <w:numId w:val="55"/>
        </w:numPr>
        <w:suppressLineNumbers w:val="0"/>
        <w:spacing w:before="0" w:beforeAutospacing="1" w:after="0" w:afterAutospacing="1"/>
        <w:ind w:left="1440" w:hanging="360"/>
      </w:pPr>
    </w:p>
    <w:p w14:paraId="7FEB0A95">
      <w:pPr>
        <w:pStyle w:val="35"/>
        <w:keepNext w:val="0"/>
        <w:keepLines w:val="0"/>
        <w:widowControl/>
        <w:suppressLineNumbers w:val="0"/>
        <w:ind w:left="720"/>
      </w:pPr>
      <w:r>
        <w:t>View uploaded images and documents</w:t>
      </w:r>
    </w:p>
    <w:p w14:paraId="6EC70850">
      <w:pPr>
        <w:keepNext w:val="0"/>
        <w:keepLines w:val="0"/>
        <w:widowControl/>
        <w:numPr>
          <w:ilvl w:val="0"/>
          <w:numId w:val="55"/>
        </w:numPr>
        <w:suppressLineNumbers w:val="0"/>
        <w:spacing w:before="0" w:beforeAutospacing="1" w:after="0" w:afterAutospacing="1"/>
        <w:ind w:left="1440" w:hanging="360"/>
      </w:pPr>
    </w:p>
    <w:p w14:paraId="32652083">
      <w:pPr>
        <w:keepNext w:val="0"/>
        <w:keepLines w:val="0"/>
        <w:widowControl/>
        <w:numPr>
          <w:ilvl w:val="0"/>
          <w:numId w:val="55"/>
        </w:numPr>
        <w:suppressLineNumbers w:val="0"/>
        <w:spacing w:before="0" w:beforeAutospacing="1" w:after="0" w:afterAutospacing="1"/>
        <w:ind w:left="1440" w:hanging="360"/>
      </w:pPr>
    </w:p>
    <w:p w14:paraId="284FE12A">
      <w:pPr>
        <w:pStyle w:val="35"/>
        <w:keepNext w:val="0"/>
        <w:keepLines w:val="0"/>
        <w:widowControl/>
        <w:suppressLineNumbers w:val="0"/>
        <w:ind w:left="720"/>
      </w:pPr>
      <w:r>
        <w:t>Set priority (if needed)</w:t>
      </w:r>
    </w:p>
    <w:p w14:paraId="1FA93B80">
      <w:pPr>
        <w:keepNext w:val="0"/>
        <w:keepLines w:val="0"/>
        <w:widowControl/>
        <w:numPr>
          <w:ilvl w:val="0"/>
          <w:numId w:val="55"/>
        </w:numPr>
        <w:suppressLineNumbers w:val="0"/>
        <w:spacing w:before="0" w:beforeAutospacing="1" w:after="0" w:afterAutospacing="1"/>
        <w:ind w:left="1440" w:hanging="360"/>
      </w:pPr>
    </w:p>
    <w:p w14:paraId="5904DF47">
      <w:pPr>
        <w:keepNext w:val="0"/>
        <w:keepLines w:val="0"/>
        <w:widowControl/>
        <w:numPr>
          <w:ilvl w:val="0"/>
          <w:numId w:val="55"/>
        </w:numPr>
        <w:suppressLineNumbers w:val="0"/>
        <w:spacing w:before="0" w:beforeAutospacing="1" w:after="0" w:afterAutospacing="1"/>
        <w:ind w:left="1440" w:hanging="360"/>
      </w:pPr>
    </w:p>
    <w:p w14:paraId="181A8505">
      <w:pPr>
        <w:pStyle w:val="35"/>
        <w:keepNext w:val="0"/>
        <w:keepLines w:val="0"/>
        <w:widowControl/>
        <w:suppressLineNumbers w:val="0"/>
        <w:ind w:left="720"/>
      </w:pPr>
      <w:r>
        <w:t>Assign Central Biomedical Engineer</w:t>
      </w:r>
    </w:p>
    <w:p w14:paraId="19273CE4">
      <w:pPr>
        <w:keepNext w:val="0"/>
        <w:keepLines w:val="0"/>
        <w:widowControl/>
        <w:numPr>
          <w:ilvl w:val="0"/>
          <w:numId w:val="55"/>
        </w:numPr>
        <w:suppressLineNumbers w:val="0"/>
        <w:spacing w:before="0" w:beforeAutospacing="1" w:after="0" w:afterAutospacing="1"/>
        <w:ind w:left="1440" w:hanging="360"/>
      </w:pPr>
    </w:p>
    <w:p w14:paraId="74FEEB2C">
      <w:pPr>
        <w:keepNext w:val="0"/>
        <w:keepLines w:val="0"/>
        <w:widowControl/>
        <w:numPr>
          <w:ilvl w:val="0"/>
          <w:numId w:val="55"/>
        </w:numPr>
        <w:suppressLineNumbers w:val="0"/>
        <w:spacing w:before="0" w:beforeAutospacing="1" w:after="0" w:afterAutospacing="1"/>
        <w:ind w:left="1440" w:hanging="360"/>
      </w:pPr>
    </w:p>
    <w:p w14:paraId="1190389A">
      <w:pPr>
        <w:pStyle w:val="35"/>
        <w:keepNext w:val="0"/>
        <w:keepLines w:val="0"/>
        <w:widowControl/>
        <w:suppressLineNumbers w:val="0"/>
        <w:ind w:left="720"/>
      </w:pPr>
      <w:r>
        <w:t>Monitor repair progress</w:t>
      </w:r>
    </w:p>
    <w:p w14:paraId="6F26F907">
      <w:pPr>
        <w:keepNext w:val="0"/>
        <w:keepLines w:val="0"/>
        <w:widowControl/>
        <w:numPr>
          <w:ilvl w:val="0"/>
          <w:numId w:val="55"/>
        </w:numPr>
        <w:suppressLineNumbers w:val="0"/>
        <w:spacing w:before="0" w:beforeAutospacing="1" w:after="0" w:afterAutospacing="1"/>
        <w:ind w:left="1440" w:hanging="360"/>
      </w:pPr>
    </w:p>
    <w:p w14:paraId="44F9DA1C">
      <w:pPr>
        <w:keepNext w:val="0"/>
        <w:keepLines w:val="0"/>
        <w:widowControl/>
        <w:numPr>
          <w:ilvl w:val="0"/>
          <w:numId w:val="55"/>
        </w:numPr>
        <w:suppressLineNumbers w:val="0"/>
        <w:spacing w:before="0" w:beforeAutospacing="1" w:after="0" w:afterAutospacing="1"/>
        <w:ind w:left="1440" w:hanging="360"/>
      </w:pPr>
    </w:p>
    <w:p w14:paraId="7BF2238E">
      <w:pPr>
        <w:pStyle w:val="35"/>
        <w:keepNext w:val="0"/>
        <w:keepLines w:val="0"/>
        <w:widowControl/>
        <w:suppressLineNumbers w:val="0"/>
        <w:ind w:left="720"/>
      </w:pPr>
      <w:r>
        <w:t>Close repair cases</w:t>
      </w:r>
    </w:p>
    <w:p w14:paraId="57AE5B9F">
      <w:pPr>
        <w:keepNext w:val="0"/>
        <w:keepLines w:val="0"/>
        <w:widowControl/>
        <w:numPr>
          <w:ilvl w:val="0"/>
          <w:numId w:val="55"/>
        </w:numPr>
        <w:suppressLineNumbers w:val="0"/>
        <w:spacing w:before="0" w:beforeAutospacing="1" w:after="0" w:afterAutospacing="1"/>
        <w:ind w:left="1440" w:hanging="360"/>
      </w:pPr>
    </w:p>
    <w:p w14:paraId="250D60B9">
      <w:pPr>
        <w:keepNext w:val="0"/>
        <w:keepLines w:val="0"/>
        <w:widowControl/>
        <w:numPr>
          <w:ilvl w:val="0"/>
          <w:numId w:val="55"/>
        </w:numPr>
        <w:suppressLineNumbers w:val="0"/>
        <w:spacing w:before="0" w:beforeAutospacing="1" w:after="0" w:afterAutospacing="1"/>
        <w:ind w:left="1440" w:hanging="360"/>
      </w:pPr>
    </w:p>
    <w:p w14:paraId="099EC8D1">
      <w:pPr>
        <w:pStyle w:val="35"/>
        <w:keepNext w:val="0"/>
        <w:keepLines w:val="0"/>
        <w:widowControl/>
        <w:suppressLineNumbers w:val="0"/>
        <w:ind w:left="720"/>
      </w:pPr>
      <w:r>
        <w:t>Maintain complete error history</w:t>
      </w:r>
    </w:p>
    <w:p w14:paraId="0E23AA63">
      <w:pPr>
        <w:keepNext w:val="0"/>
        <w:keepLines w:val="0"/>
        <w:widowControl/>
        <w:numPr>
          <w:ilvl w:val="0"/>
          <w:numId w:val="55"/>
        </w:numPr>
        <w:suppressLineNumbers w:val="0"/>
        <w:spacing w:before="0" w:beforeAutospacing="1" w:after="0" w:afterAutospacing="1"/>
        <w:ind w:left="1440" w:hanging="360"/>
      </w:pPr>
    </w:p>
    <w:p w14:paraId="1F4EDB02">
      <w:pPr>
        <w:keepNext w:val="0"/>
        <w:keepLines w:val="0"/>
        <w:widowControl/>
        <w:suppressLineNumbers w:val="0"/>
      </w:pPr>
      <w:r>
        <w:pict>
          <v:rect id="_x0000_i1376" o:spt="1" style="height:1.5pt;width:432pt;" fillcolor="#A0A0A0" filled="t" stroked="f" coordsize="21600,21600" o:hr="t" o:hrstd="t" o:hralign="center">
            <v:path/>
            <v:fill on="t" focussize="0,0"/>
            <v:stroke on="f"/>
            <v:imagedata o:title=""/>
            <o:lock v:ext="edit"/>
            <w10:wrap type="none"/>
            <w10:anchorlock/>
          </v:rect>
        </w:pict>
      </w:r>
    </w:p>
    <w:p w14:paraId="2E62C951">
      <w:pPr>
        <w:pStyle w:val="2"/>
        <w:keepNext w:val="0"/>
        <w:keepLines w:val="0"/>
        <w:widowControl/>
        <w:suppressLineNumbers w:val="0"/>
      </w:pPr>
      <w:r>
        <w:t>Dashboard Summary</w:t>
      </w:r>
    </w:p>
    <w:p w14:paraId="0B6141A9">
      <w:pPr>
        <w:pStyle w:val="21"/>
        <w:keepNext w:val="0"/>
        <w:keepLines w:val="0"/>
        <w:widowControl/>
        <w:suppressLineNumbers w:val="0"/>
        <w:rPr>
          <w:rStyle w:val="20"/>
        </w:rPr>
      </w:pPr>
      <w:r>
        <w:rPr>
          <w:rStyle w:val="20"/>
        </w:rPr>
        <w:t>New Errors</w:t>
      </w:r>
    </w:p>
    <w:p w14:paraId="26CB30E5">
      <w:pPr>
        <w:pStyle w:val="21"/>
        <w:keepNext w:val="0"/>
        <w:keepLines w:val="0"/>
        <w:widowControl/>
        <w:suppressLineNumbers w:val="0"/>
        <w:rPr>
          <w:rStyle w:val="20"/>
        </w:rPr>
      </w:pPr>
    </w:p>
    <w:p w14:paraId="6F5B0A6F">
      <w:pPr>
        <w:pStyle w:val="21"/>
        <w:keepNext w:val="0"/>
        <w:keepLines w:val="0"/>
        <w:widowControl/>
        <w:suppressLineNumbers w:val="0"/>
        <w:rPr>
          <w:rStyle w:val="20"/>
        </w:rPr>
      </w:pPr>
      <w:r>
        <w:rPr>
          <w:rStyle w:val="20"/>
        </w:rPr>
        <w:t>Pending Review</w:t>
      </w:r>
    </w:p>
    <w:p w14:paraId="70514B77">
      <w:pPr>
        <w:pStyle w:val="21"/>
        <w:keepNext w:val="0"/>
        <w:keepLines w:val="0"/>
        <w:widowControl/>
        <w:suppressLineNumbers w:val="0"/>
        <w:rPr>
          <w:rStyle w:val="20"/>
        </w:rPr>
      </w:pPr>
    </w:p>
    <w:p w14:paraId="5193DAA9">
      <w:pPr>
        <w:pStyle w:val="21"/>
        <w:keepNext w:val="0"/>
        <w:keepLines w:val="0"/>
        <w:widowControl/>
        <w:suppressLineNumbers w:val="0"/>
        <w:rPr>
          <w:rStyle w:val="20"/>
        </w:rPr>
      </w:pPr>
      <w:r>
        <w:rPr>
          <w:rStyle w:val="20"/>
        </w:rPr>
        <w:t>Assigned Repairs</w:t>
      </w:r>
    </w:p>
    <w:p w14:paraId="042D5C6B">
      <w:pPr>
        <w:pStyle w:val="21"/>
        <w:keepNext w:val="0"/>
        <w:keepLines w:val="0"/>
        <w:widowControl/>
        <w:suppressLineNumbers w:val="0"/>
        <w:rPr>
          <w:rStyle w:val="20"/>
        </w:rPr>
      </w:pPr>
    </w:p>
    <w:p w14:paraId="5B7D6F8F">
      <w:pPr>
        <w:pStyle w:val="21"/>
        <w:keepNext w:val="0"/>
        <w:keepLines w:val="0"/>
        <w:widowControl/>
        <w:suppressLineNumbers w:val="0"/>
        <w:rPr>
          <w:rStyle w:val="20"/>
        </w:rPr>
      </w:pPr>
      <w:r>
        <w:rPr>
          <w:rStyle w:val="20"/>
        </w:rPr>
        <w:t>Repairs In Progress</w:t>
      </w:r>
    </w:p>
    <w:p w14:paraId="18D93C63">
      <w:pPr>
        <w:pStyle w:val="21"/>
        <w:keepNext w:val="0"/>
        <w:keepLines w:val="0"/>
        <w:widowControl/>
        <w:suppressLineNumbers w:val="0"/>
        <w:rPr>
          <w:rStyle w:val="20"/>
        </w:rPr>
      </w:pPr>
    </w:p>
    <w:p w14:paraId="449E2635">
      <w:pPr>
        <w:pStyle w:val="21"/>
        <w:keepNext w:val="0"/>
        <w:keepLines w:val="0"/>
        <w:widowControl/>
        <w:suppressLineNumbers w:val="0"/>
        <w:rPr>
          <w:rStyle w:val="20"/>
        </w:rPr>
      </w:pPr>
      <w:r>
        <w:rPr>
          <w:rStyle w:val="20"/>
        </w:rPr>
        <w:t>Resolved Errors</w:t>
      </w:r>
    </w:p>
    <w:p w14:paraId="14E5EB4B">
      <w:pPr>
        <w:pStyle w:val="21"/>
        <w:keepNext w:val="0"/>
        <w:keepLines w:val="0"/>
        <w:widowControl/>
        <w:suppressLineNumbers w:val="0"/>
        <w:rPr>
          <w:rStyle w:val="20"/>
        </w:rPr>
      </w:pPr>
    </w:p>
    <w:p w14:paraId="7DED1FE4">
      <w:pPr>
        <w:pStyle w:val="21"/>
        <w:keepNext w:val="0"/>
        <w:keepLines w:val="0"/>
        <w:widowControl/>
        <w:suppressLineNumbers w:val="0"/>
        <w:rPr>
          <w:rStyle w:val="20"/>
        </w:rPr>
      </w:pPr>
      <w:r>
        <w:rPr>
          <w:rStyle w:val="20"/>
        </w:rPr>
        <w:t>Closed Errors</w:t>
      </w:r>
    </w:p>
    <w:p w14:paraId="00716D1F">
      <w:pPr>
        <w:pStyle w:val="21"/>
        <w:keepNext w:val="0"/>
        <w:keepLines w:val="0"/>
        <w:widowControl/>
        <w:suppressLineNumbers w:val="0"/>
        <w:rPr>
          <w:rStyle w:val="20"/>
        </w:rPr>
      </w:pPr>
    </w:p>
    <w:p w14:paraId="72A5CD07">
      <w:pPr>
        <w:pStyle w:val="21"/>
        <w:keepNext w:val="0"/>
        <w:keepLines w:val="0"/>
        <w:widowControl/>
        <w:suppressLineNumbers w:val="0"/>
      </w:pPr>
      <w:r>
        <w:rPr>
          <w:rStyle w:val="20"/>
        </w:rPr>
        <w:t>Critical Errors</w:t>
      </w:r>
    </w:p>
    <w:p w14:paraId="7E74CE48">
      <w:pPr>
        <w:keepNext w:val="0"/>
        <w:keepLines w:val="0"/>
        <w:widowControl/>
        <w:suppressLineNumbers w:val="0"/>
      </w:pPr>
      <w:r>
        <w:pict>
          <v:rect id="_x0000_i1377" o:spt="1" style="height:1.5pt;width:432pt;" fillcolor="#A0A0A0" filled="t" stroked="f" coordsize="21600,21600" o:hr="t" o:hrstd="t" o:hralign="center">
            <v:path/>
            <v:fill on="t" focussize="0,0"/>
            <v:stroke on="f"/>
            <v:imagedata o:title=""/>
            <o:lock v:ext="edit"/>
            <w10:wrap type="none"/>
            <w10:anchorlock/>
          </v:rect>
        </w:pict>
      </w:r>
    </w:p>
    <w:p w14:paraId="04FD4DD7">
      <w:pPr>
        <w:pStyle w:val="2"/>
        <w:keepNext w:val="0"/>
        <w:keepLines w:val="0"/>
        <w:widowControl/>
        <w:suppressLineNumbers w:val="0"/>
      </w:pPr>
      <w:r>
        <w:t>Error List</w:t>
      </w:r>
    </w:p>
    <w:p w14:paraId="16CF6DFB">
      <w:pPr>
        <w:pStyle w:val="35"/>
        <w:keepNext w:val="0"/>
        <w:keepLines w:val="0"/>
        <w:widowControl/>
        <w:suppressLineNumbers w:val="0"/>
      </w:pPr>
      <w:r>
        <w:t>Display:</w:t>
      </w:r>
    </w:p>
    <w:p w14:paraId="0905EF16">
      <w:pPr>
        <w:pStyle w:val="21"/>
        <w:keepNext w:val="0"/>
        <w:keepLines w:val="0"/>
        <w:widowControl/>
        <w:suppressLineNumbers w:val="0"/>
        <w:rPr>
          <w:rStyle w:val="20"/>
        </w:rPr>
      </w:pPr>
      <w:r>
        <w:rPr>
          <w:rStyle w:val="20"/>
        </w:rPr>
        <w:t>Error ID</w:t>
      </w:r>
    </w:p>
    <w:p w14:paraId="7BB754AD">
      <w:pPr>
        <w:pStyle w:val="21"/>
        <w:keepNext w:val="0"/>
        <w:keepLines w:val="0"/>
        <w:widowControl/>
        <w:suppressLineNumbers w:val="0"/>
        <w:rPr>
          <w:rStyle w:val="20"/>
        </w:rPr>
      </w:pPr>
    </w:p>
    <w:p w14:paraId="2035DA53">
      <w:pPr>
        <w:pStyle w:val="21"/>
        <w:keepNext w:val="0"/>
        <w:keepLines w:val="0"/>
        <w:widowControl/>
        <w:suppressLineNumbers w:val="0"/>
        <w:rPr>
          <w:rStyle w:val="20"/>
        </w:rPr>
      </w:pPr>
      <w:r>
        <w:rPr>
          <w:rStyle w:val="20"/>
        </w:rPr>
        <w:t>Equipment Name</w:t>
      </w:r>
    </w:p>
    <w:p w14:paraId="7AC01C88">
      <w:pPr>
        <w:pStyle w:val="21"/>
        <w:keepNext w:val="0"/>
        <w:keepLines w:val="0"/>
        <w:widowControl/>
        <w:suppressLineNumbers w:val="0"/>
        <w:rPr>
          <w:rStyle w:val="20"/>
        </w:rPr>
      </w:pPr>
    </w:p>
    <w:p w14:paraId="051ECC77">
      <w:pPr>
        <w:pStyle w:val="21"/>
        <w:keepNext w:val="0"/>
        <w:keepLines w:val="0"/>
        <w:widowControl/>
        <w:suppressLineNumbers w:val="0"/>
        <w:rPr>
          <w:rStyle w:val="20"/>
        </w:rPr>
      </w:pPr>
      <w:r>
        <w:rPr>
          <w:rStyle w:val="20"/>
        </w:rPr>
        <w:t>Hospital</w:t>
      </w:r>
    </w:p>
    <w:p w14:paraId="5DB62F3E">
      <w:pPr>
        <w:pStyle w:val="21"/>
        <w:keepNext w:val="0"/>
        <w:keepLines w:val="0"/>
        <w:widowControl/>
        <w:suppressLineNumbers w:val="0"/>
        <w:rPr>
          <w:rStyle w:val="20"/>
        </w:rPr>
      </w:pPr>
    </w:p>
    <w:p w14:paraId="6399038C">
      <w:pPr>
        <w:pStyle w:val="21"/>
        <w:keepNext w:val="0"/>
        <w:keepLines w:val="0"/>
        <w:widowControl/>
        <w:suppressLineNumbers w:val="0"/>
        <w:rPr>
          <w:rStyle w:val="20"/>
        </w:rPr>
      </w:pPr>
      <w:r>
        <w:rPr>
          <w:rStyle w:val="20"/>
        </w:rPr>
        <w:t>Department</w:t>
      </w:r>
    </w:p>
    <w:p w14:paraId="4A601854">
      <w:pPr>
        <w:pStyle w:val="21"/>
        <w:keepNext w:val="0"/>
        <w:keepLines w:val="0"/>
        <w:widowControl/>
        <w:suppressLineNumbers w:val="0"/>
        <w:rPr>
          <w:rStyle w:val="20"/>
        </w:rPr>
      </w:pPr>
    </w:p>
    <w:p w14:paraId="023E57D3">
      <w:pPr>
        <w:pStyle w:val="21"/>
        <w:keepNext w:val="0"/>
        <w:keepLines w:val="0"/>
        <w:widowControl/>
        <w:suppressLineNumbers w:val="0"/>
        <w:rPr>
          <w:rStyle w:val="20"/>
        </w:rPr>
      </w:pPr>
      <w:r>
        <w:rPr>
          <w:rStyle w:val="20"/>
        </w:rPr>
        <w:t>Error Code</w:t>
      </w:r>
    </w:p>
    <w:p w14:paraId="5AA42348">
      <w:pPr>
        <w:pStyle w:val="21"/>
        <w:keepNext w:val="0"/>
        <w:keepLines w:val="0"/>
        <w:widowControl/>
        <w:suppressLineNumbers w:val="0"/>
        <w:rPr>
          <w:rStyle w:val="20"/>
        </w:rPr>
      </w:pPr>
    </w:p>
    <w:p w14:paraId="5D3B8D2C">
      <w:pPr>
        <w:pStyle w:val="21"/>
        <w:keepNext w:val="0"/>
        <w:keepLines w:val="0"/>
        <w:widowControl/>
        <w:suppressLineNumbers w:val="0"/>
        <w:rPr>
          <w:rStyle w:val="20"/>
        </w:rPr>
      </w:pPr>
      <w:r>
        <w:rPr>
          <w:rStyle w:val="20"/>
        </w:rPr>
        <w:t>Error Title</w:t>
      </w:r>
    </w:p>
    <w:p w14:paraId="032EF439">
      <w:pPr>
        <w:pStyle w:val="21"/>
        <w:keepNext w:val="0"/>
        <w:keepLines w:val="0"/>
        <w:widowControl/>
        <w:suppressLineNumbers w:val="0"/>
        <w:rPr>
          <w:rStyle w:val="20"/>
        </w:rPr>
      </w:pPr>
    </w:p>
    <w:p w14:paraId="07C4C1B6">
      <w:pPr>
        <w:pStyle w:val="21"/>
        <w:keepNext w:val="0"/>
        <w:keepLines w:val="0"/>
        <w:widowControl/>
        <w:suppressLineNumbers w:val="0"/>
        <w:rPr>
          <w:rStyle w:val="20"/>
        </w:rPr>
      </w:pPr>
      <w:r>
        <w:rPr>
          <w:rStyle w:val="20"/>
        </w:rPr>
        <w:t>Priority</w:t>
      </w:r>
    </w:p>
    <w:p w14:paraId="30E3F110">
      <w:pPr>
        <w:pStyle w:val="21"/>
        <w:keepNext w:val="0"/>
        <w:keepLines w:val="0"/>
        <w:widowControl/>
        <w:suppressLineNumbers w:val="0"/>
        <w:rPr>
          <w:rStyle w:val="20"/>
        </w:rPr>
      </w:pPr>
    </w:p>
    <w:p w14:paraId="146F82FC">
      <w:pPr>
        <w:pStyle w:val="21"/>
        <w:keepNext w:val="0"/>
        <w:keepLines w:val="0"/>
        <w:widowControl/>
        <w:suppressLineNumbers w:val="0"/>
        <w:rPr>
          <w:rStyle w:val="20"/>
        </w:rPr>
      </w:pPr>
      <w:r>
        <w:rPr>
          <w:rStyle w:val="20"/>
        </w:rPr>
        <w:t>Reported By</w:t>
      </w:r>
    </w:p>
    <w:p w14:paraId="3D51A3DA">
      <w:pPr>
        <w:pStyle w:val="21"/>
        <w:keepNext w:val="0"/>
        <w:keepLines w:val="0"/>
        <w:widowControl/>
        <w:suppressLineNumbers w:val="0"/>
        <w:rPr>
          <w:rStyle w:val="20"/>
        </w:rPr>
      </w:pPr>
    </w:p>
    <w:p w14:paraId="506C8B80">
      <w:pPr>
        <w:pStyle w:val="21"/>
        <w:keepNext w:val="0"/>
        <w:keepLines w:val="0"/>
        <w:widowControl/>
        <w:suppressLineNumbers w:val="0"/>
        <w:rPr>
          <w:rStyle w:val="20"/>
        </w:rPr>
      </w:pPr>
      <w:r>
        <w:rPr>
          <w:rStyle w:val="20"/>
        </w:rPr>
        <w:t>Reported Date</w:t>
      </w:r>
    </w:p>
    <w:p w14:paraId="1B2860AF">
      <w:pPr>
        <w:pStyle w:val="21"/>
        <w:keepNext w:val="0"/>
        <w:keepLines w:val="0"/>
        <w:widowControl/>
        <w:suppressLineNumbers w:val="0"/>
        <w:rPr>
          <w:rStyle w:val="20"/>
        </w:rPr>
      </w:pPr>
    </w:p>
    <w:p w14:paraId="73451473">
      <w:pPr>
        <w:pStyle w:val="21"/>
        <w:keepNext w:val="0"/>
        <w:keepLines w:val="0"/>
        <w:widowControl/>
        <w:suppressLineNumbers w:val="0"/>
        <w:rPr>
          <w:rStyle w:val="20"/>
        </w:rPr>
      </w:pPr>
      <w:r>
        <w:rPr>
          <w:rStyle w:val="20"/>
        </w:rPr>
        <w:t>Assigned Engineer</w:t>
      </w:r>
    </w:p>
    <w:p w14:paraId="147B303D">
      <w:pPr>
        <w:pStyle w:val="21"/>
        <w:keepNext w:val="0"/>
        <w:keepLines w:val="0"/>
        <w:widowControl/>
        <w:suppressLineNumbers w:val="0"/>
        <w:rPr>
          <w:rStyle w:val="20"/>
        </w:rPr>
      </w:pPr>
    </w:p>
    <w:p w14:paraId="30BB687C">
      <w:pPr>
        <w:pStyle w:val="21"/>
        <w:keepNext w:val="0"/>
        <w:keepLines w:val="0"/>
        <w:widowControl/>
        <w:suppressLineNumbers w:val="0"/>
        <w:rPr>
          <w:rStyle w:val="20"/>
        </w:rPr>
      </w:pPr>
      <w:r>
        <w:rPr>
          <w:rStyle w:val="20"/>
        </w:rPr>
        <w:t>Current Status</w:t>
      </w:r>
    </w:p>
    <w:p w14:paraId="2BD72841">
      <w:pPr>
        <w:pStyle w:val="21"/>
        <w:keepNext w:val="0"/>
        <w:keepLines w:val="0"/>
        <w:widowControl/>
        <w:suppressLineNumbers w:val="0"/>
        <w:rPr>
          <w:rStyle w:val="20"/>
        </w:rPr>
      </w:pPr>
    </w:p>
    <w:p w14:paraId="1D01EA4B">
      <w:pPr>
        <w:pStyle w:val="21"/>
        <w:keepNext w:val="0"/>
        <w:keepLines w:val="0"/>
        <w:widowControl/>
        <w:suppressLineNumbers w:val="0"/>
      </w:pPr>
      <w:r>
        <w:rPr>
          <w:rStyle w:val="20"/>
        </w:rPr>
        <w:t>Actions</w:t>
      </w:r>
    </w:p>
    <w:p w14:paraId="15509E28">
      <w:pPr>
        <w:keepNext w:val="0"/>
        <w:keepLines w:val="0"/>
        <w:widowControl/>
        <w:suppressLineNumbers w:val="0"/>
      </w:pPr>
      <w:r>
        <w:pict>
          <v:rect id="_x0000_i1378" o:spt="1" style="height:1.5pt;width:432pt;" fillcolor="#A0A0A0" filled="t" stroked="f" coordsize="21600,21600" o:hr="t" o:hrstd="t" o:hralign="center">
            <v:path/>
            <v:fill on="t" focussize="0,0"/>
            <v:stroke on="f"/>
            <v:imagedata o:title=""/>
            <o:lock v:ext="edit"/>
            <w10:wrap type="none"/>
            <w10:anchorlock/>
          </v:rect>
        </w:pict>
      </w:r>
    </w:p>
    <w:p w14:paraId="5269101D">
      <w:pPr>
        <w:pStyle w:val="2"/>
        <w:keepNext w:val="0"/>
        <w:keepLines w:val="0"/>
        <w:widowControl/>
        <w:suppressLineNumbers w:val="0"/>
      </w:pPr>
      <w:r>
        <w:t>Available Actions (Super Administrator)</w:t>
      </w:r>
    </w:p>
    <w:p w14:paraId="79704380">
      <w:pPr>
        <w:pStyle w:val="35"/>
        <w:keepNext w:val="0"/>
        <w:keepLines w:val="0"/>
        <w:widowControl/>
        <w:suppressLineNumbers w:val="0"/>
      </w:pPr>
      <w:r>
        <w:t>✅ View Error Details</w:t>
      </w:r>
    </w:p>
    <w:p w14:paraId="685A38F5">
      <w:pPr>
        <w:pStyle w:val="35"/>
        <w:keepNext w:val="0"/>
        <w:keepLines w:val="0"/>
        <w:widowControl/>
        <w:suppressLineNumbers w:val="0"/>
      </w:pPr>
      <w:r>
        <w:t>✅ Review Error</w:t>
      </w:r>
    </w:p>
    <w:p w14:paraId="7022592E">
      <w:pPr>
        <w:pStyle w:val="35"/>
        <w:keepNext w:val="0"/>
        <w:keepLines w:val="0"/>
        <w:widowControl/>
        <w:suppressLineNumbers w:val="0"/>
      </w:pPr>
      <w:r>
        <w:t>✅ Assign Central Biomedical Engineer</w:t>
      </w:r>
    </w:p>
    <w:p w14:paraId="75552945">
      <w:pPr>
        <w:pStyle w:val="35"/>
        <w:keepNext w:val="0"/>
        <w:keepLines w:val="0"/>
        <w:widowControl/>
        <w:suppressLineNumbers w:val="0"/>
      </w:pPr>
      <w:r>
        <w:t>✅ Reassign Engineer</w:t>
      </w:r>
    </w:p>
    <w:p w14:paraId="65780111">
      <w:pPr>
        <w:pStyle w:val="35"/>
        <w:keepNext w:val="0"/>
        <w:keepLines w:val="0"/>
        <w:widowControl/>
        <w:suppressLineNumbers w:val="0"/>
      </w:pPr>
      <w:r>
        <w:t>✅ View Repair Progress</w:t>
      </w:r>
    </w:p>
    <w:p w14:paraId="19773D1B">
      <w:pPr>
        <w:pStyle w:val="35"/>
        <w:keepNext w:val="0"/>
        <w:keepLines w:val="0"/>
        <w:widowControl/>
        <w:suppressLineNumbers w:val="0"/>
      </w:pPr>
      <w:r>
        <w:t>✅ View Uploaded Images</w:t>
      </w:r>
    </w:p>
    <w:p w14:paraId="774003FE">
      <w:pPr>
        <w:pStyle w:val="35"/>
        <w:keepNext w:val="0"/>
        <w:keepLines w:val="0"/>
        <w:widowControl/>
        <w:suppressLineNumbers w:val="0"/>
      </w:pPr>
      <w:r>
        <w:t>✅ View Uploaded Documents</w:t>
      </w:r>
    </w:p>
    <w:p w14:paraId="6E684237">
      <w:pPr>
        <w:pStyle w:val="35"/>
        <w:keepNext w:val="0"/>
        <w:keepLines w:val="0"/>
        <w:widowControl/>
        <w:suppressLineNumbers w:val="0"/>
      </w:pPr>
      <w:r>
        <w:t>✅ Close Error Case</w:t>
      </w:r>
    </w:p>
    <w:p w14:paraId="4984353E">
      <w:pPr>
        <w:keepNext w:val="0"/>
        <w:keepLines w:val="0"/>
        <w:widowControl/>
        <w:suppressLineNumbers w:val="0"/>
      </w:pPr>
      <w:r>
        <w:pict>
          <v:rect id="_x0000_i1379" o:spt="1" style="height:1.5pt;width:432pt;" fillcolor="#A0A0A0" filled="t" stroked="f" coordsize="21600,21600" o:hr="t" o:hrstd="t" o:hralign="center">
            <v:path/>
            <v:fill on="t" focussize="0,0"/>
            <v:stroke on="f"/>
            <v:imagedata o:title=""/>
            <o:lock v:ext="edit"/>
            <w10:wrap type="none"/>
            <w10:anchorlock/>
          </v:rect>
        </w:pict>
      </w:r>
    </w:p>
    <w:p w14:paraId="00084426">
      <w:pPr>
        <w:pStyle w:val="2"/>
        <w:keepNext w:val="0"/>
        <w:keepLines w:val="0"/>
        <w:widowControl/>
        <w:suppressLineNumbers w:val="0"/>
      </w:pPr>
      <w:r>
        <w:t>Error Details Page</w:t>
      </w:r>
    </w:p>
    <w:p w14:paraId="204059D9">
      <w:pPr>
        <w:pStyle w:val="35"/>
        <w:keepNext w:val="0"/>
        <w:keepLines w:val="0"/>
        <w:widowControl/>
        <w:suppressLineNumbers w:val="0"/>
      </w:pPr>
      <w:r>
        <w:t>Display complete information:</w:t>
      </w:r>
    </w:p>
    <w:p w14:paraId="72F6B379">
      <w:pPr>
        <w:pStyle w:val="21"/>
        <w:keepNext w:val="0"/>
        <w:keepLines w:val="0"/>
        <w:widowControl/>
        <w:suppressLineNumbers w:val="0"/>
        <w:rPr>
          <w:rStyle w:val="20"/>
        </w:rPr>
      </w:pPr>
      <w:r>
        <w:rPr>
          <w:rStyle w:val="20"/>
        </w:rPr>
        <w:t>Error ID</w:t>
      </w:r>
    </w:p>
    <w:p w14:paraId="1D8E45BD">
      <w:pPr>
        <w:pStyle w:val="21"/>
        <w:keepNext w:val="0"/>
        <w:keepLines w:val="0"/>
        <w:widowControl/>
        <w:suppressLineNumbers w:val="0"/>
        <w:rPr>
          <w:rStyle w:val="20"/>
        </w:rPr>
      </w:pPr>
    </w:p>
    <w:p w14:paraId="5195EEF9">
      <w:pPr>
        <w:pStyle w:val="21"/>
        <w:keepNext w:val="0"/>
        <w:keepLines w:val="0"/>
        <w:widowControl/>
        <w:suppressLineNumbers w:val="0"/>
        <w:rPr>
          <w:rStyle w:val="20"/>
        </w:rPr>
      </w:pPr>
      <w:r>
        <w:rPr>
          <w:rStyle w:val="20"/>
        </w:rPr>
        <w:t>Hospital</w:t>
      </w:r>
    </w:p>
    <w:p w14:paraId="50BA9FAB">
      <w:pPr>
        <w:pStyle w:val="21"/>
        <w:keepNext w:val="0"/>
        <w:keepLines w:val="0"/>
        <w:widowControl/>
        <w:suppressLineNumbers w:val="0"/>
        <w:rPr>
          <w:rStyle w:val="20"/>
        </w:rPr>
      </w:pPr>
    </w:p>
    <w:p w14:paraId="77355CF0">
      <w:pPr>
        <w:pStyle w:val="21"/>
        <w:keepNext w:val="0"/>
        <w:keepLines w:val="0"/>
        <w:widowControl/>
        <w:suppressLineNumbers w:val="0"/>
        <w:rPr>
          <w:rStyle w:val="20"/>
        </w:rPr>
      </w:pPr>
      <w:r>
        <w:rPr>
          <w:rStyle w:val="20"/>
        </w:rPr>
        <w:t>Department</w:t>
      </w:r>
    </w:p>
    <w:p w14:paraId="46AFC874">
      <w:pPr>
        <w:pStyle w:val="21"/>
        <w:keepNext w:val="0"/>
        <w:keepLines w:val="0"/>
        <w:widowControl/>
        <w:suppressLineNumbers w:val="0"/>
        <w:rPr>
          <w:rStyle w:val="20"/>
        </w:rPr>
      </w:pPr>
    </w:p>
    <w:p w14:paraId="7D371F0D">
      <w:pPr>
        <w:pStyle w:val="21"/>
        <w:keepNext w:val="0"/>
        <w:keepLines w:val="0"/>
        <w:widowControl/>
        <w:suppressLineNumbers w:val="0"/>
        <w:rPr>
          <w:rStyle w:val="20"/>
        </w:rPr>
      </w:pPr>
      <w:r>
        <w:rPr>
          <w:rStyle w:val="20"/>
        </w:rPr>
        <w:t>Equipment Name</w:t>
      </w:r>
    </w:p>
    <w:p w14:paraId="2C030A5F">
      <w:pPr>
        <w:pStyle w:val="21"/>
        <w:keepNext w:val="0"/>
        <w:keepLines w:val="0"/>
        <w:widowControl/>
        <w:suppressLineNumbers w:val="0"/>
        <w:rPr>
          <w:rStyle w:val="20"/>
        </w:rPr>
      </w:pPr>
    </w:p>
    <w:p w14:paraId="1FEE4808">
      <w:pPr>
        <w:pStyle w:val="21"/>
        <w:keepNext w:val="0"/>
        <w:keepLines w:val="0"/>
        <w:widowControl/>
        <w:suppressLineNumbers w:val="0"/>
        <w:rPr>
          <w:rStyle w:val="20"/>
        </w:rPr>
      </w:pPr>
      <w:r>
        <w:rPr>
          <w:rStyle w:val="20"/>
        </w:rPr>
        <w:t>Equipment Category</w:t>
      </w:r>
    </w:p>
    <w:p w14:paraId="777BAA77">
      <w:pPr>
        <w:pStyle w:val="21"/>
        <w:keepNext w:val="0"/>
        <w:keepLines w:val="0"/>
        <w:widowControl/>
        <w:suppressLineNumbers w:val="0"/>
        <w:rPr>
          <w:rStyle w:val="20"/>
        </w:rPr>
      </w:pPr>
    </w:p>
    <w:p w14:paraId="76AA092B">
      <w:pPr>
        <w:pStyle w:val="21"/>
        <w:keepNext w:val="0"/>
        <w:keepLines w:val="0"/>
        <w:widowControl/>
        <w:suppressLineNumbers w:val="0"/>
        <w:rPr>
          <w:rStyle w:val="20"/>
        </w:rPr>
      </w:pPr>
      <w:r>
        <w:rPr>
          <w:rStyle w:val="20"/>
        </w:rPr>
        <w:t>Manufacturer</w:t>
      </w:r>
    </w:p>
    <w:p w14:paraId="47EA00FB">
      <w:pPr>
        <w:pStyle w:val="21"/>
        <w:keepNext w:val="0"/>
        <w:keepLines w:val="0"/>
        <w:widowControl/>
        <w:suppressLineNumbers w:val="0"/>
        <w:rPr>
          <w:rStyle w:val="20"/>
        </w:rPr>
      </w:pPr>
    </w:p>
    <w:p w14:paraId="656E2946">
      <w:pPr>
        <w:pStyle w:val="21"/>
        <w:keepNext w:val="0"/>
        <w:keepLines w:val="0"/>
        <w:widowControl/>
        <w:suppressLineNumbers w:val="0"/>
        <w:rPr>
          <w:rStyle w:val="20"/>
        </w:rPr>
      </w:pPr>
      <w:r>
        <w:rPr>
          <w:rStyle w:val="20"/>
        </w:rPr>
        <w:t>Model</w:t>
      </w:r>
    </w:p>
    <w:p w14:paraId="16B70517">
      <w:pPr>
        <w:pStyle w:val="21"/>
        <w:keepNext w:val="0"/>
        <w:keepLines w:val="0"/>
        <w:widowControl/>
        <w:suppressLineNumbers w:val="0"/>
        <w:rPr>
          <w:rStyle w:val="20"/>
        </w:rPr>
      </w:pPr>
    </w:p>
    <w:p w14:paraId="2689C672">
      <w:pPr>
        <w:pStyle w:val="21"/>
        <w:keepNext w:val="0"/>
        <w:keepLines w:val="0"/>
        <w:widowControl/>
        <w:suppressLineNumbers w:val="0"/>
        <w:rPr>
          <w:rStyle w:val="20"/>
        </w:rPr>
      </w:pPr>
      <w:r>
        <w:rPr>
          <w:rStyle w:val="20"/>
        </w:rPr>
        <w:t>Serial Number</w:t>
      </w:r>
    </w:p>
    <w:p w14:paraId="6B8C15E5">
      <w:pPr>
        <w:pStyle w:val="21"/>
        <w:keepNext w:val="0"/>
        <w:keepLines w:val="0"/>
        <w:widowControl/>
        <w:suppressLineNumbers w:val="0"/>
        <w:rPr>
          <w:rStyle w:val="20"/>
        </w:rPr>
      </w:pPr>
    </w:p>
    <w:p w14:paraId="41A79692">
      <w:pPr>
        <w:pStyle w:val="21"/>
        <w:keepNext w:val="0"/>
        <w:keepLines w:val="0"/>
        <w:widowControl/>
        <w:suppressLineNumbers w:val="0"/>
        <w:rPr>
          <w:rStyle w:val="20"/>
        </w:rPr>
      </w:pPr>
      <w:r>
        <w:rPr>
          <w:rStyle w:val="20"/>
        </w:rPr>
        <w:t>Reported By</w:t>
      </w:r>
    </w:p>
    <w:p w14:paraId="4C0F93BE">
      <w:pPr>
        <w:pStyle w:val="21"/>
        <w:keepNext w:val="0"/>
        <w:keepLines w:val="0"/>
        <w:widowControl/>
        <w:suppressLineNumbers w:val="0"/>
        <w:rPr>
          <w:rStyle w:val="20"/>
        </w:rPr>
      </w:pPr>
    </w:p>
    <w:p w14:paraId="053C01A7">
      <w:pPr>
        <w:pStyle w:val="21"/>
        <w:keepNext w:val="0"/>
        <w:keepLines w:val="0"/>
        <w:widowControl/>
        <w:suppressLineNumbers w:val="0"/>
        <w:rPr>
          <w:rStyle w:val="20"/>
        </w:rPr>
      </w:pPr>
      <w:r>
        <w:rPr>
          <w:rStyle w:val="20"/>
        </w:rPr>
        <w:t>Reported Date &amp; Time</w:t>
      </w:r>
    </w:p>
    <w:p w14:paraId="303D17DB">
      <w:pPr>
        <w:pStyle w:val="21"/>
        <w:keepNext w:val="0"/>
        <w:keepLines w:val="0"/>
        <w:widowControl/>
        <w:suppressLineNumbers w:val="0"/>
        <w:rPr>
          <w:rStyle w:val="20"/>
        </w:rPr>
      </w:pPr>
    </w:p>
    <w:p w14:paraId="68AF264F">
      <w:pPr>
        <w:pStyle w:val="21"/>
        <w:keepNext w:val="0"/>
        <w:keepLines w:val="0"/>
        <w:widowControl/>
        <w:suppressLineNumbers w:val="0"/>
        <w:rPr>
          <w:rStyle w:val="20"/>
        </w:rPr>
      </w:pPr>
      <w:r>
        <w:rPr>
          <w:rStyle w:val="20"/>
        </w:rPr>
        <w:t>Error Code</w:t>
      </w:r>
    </w:p>
    <w:p w14:paraId="6B747186">
      <w:pPr>
        <w:pStyle w:val="21"/>
        <w:keepNext w:val="0"/>
        <w:keepLines w:val="0"/>
        <w:widowControl/>
        <w:suppressLineNumbers w:val="0"/>
        <w:rPr>
          <w:rStyle w:val="20"/>
        </w:rPr>
      </w:pPr>
    </w:p>
    <w:p w14:paraId="7B30192D">
      <w:pPr>
        <w:pStyle w:val="21"/>
        <w:keepNext w:val="0"/>
        <w:keepLines w:val="0"/>
        <w:widowControl/>
        <w:suppressLineNumbers w:val="0"/>
        <w:rPr>
          <w:rStyle w:val="20"/>
        </w:rPr>
      </w:pPr>
      <w:r>
        <w:rPr>
          <w:rStyle w:val="20"/>
        </w:rPr>
        <w:t>Error Title</w:t>
      </w:r>
    </w:p>
    <w:p w14:paraId="3196F702">
      <w:pPr>
        <w:pStyle w:val="21"/>
        <w:keepNext w:val="0"/>
        <w:keepLines w:val="0"/>
        <w:widowControl/>
        <w:suppressLineNumbers w:val="0"/>
        <w:rPr>
          <w:rStyle w:val="20"/>
        </w:rPr>
      </w:pPr>
    </w:p>
    <w:p w14:paraId="7250E1C7">
      <w:pPr>
        <w:pStyle w:val="21"/>
        <w:keepNext w:val="0"/>
        <w:keepLines w:val="0"/>
        <w:widowControl/>
        <w:suppressLineNumbers w:val="0"/>
        <w:rPr>
          <w:rStyle w:val="20"/>
        </w:rPr>
      </w:pPr>
      <w:r>
        <w:rPr>
          <w:rStyle w:val="20"/>
        </w:rPr>
        <w:t>Error Description</w:t>
      </w:r>
    </w:p>
    <w:p w14:paraId="0D4CA9D4">
      <w:pPr>
        <w:pStyle w:val="21"/>
        <w:keepNext w:val="0"/>
        <w:keepLines w:val="0"/>
        <w:widowControl/>
        <w:suppressLineNumbers w:val="0"/>
        <w:rPr>
          <w:rStyle w:val="20"/>
        </w:rPr>
      </w:pPr>
    </w:p>
    <w:p w14:paraId="01AE7AEB">
      <w:pPr>
        <w:pStyle w:val="21"/>
        <w:keepNext w:val="0"/>
        <w:keepLines w:val="0"/>
        <w:widowControl/>
        <w:suppressLineNumbers w:val="0"/>
        <w:rPr>
          <w:rStyle w:val="20"/>
        </w:rPr>
      </w:pPr>
      <w:r>
        <w:rPr>
          <w:rStyle w:val="20"/>
        </w:rPr>
        <w:t>Priority</w:t>
      </w:r>
    </w:p>
    <w:p w14:paraId="5D34D0CC">
      <w:pPr>
        <w:pStyle w:val="21"/>
        <w:keepNext w:val="0"/>
        <w:keepLines w:val="0"/>
        <w:widowControl/>
        <w:suppressLineNumbers w:val="0"/>
        <w:rPr>
          <w:rStyle w:val="20"/>
        </w:rPr>
      </w:pPr>
    </w:p>
    <w:p w14:paraId="124497E1">
      <w:pPr>
        <w:pStyle w:val="21"/>
        <w:keepNext w:val="0"/>
        <w:keepLines w:val="0"/>
        <w:widowControl/>
        <w:suppressLineNumbers w:val="0"/>
        <w:rPr>
          <w:rStyle w:val="20"/>
        </w:rPr>
      </w:pPr>
      <w:r>
        <w:rPr>
          <w:rStyle w:val="20"/>
        </w:rPr>
        <w:t>Equipment Status</w:t>
      </w:r>
    </w:p>
    <w:p w14:paraId="1101EF53">
      <w:pPr>
        <w:pStyle w:val="21"/>
        <w:keepNext w:val="0"/>
        <w:keepLines w:val="0"/>
        <w:widowControl/>
        <w:suppressLineNumbers w:val="0"/>
        <w:rPr>
          <w:rStyle w:val="20"/>
        </w:rPr>
      </w:pPr>
    </w:p>
    <w:p w14:paraId="671F3317">
      <w:pPr>
        <w:pStyle w:val="21"/>
        <w:keepNext w:val="0"/>
        <w:keepLines w:val="0"/>
        <w:widowControl/>
        <w:suppressLineNumbers w:val="0"/>
        <w:rPr>
          <w:rStyle w:val="20"/>
        </w:rPr>
      </w:pPr>
      <w:r>
        <w:rPr>
          <w:rStyle w:val="20"/>
        </w:rPr>
        <w:t>Uploaded Images</w:t>
      </w:r>
    </w:p>
    <w:p w14:paraId="614D59ED">
      <w:pPr>
        <w:pStyle w:val="21"/>
        <w:keepNext w:val="0"/>
        <w:keepLines w:val="0"/>
        <w:widowControl/>
        <w:suppressLineNumbers w:val="0"/>
        <w:rPr>
          <w:rStyle w:val="20"/>
        </w:rPr>
      </w:pPr>
    </w:p>
    <w:p w14:paraId="6F69E0DD">
      <w:pPr>
        <w:pStyle w:val="21"/>
        <w:keepNext w:val="0"/>
        <w:keepLines w:val="0"/>
        <w:widowControl/>
        <w:suppressLineNumbers w:val="0"/>
        <w:rPr>
          <w:rStyle w:val="20"/>
        </w:rPr>
      </w:pPr>
      <w:r>
        <w:rPr>
          <w:rStyle w:val="20"/>
        </w:rPr>
        <w:t>Uploaded Videos</w:t>
      </w:r>
    </w:p>
    <w:p w14:paraId="7B32BCD3">
      <w:pPr>
        <w:pStyle w:val="21"/>
        <w:keepNext w:val="0"/>
        <w:keepLines w:val="0"/>
        <w:widowControl/>
        <w:suppressLineNumbers w:val="0"/>
        <w:rPr>
          <w:rStyle w:val="20"/>
        </w:rPr>
      </w:pPr>
    </w:p>
    <w:p w14:paraId="02EA3B74">
      <w:pPr>
        <w:pStyle w:val="21"/>
        <w:keepNext w:val="0"/>
        <w:keepLines w:val="0"/>
        <w:widowControl/>
        <w:suppressLineNumbers w:val="0"/>
        <w:rPr>
          <w:rStyle w:val="20"/>
        </w:rPr>
      </w:pPr>
      <w:r>
        <w:rPr>
          <w:rStyle w:val="20"/>
        </w:rPr>
        <w:t>Uploaded Documents</w:t>
      </w:r>
    </w:p>
    <w:p w14:paraId="31A45C9F">
      <w:pPr>
        <w:pStyle w:val="21"/>
        <w:keepNext w:val="0"/>
        <w:keepLines w:val="0"/>
        <w:widowControl/>
        <w:suppressLineNumbers w:val="0"/>
        <w:rPr>
          <w:rStyle w:val="20"/>
        </w:rPr>
      </w:pPr>
    </w:p>
    <w:p w14:paraId="15B0AA0F">
      <w:pPr>
        <w:pStyle w:val="21"/>
        <w:keepNext w:val="0"/>
        <w:keepLines w:val="0"/>
        <w:widowControl/>
        <w:suppressLineNumbers w:val="0"/>
      </w:pPr>
      <w:r>
        <w:rPr>
          <w:rStyle w:val="20"/>
        </w:rPr>
        <w:t>Remarks</w:t>
      </w:r>
    </w:p>
    <w:p w14:paraId="404899C2">
      <w:pPr>
        <w:keepNext w:val="0"/>
        <w:keepLines w:val="0"/>
        <w:widowControl/>
        <w:suppressLineNumbers w:val="0"/>
      </w:pPr>
      <w:r>
        <w:pict>
          <v:rect id="_x0000_i1380" o:spt="1" style="height:1.5pt;width:432pt;" fillcolor="#A0A0A0" filled="t" stroked="f" coordsize="21600,21600" o:hr="t" o:hrstd="t" o:hralign="center">
            <v:path/>
            <v:fill on="t" focussize="0,0"/>
            <v:stroke on="f"/>
            <v:imagedata o:title=""/>
            <o:lock v:ext="edit"/>
            <w10:wrap type="none"/>
            <w10:anchorlock/>
          </v:rect>
        </w:pict>
      </w:r>
    </w:p>
    <w:p w14:paraId="445631A5">
      <w:pPr>
        <w:pStyle w:val="2"/>
        <w:keepNext w:val="0"/>
        <w:keepLines w:val="0"/>
        <w:widowControl/>
        <w:suppressLineNumbers w:val="0"/>
      </w:pPr>
      <w:r>
        <w:t>Assign Repair</w:t>
      </w:r>
    </w:p>
    <w:p w14:paraId="1AB40D0E">
      <w:pPr>
        <w:pStyle w:val="35"/>
        <w:keepNext w:val="0"/>
        <w:keepLines w:val="0"/>
        <w:widowControl/>
        <w:suppressLineNumbers w:val="0"/>
      </w:pPr>
      <w:r>
        <w:t>Only Super Administrator can assign repair.</w:t>
      </w:r>
    </w:p>
    <w:p w14:paraId="38840515">
      <w:pPr>
        <w:pStyle w:val="35"/>
        <w:keepNext w:val="0"/>
        <w:keepLines w:val="0"/>
        <w:widowControl/>
        <w:suppressLineNumbers w:val="0"/>
      </w:pPr>
      <w:r>
        <w:t>Assignment Form</w:t>
      </w:r>
    </w:p>
    <w:p w14:paraId="559EDFD7">
      <w:pPr>
        <w:pStyle w:val="21"/>
        <w:keepNext w:val="0"/>
        <w:keepLines w:val="0"/>
        <w:widowControl/>
        <w:suppressLineNumbers w:val="0"/>
        <w:rPr>
          <w:rStyle w:val="20"/>
        </w:rPr>
      </w:pPr>
      <w:r>
        <w:rPr>
          <w:rStyle w:val="20"/>
        </w:rPr>
        <w:t>Central Biomedical Engineer</w:t>
      </w:r>
    </w:p>
    <w:p w14:paraId="6D6CF655">
      <w:pPr>
        <w:pStyle w:val="21"/>
        <w:keepNext w:val="0"/>
        <w:keepLines w:val="0"/>
        <w:widowControl/>
        <w:suppressLineNumbers w:val="0"/>
        <w:rPr>
          <w:rStyle w:val="20"/>
        </w:rPr>
      </w:pPr>
    </w:p>
    <w:p w14:paraId="73519713">
      <w:pPr>
        <w:pStyle w:val="21"/>
        <w:keepNext w:val="0"/>
        <w:keepLines w:val="0"/>
        <w:widowControl/>
        <w:suppressLineNumbers w:val="0"/>
        <w:rPr>
          <w:rStyle w:val="20"/>
        </w:rPr>
      </w:pPr>
      <w:r>
        <w:rPr>
          <w:rStyle w:val="20"/>
        </w:rPr>
        <w:t>Priority</w:t>
      </w:r>
    </w:p>
    <w:p w14:paraId="1E9F9AFD">
      <w:pPr>
        <w:pStyle w:val="21"/>
        <w:keepNext w:val="0"/>
        <w:keepLines w:val="0"/>
        <w:widowControl/>
        <w:suppressLineNumbers w:val="0"/>
        <w:rPr>
          <w:rStyle w:val="20"/>
        </w:rPr>
      </w:pPr>
    </w:p>
    <w:p w14:paraId="655D4440">
      <w:pPr>
        <w:pStyle w:val="21"/>
        <w:keepNext w:val="0"/>
        <w:keepLines w:val="0"/>
        <w:widowControl/>
        <w:suppressLineNumbers w:val="0"/>
        <w:rPr>
          <w:rStyle w:val="20"/>
        </w:rPr>
      </w:pPr>
      <w:r>
        <w:rPr>
          <w:rStyle w:val="20"/>
        </w:rPr>
        <w:t>Expected Completion Date</w:t>
      </w:r>
    </w:p>
    <w:p w14:paraId="4737C140">
      <w:pPr>
        <w:pStyle w:val="21"/>
        <w:keepNext w:val="0"/>
        <w:keepLines w:val="0"/>
        <w:widowControl/>
        <w:suppressLineNumbers w:val="0"/>
        <w:rPr>
          <w:rStyle w:val="20"/>
        </w:rPr>
      </w:pPr>
    </w:p>
    <w:p w14:paraId="44BBAAEB">
      <w:pPr>
        <w:pStyle w:val="21"/>
        <w:keepNext w:val="0"/>
        <w:keepLines w:val="0"/>
        <w:widowControl/>
        <w:suppressLineNumbers w:val="0"/>
      </w:pPr>
      <w:r>
        <w:rPr>
          <w:rStyle w:val="20"/>
        </w:rPr>
        <w:t>Assignment Remarks</w:t>
      </w:r>
    </w:p>
    <w:p w14:paraId="4A6ED4F8">
      <w:pPr>
        <w:keepNext w:val="0"/>
        <w:keepLines w:val="0"/>
        <w:widowControl/>
        <w:suppressLineNumbers w:val="0"/>
      </w:pPr>
      <w:r>
        <w:pict>
          <v:rect id="_x0000_i1381" o:spt="1" style="height:1.5pt;width:432pt;" fillcolor="#A0A0A0" filled="t" stroked="f" coordsize="21600,21600" o:hr="t" o:hrstd="t" o:hralign="center">
            <v:path/>
            <v:fill on="t" focussize="0,0"/>
            <v:stroke on="f"/>
            <v:imagedata o:title=""/>
            <o:lock v:ext="edit"/>
            <w10:wrap type="none"/>
            <w10:anchorlock/>
          </v:rect>
        </w:pict>
      </w:r>
    </w:p>
    <w:p w14:paraId="540B666D">
      <w:pPr>
        <w:pStyle w:val="2"/>
        <w:keepNext w:val="0"/>
        <w:keepLines w:val="0"/>
        <w:widowControl/>
        <w:suppressLineNumbers w:val="0"/>
      </w:pPr>
      <w:r>
        <w:t>Workflow</w:t>
      </w:r>
    </w:p>
    <w:p w14:paraId="5674E0AB">
      <w:pPr>
        <w:pStyle w:val="21"/>
        <w:keepNext w:val="0"/>
        <w:keepLines w:val="0"/>
        <w:widowControl/>
        <w:suppressLineNumbers w:val="0"/>
        <w:rPr>
          <w:rStyle w:val="20"/>
        </w:rPr>
      </w:pPr>
      <w:r>
        <w:rPr>
          <w:rStyle w:val="20"/>
        </w:rPr>
        <w:t>Hospital Biomedical Engineer</w:t>
      </w:r>
    </w:p>
    <w:p w14:paraId="22FE3E02">
      <w:pPr>
        <w:pStyle w:val="21"/>
        <w:keepNext w:val="0"/>
        <w:keepLines w:val="0"/>
        <w:widowControl/>
        <w:suppressLineNumbers w:val="0"/>
        <w:rPr>
          <w:rStyle w:val="20"/>
        </w:rPr>
      </w:pPr>
    </w:p>
    <w:p w14:paraId="4B0B2338">
      <w:pPr>
        <w:pStyle w:val="21"/>
        <w:keepNext w:val="0"/>
        <w:keepLines w:val="0"/>
        <w:widowControl/>
        <w:suppressLineNumbers w:val="0"/>
        <w:rPr>
          <w:rStyle w:val="20"/>
        </w:rPr>
      </w:pPr>
      <w:r>
        <w:rPr>
          <w:rStyle w:val="20"/>
        </w:rPr>
        <w:t>↓</w:t>
      </w:r>
    </w:p>
    <w:p w14:paraId="04FCBD0B">
      <w:pPr>
        <w:pStyle w:val="21"/>
        <w:keepNext w:val="0"/>
        <w:keepLines w:val="0"/>
        <w:widowControl/>
        <w:suppressLineNumbers w:val="0"/>
        <w:rPr>
          <w:rStyle w:val="20"/>
        </w:rPr>
      </w:pPr>
    </w:p>
    <w:p w14:paraId="00EAD29C">
      <w:pPr>
        <w:pStyle w:val="21"/>
        <w:keepNext w:val="0"/>
        <w:keepLines w:val="0"/>
        <w:widowControl/>
        <w:suppressLineNumbers w:val="0"/>
        <w:rPr>
          <w:rStyle w:val="20"/>
        </w:rPr>
      </w:pPr>
      <w:r>
        <w:rPr>
          <w:rStyle w:val="20"/>
        </w:rPr>
        <w:t>Reports Error</w:t>
      </w:r>
    </w:p>
    <w:p w14:paraId="0D069176">
      <w:pPr>
        <w:pStyle w:val="21"/>
        <w:keepNext w:val="0"/>
        <w:keepLines w:val="0"/>
        <w:widowControl/>
        <w:suppressLineNumbers w:val="0"/>
        <w:rPr>
          <w:rStyle w:val="20"/>
        </w:rPr>
      </w:pPr>
    </w:p>
    <w:p w14:paraId="37A0B832">
      <w:pPr>
        <w:pStyle w:val="21"/>
        <w:keepNext w:val="0"/>
        <w:keepLines w:val="0"/>
        <w:widowControl/>
        <w:suppressLineNumbers w:val="0"/>
        <w:rPr>
          <w:rStyle w:val="20"/>
        </w:rPr>
      </w:pPr>
      <w:r>
        <w:rPr>
          <w:rStyle w:val="20"/>
        </w:rPr>
        <w:t>↓</w:t>
      </w:r>
    </w:p>
    <w:p w14:paraId="015CFE01">
      <w:pPr>
        <w:pStyle w:val="21"/>
        <w:keepNext w:val="0"/>
        <w:keepLines w:val="0"/>
        <w:widowControl/>
        <w:suppressLineNumbers w:val="0"/>
        <w:rPr>
          <w:rStyle w:val="20"/>
        </w:rPr>
      </w:pPr>
    </w:p>
    <w:p w14:paraId="156A40DA">
      <w:pPr>
        <w:pStyle w:val="21"/>
        <w:keepNext w:val="0"/>
        <w:keepLines w:val="0"/>
        <w:widowControl/>
        <w:suppressLineNumbers w:val="0"/>
        <w:rPr>
          <w:rStyle w:val="20"/>
        </w:rPr>
      </w:pPr>
      <w:r>
        <w:rPr>
          <w:rStyle w:val="20"/>
        </w:rPr>
        <w:t>Status = Pending</w:t>
      </w:r>
    </w:p>
    <w:p w14:paraId="26082354">
      <w:pPr>
        <w:pStyle w:val="21"/>
        <w:keepNext w:val="0"/>
        <w:keepLines w:val="0"/>
        <w:widowControl/>
        <w:suppressLineNumbers w:val="0"/>
        <w:rPr>
          <w:rStyle w:val="20"/>
        </w:rPr>
      </w:pPr>
    </w:p>
    <w:p w14:paraId="276F5C3D">
      <w:pPr>
        <w:pStyle w:val="21"/>
        <w:keepNext w:val="0"/>
        <w:keepLines w:val="0"/>
        <w:widowControl/>
        <w:suppressLineNumbers w:val="0"/>
        <w:rPr>
          <w:rStyle w:val="20"/>
        </w:rPr>
      </w:pPr>
      <w:r>
        <w:rPr>
          <w:rStyle w:val="20"/>
        </w:rPr>
        <w:t>↓</w:t>
      </w:r>
    </w:p>
    <w:p w14:paraId="0266A4CE">
      <w:pPr>
        <w:pStyle w:val="21"/>
        <w:keepNext w:val="0"/>
        <w:keepLines w:val="0"/>
        <w:widowControl/>
        <w:suppressLineNumbers w:val="0"/>
        <w:rPr>
          <w:rStyle w:val="20"/>
        </w:rPr>
      </w:pPr>
    </w:p>
    <w:p w14:paraId="0AAFC39E">
      <w:pPr>
        <w:pStyle w:val="21"/>
        <w:keepNext w:val="0"/>
        <w:keepLines w:val="0"/>
        <w:widowControl/>
        <w:suppressLineNumbers w:val="0"/>
        <w:rPr>
          <w:rStyle w:val="20"/>
        </w:rPr>
      </w:pPr>
      <w:r>
        <w:rPr>
          <w:rStyle w:val="20"/>
        </w:rPr>
        <w:t>Notification → Super Administrator</w:t>
      </w:r>
    </w:p>
    <w:p w14:paraId="1AE1A89A">
      <w:pPr>
        <w:pStyle w:val="21"/>
        <w:keepNext w:val="0"/>
        <w:keepLines w:val="0"/>
        <w:widowControl/>
        <w:suppressLineNumbers w:val="0"/>
        <w:rPr>
          <w:rStyle w:val="20"/>
        </w:rPr>
      </w:pPr>
    </w:p>
    <w:p w14:paraId="04C58867">
      <w:pPr>
        <w:pStyle w:val="21"/>
        <w:keepNext w:val="0"/>
        <w:keepLines w:val="0"/>
        <w:widowControl/>
        <w:suppressLineNumbers w:val="0"/>
        <w:rPr>
          <w:rStyle w:val="20"/>
        </w:rPr>
      </w:pPr>
      <w:r>
        <w:rPr>
          <w:rStyle w:val="20"/>
        </w:rPr>
        <w:t>↓</w:t>
      </w:r>
    </w:p>
    <w:p w14:paraId="3E30F2BF">
      <w:pPr>
        <w:pStyle w:val="21"/>
        <w:keepNext w:val="0"/>
        <w:keepLines w:val="0"/>
        <w:widowControl/>
        <w:suppressLineNumbers w:val="0"/>
        <w:rPr>
          <w:rStyle w:val="20"/>
        </w:rPr>
      </w:pPr>
    </w:p>
    <w:p w14:paraId="5D4B5399">
      <w:pPr>
        <w:pStyle w:val="21"/>
        <w:keepNext w:val="0"/>
        <w:keepLines w:val="0"/>
        <w:widowControl/>
        <w:suppressLineNumbers w:val="0"/>
        <w:rPr>
          <w:rStyle w:val="20"/>
        </w:rPr>
      </w:pPr>
      <w:r>
        <w:rPr>
          <w:rStyle w:val="20"/>
        </w:rPr>
        <w:t>Error appears in Error Management</w:t>
      </w:r>
    </w:p>
    <w:p w14:paraId="7F787BB6">
      <w:pPr>
        <w:pStyle w:val="21"/>
        <w:keepNext w:val="0"/>
        <w:keepLines w:val="0"/>
        <w:widowControl/>
        <w:suppressLineNumbers w:val="0"/>
        <w:rPr>
          <w:rStyle w:val="20"/>
        </w:rPr>
      </w:pPr>
    </w:p>
    <w:p w14:paraId="6076AAA0">
      <w:pPr>
        <w:pStyle w:val="21"/>
        <w:keepNext w:val="0"/>
        <w:keepLines w:val="0"/>
        <w:widowControl/>
        <w:suppressLineNumbers w:val="0"/>
        <w:rPr>
          <w:rStyle w:val="20"/>
        </w:rPr>
      </w:pPr>
      <w:r>
        <w:rPr>
          <w:rStyle w:val="20"/>
        </w:rPr>
        <w:t>↓</w:t>
      </w:r>
    </w:p>
    <w:p w14:paraId="658DFC07">
      <w:pPr>
        <w:pStyle w:val="21"/>
        <w:keepNext w:val="0"/>
        <w:keepLines w:val="0"/>
        <w:widowControl/>
        <w:suppressLineNumbers w:val="0"/>
        <w:rPr>
          <w:rStyle w:val="20"/>
        </w:rPr>
      </w:pPr>
    </w:p>
    <w:p w14:paraId="647C0777">
      <w:pPr>
        <w:pStyle w:val="21"/>
        <w:keepNext w:val="0"/>
        <w:keepLines w:val="0"/>
        <w:widowControl/>
        <w:suppressLineNumbers w:val="0"/>
        <w:rPr>
          <w:rStyle w:val="20"/>
        </w:rPr>
      </w:pPr>
      <w:r>
        <w:rPr>
          <w:rStyle w:val="20"/>
        </w:rPr>
        <w:t>Super Administrator Reviews Error</w:t>
      </w:r>
    </w:p>
    <w:p w14:paraId="2A33A780">
      <w:pPr>
        <w:pStyle w:val="21"/>
        <w:keepNext w:val="0"/>
        <w:keepLines w:val="0"/>
        <w:widowControl/>
        <w:suppressLineNumbers w:val="0"/>
        <w:rPr>
          <w:rStyle w:val="20"/>
        </w:rPr>
      </w:pPr>
    </w:p>
    <w:p w14:paraId="673AB062">
      <w:pPr>
        <w:pStyle w:val="21"/>
        <w:keepNext w:val="0"/>
        <w:keepLines w:val="0"/>
        <w:widowControl/>
        <w:suppressLineNumbers w:val="0"/>
        <w:rPr>
          <w:rStyle w:val="20"/>
        </w:rPr>
      </w:pPr>
      <w:r>
        <w:rPr>
          <w:rStyle w:val="20"/>
        </w:rPr>
        <w:t>↓</w:t>
      </w:r>
    </w:p>
    <w:p w14:paraId="16B8A0F8">
      <w:pPr>
        <w:pStyle w:val="21"/>
        <w:keepNext w:val="0"/>
        <w:keepLines w:val="0"/>
        <w:widowControl/>
        <w:suppressLineNumbers w:val="0"/>
        <w:rPr>
          <w:rStyle w:val="20"/>
        </w:rPr>
      </w:pPr>
    </w:p>
    <w:p w14:paraId="26573D14">
      <w:pPr>
        <w:pStyle w:val="21"/>
        <w:keepNext w:val="0"/>
        <w:keepLines w:val="0"/>
        <w:widowControl/>
        <w:suppressLineNumbers w:val="0"/>
        <w:rPr>
          <w:rStyle w:val="20"/>
        </w:rPr>
      </w:pPr>
      <w:r>
        <w:rPr>
          <w:rStyle w:val="20"/>
        </w:rPr>
        <w:t>Assign Central Biomedical Engineer</w:t>
      </w:r>
    </w:p>
    <w:p w14:paraId="400177A4">
      <w:pPr>
        <w:pStyle w:val="21"/>
        <w:keepNext w:val="0"/>
        <w:keepLines w:val="0"/>
        <w:widowControl/>
        <w:suppressLineNumbers w:val="0"/>
        <w:rPr>
          <w:rStyle w:val="20"/>
        </w:rPr>
      </w:pPr>
    </w:p>
    <w:p w14:paraId="01F34C84">
      <w:pPr>
        <w:pStyle w:val="21"/>
        <w:keepNext w:val="0"/>
        <w:keepLines w:val="0"/>
        <w:widowControl/>
        <w:suppressLineNumbers w:val="0"/>
        <w:rPr>
          <w:rStyle w:val="20"/>
        </w:rPr>
      </w:pPr>
      <w:r>
        <w:rPr>
          <w:rStyle w:val="20"/>
        </w:rPr>
        <w:t>↓</w:t>
      </w:r>
    </w:p>
    <w:p w14:paraId="71A5EF27">
      <w:pPr>
        <w:pStyle w:val="21"/>
        <w:keepNext w:val="0"/>
        <w:keepLines w:val="0"/>
        <w:widowControl/>
        <w:suppressLineNumbers w:val="0"/>
        <w:rPr>
          <w:rStyle w:val="20"/>
        </w:rPr>
      </w:pPr>
    </w:p>
    <w:p w14:paraId="6DD56F22">
      <w:pPr>
        <w:pStyle w:val="21"/>
        <w:keepNext w:val="0"/>
        <w:keepLines w:val="0"/>
        <w:widowControl/>
        <w:suppressLineNumbers w:val="0"/>
        <w:rPr>
          <w:rStyle w:val="20"/>
        </w:rPr>
      </w:pPr>
      <w:r>
        <w:rPr>
          <w:rStyle w:val="20"/>
        </w:rPr>
        <w:t>Status = Assigned</w:t>
      </w:r>
    </w:p>
    <w:p w14:paraId="5FCEC8E6">
      <w:pPr>
        <w:pStyle w:val="21"/>
        <w:keepNext w:val="0"/>
        <w:keepLines w:val="0"/>
        <w:widowControl/>
        <w:suppressLineNumbers w:val="0"/>
        <w:rPr>
          <w:rStyle w:val="20"/>
        </w:rPr>
      </w:pPr>
    </w:p>
    <w:p w14:paraId="69B193CD">
      <w:pPr>
        <w:pStyle w:val="21"/>
        <w:keepNext w:val="0"/>
        <w:keepLines w:val="0"/>
        <w:widowControl/>
        <w:suppressLineNumbers w:val="0"/>
        <w:rPr>
          <w:rStyle w:val="20"/>
        </w:rPr>
      </w:pPr>
      <w:r>
        <w:rPr>
          <w:rStyle w:val="20"/>
        </w:rPr>
        <w:t>↓</w:t>
      </w:r>
    </w:p>
    <w:p w14:paraId="6884BFAF">
      <w:pPr>
        <w:pStyle w:val="21"/>
        <w:keepNext w:val="0"/>
        <w:keepLines w:val="0"/>
        <w:widowControl/>
        <w:suppressLineNumbers w:val="0"/>
        <w:rPr>
          <w:rStyle w:val="20"/>
        </w:rPr>
      </w:pPr>
    </w:p>
    <w:p w14:paraId="251748CD">
      <w:pPr>
        <w:pStyle w:val="21"/>
        <w:keepNext w:val="0"/>
        <w:keepLines w:val="0"/>
        <w:widowControl/>
        <w:suppressLineNumbers w:val="0"/>
        <w:rPr>
          <w:rStyle w:val="20"/>
        </w:rPr>
      </w:pPr>
      <w:r>
        <w:rPr>
          <w:rStyle w:val="20"/>
        </w:rPr>
        <w:t>Notification → Central Biomedical Engineer</w:t>
      </w:r>
    </w:p>
    <w:p w14:paraId="3BBA24BE">
      <w:pPr>
        <w:pStyle w:val="21"/>
        <w:keepNext w:val="0"/>
        <w:keepLines w:val="0"/>
        <w:widowControl/>
        <w:suppressLineNumbers w:val="0"/>
        <w:rPr>
          <w:rStyle w:val="20"/>
        </w:rPr>
      </w:pPr>
    </w:p>
    <w:p w14:paraId="06649A92">
      <w:pPr>
        <w:pStyle w:val="21"/>
        <w:keepNext w:val="0"/>
        <w:keepLines w:val="0"/>
        <w:widowControl/>
        <w:suppressLineNumbers w:val="0"/>
        <w:rPr>
          <w:rStyle w:val="20"/>
        </w:rPr>
      </w:pPr>
      <w:r>
        <w:rPr>
          <w:rStyle w:val="20"/>
        </w:rPr>
        <w:t>↓</w:t>
      </w:r>
    </w:p>
    <w:p w14:paraId="3AF71197">
      <w:pPr>
        <w:pStyle w:val="21"/>
        <w:keepNext w:val="0"/>
        <w:keepLines w:val="0"/>
        <w:widowControl/>
        <w:suppressLineNumbers w:val="0"/>
        <w:rPr>
          <w:rStyle w:val="20"/>
        </w:rPr>
      </w:pPr>
    </w:p>
    <w:p w14:paraId="5CA74CB5">
      <w:pPr>
        <w:pStyle w:val="21"/>
        <w:keepNext w:val="0"/>
        <w:keepLines w:val="0"/>
        <w:widowControl/>
        <w:suppressLineNumbers w:val="0"/>
        <w:rPr>
          <w:rStyle w:val="20"/>
        </w:rPr>
      </w:pPr>
      <w:r>
        <w:rPr>
          <w:rStyle w:val="20"/>
        </w:rPr>
        <w:t>Repair Starts</w:t>
      </w:r>
    </w:p>
    <w:p w14:paraId="770E9F06">
      <w:pPr>
        <w:pStyle w:val="21"/>
        <w:keepNext w:val="0"/>
        <w:keepLines w:val="0"/>
        <w:widowControl/>
        <w:suppressLineNumbers w:val="0"/>
        <w:rPr>
          <w:rStyle w:val="20"/>
        </w:rPr>
      </w:pPr>
    </w:p>
    <w:p w14:paraId="49011086">
      <w:pPr>
        <w:pStyle w:val="21"/>
        <w:keepNext w:val="0"/>
        <w:keepLines w:val="0"/>
        <w:widowControl/>
        <w:suppressLineNumbers w:val="0"/>
        <w:rPr>
          <w:rStyle w:val="20"/>
        </w:rPr>
      </w:pPr>
      <w:r>
        <w:rPr>
          <w:rStyle w:val="20"/>
        </w:rPr>
        <w:t>↓</w:t>
      </w:r>
    </w:p>
    <w:p w14:paraId="4086B025">
      <w:pPr>
        <w:pStyle w:val="21"/>
        <w:keepNext w:val="0"/>
        <w:keepLines w:val="0"/>
        <w:widowControl/>
        <w:suppressLineNumbers w:val="0"/>
        <w:rPr>
          <w:rStyle w:val="20"/>
        </w:rPr>
      </w:pPr>
    </w:p>
    <w:p w14:paraId="2F798798">
      <w:pPr>
        <w:pStyle w:val="21"/>
        <w:keepNext w:val="0"/>
        <w:keepLines w:val="0"/>
        <w:widowControl/>
        <w:suppressLineNumbers w:val="0"/>
        <w:rPr>
          <w:rStyle w:val="20"/>
        </w:rPr>
      </w:pPr>
      <w:r>
        <w:rPr>
          <w:rStyle w:val="20"/>
        </w:rPr>
        <w:t>Status = In Progress</w:t>
      </w:r>
    </w:p>
    <w:p w14:paraId="7143815F">
      <w:pPr>
        <w:pStyle w:val="21"/>
        <w:keepNext w:val="0"/>
        <w:keepLines w:val="0"/>
        <w:widowControl/>
        <w:suppressLineNumbers w:val="0"/>
        <w:rPr>
          <w:rStyle w:val="20"/>
        </w:rPr>
      </w:pPr>
    </w:p>
    <w:p w14:paraId="5D91785C">
      <w:pPr>
        <w:pStyle w:val="21"/>
        <w:keepNext w:val="0"/>
        <w:keepLines w:val="0"/>
        <w:widowControl/>
        <w:suppressLineNumbers w:val="0"/>
        <w:rPr>
          <w:rStyle w:val="20"/>
        </w:rPr>
      </w:pPr>
      <w:r>
        <w:rPr>
          <w:rStyle w:val="20"/>
        </w:rPr>
        <w:t>↓</w:t>
      </w:r>
    </w:p>
    <w:p w14:paraId="2578E950">
      <w:pPr>
        <w:pStyle w:val="21"/>
        <w:keepNext w:val="0"/>
        <w:keepLines w:val="0"/>
        <w:widowControl/>
        <w:suppressLineNumbers w:val="0"/>
        <w:rPr>
          <w:rStyle w:val="20"/>
        </w:rPr>
      </w:pPr>
    </w:p>
    <w:p w14:paraId="28A934C6">
      <w:pPr>
        <w:pStyle w:val="21"/>
        <w:keepNext w:val="0"/>
        <w:keepLines w:val="0"/>
        <w:widowControl/>
        <w:suppressLineNumbers w:val="0"/>
        <w:rPr>
          <w:rStyle w:val="20"/>
        </w:rPr>
      </w:pPr>
      <w:r>
        <w:rPr>
          <w:rStyle w:val="20"/>
        </w:rPr>
        <w:t>Repair Completed</w:t>
      </w:r>
    </w:p>
    <w:p w14:paraId="03B8E34B">
      <w:pPr>
        <w:pStyle w:val="21"/>
        <w:keepNext w:val="0"/>
        <w:keepLines w:val="0"/>
        <w:widowControl/>
        <w:suppressLineNumbers w:val="0"/>
        <w:rPr>
          <w:rStyle w:val="20"/>
        </w:rPr>
      </w:pPr>
    </w:p>
    <w:p w14:paraId="23E351A6">
      <w:pPr>
        <w:pStyle w:val="21"/>
        <w:keepNext w:val="0"/>
        <w:keepLines w:val="0"/>
        <w:widowControl/>
        <w:suppressLineNumbers w:val="0"/>
        <w:rPr>
          <w:rStyle w:val="20"/>
        </w:rPr>
      </w:pPr>
      <w:r>
        <w:rPr>
          <w:rStyle w:val="20"/>
        </w:rPr>
        <w:t>↓</w:t>
      </w:r>
    </w:p>
    <w:p w14:paraId="3B2FB3A4">
      <w:pPr>
        <w:pStyle w:val="21"/>
        <w:keepNext w:val="0"/>
        <w:keepLines w:val="0"/>
        <w:widowControl/>
        <w:suppressLineNumbers w:val="0"/>
        <w:rPr>
          <w:rStyle w:val="20"/>
        </w:rPr>
      </w:pPr>
    </w:p>
    <w:p w14:paraId="43E77EC4">
      <w:pPr>
        <w:pStyle w:val="21"/>
        <w:keepNext w:val="0"/>
        <w:keepLines w:val="0"/>
        <w:widowControl/>
        <w:suppressLineNumbers w:val="0"/>
        <w:rPr>
          <w:rStyle w:val="20"/>
        </w:rPr>
      </w:pPr>
      <w:r>
        <w:rPr>
          <w:rStyle w:val="20"/>
        </w:rPr>
        <w:t>Status = Resolved</w:t>
      </w:r>
    </w:p>
    <w:p w14:paraId="24ED2A77">
      <w:pPr>
        <w:pStyle w:val="21"/>
        <w:keepNext w:val="0"/>
        <w:keepLines w:val="0"/>
        <w:widowControl/>
        <w:suppressLineNumbers w:val="0"/>
        <w:rPr>
          <w:rStyle w:val="20"/>
        </w:rPr>
      </w:pPr>
    </w:p>
    <w:p w14:paraId="0009EFBB">
      <w:pPr>
        <w:pStyle w:val="21"/>
        <w:keepNext w:val="0"/>
        <w:keepLines w:val="0"/>
        <w:widowControl/>
        <w:suppressLineNumbers w:val="0"/>
        <w:rPr>
          <w:rStyle w:val="20"/>
        </w:rPr>
      </w:pPr>
      <w:r>
        <w:rPr>
          <w:rStyle w:val="20"/>
        </w:rPr>
        <w:t>↓</w:t>
      </w:r>
    </w:p>
    <w:p w14:paraId="155B1BCF">
      <w:pPr>
        <w:pStyle w:val="21"/>
        <w:keepNext w:val="0"/>
        <w:keepLines w:val="0"/>
        <w:widowControl/>
        <w:suppressLineNumbers w:val="0"/>
        <w:rPr>
          <w:rStyle w:val="20"/>
        </w:rPr>
      </w:pPr>
    </w:p>
    <w:p w14:paraId="52711CD6">
      <w:pPr>
        <w:pStyle w:val="21"/>
        <w:keepNext w:val="0"/>
        <w:keepLines w:val="0"/>
        <w:widowControl/>
        <w:suppressLineNumbers w:val="0"/>
        <w:rPr>
          <w:rStyle w:val="20"/>
        </w:rPr>
      </w:pPr>
      <w:r>
        <w:rPr>
          <w:rStyle w:val="20"/>
        </w:rPr>
        <w:t>Notification → Super Administrator</w:t>
      </w:r>
    </w:p>
    <w:p w14:paraId="1FB34967">
      <w:pPr>
        <w:pStyle w:val="21"/>
        <w:keepNext w:val="0"/>
        <w:keepLines w:val="0"/>
        <w:widowControl/>
        <w:suppressLineNumbers w:val="0"/>
        <w:rPr>
          <w:rStyle w:val="20"/>
        </w:rPr>
      </w:pPr>
    </w:p>
    <w:p w14:paraId="096E1321">
      <w:pPr>
        <w:pStyle w:val="21"/>
        <w:keepNext w:val="0"/>
        <w:keepLines w:val="0"/>
        <w:widowControl/>
        <w:suppressLineNumbers w:val="0"/>
        <w:rPr>
          <w:rStyle w:val="20"/>
        </w:rPr>
      </w:pPr>
      <w:r>
        <w:rPr>
          <w:rStyle w:val="20"/>
        </w:rPr>
        <w:t>↓</w:t>
      </w:r>
    </w:p>
    <w:p w14:paraId="4835D08B">
      <w:pPr>
        <w:pStyle w:val="21"/>
        <w:keepNext w:val="0"/>
        <w:keepLines w:val="0"/>
        <w:widowControl/>
        <w:suppressLineNumbers w:val="0"/>
        <w:rPr>
          <w:rStyle w:val="20"/>
        </w:rPr>
      </w:pPr>
    </w:p>
    <w:p w14:paraId="47E7B8C6">
      <w:pPr>
        <w:pStyle w:val="21"/>
        <w:keepNext w:val="0"/>
        <w:keepLines w:val="0"/>
        <w:widowControl/>
        <w:suppressLineNumbers w:val="0"/>
        <w:rPr>
          <w:rStyle w:val="20"/>
        </w:rPr>
      </w:pPr>
      <w:r>
        <w:rPr>
          <w:rStyle w:val="20"/>
        </w:rPr>
        <w:t>Review Repair</w:t>
      </w:r>
    </w:p>
    <w:p w14:paraId="15D47DCC">
      <w:pPr>
        <w:pStyle w:val="21"/>
        <w:keepNext w:val="0"/>
        <w:keepLines w:val="0"/>
        <w:widowControl/>
        <w:suppressLineNumbers w:val="0"/>
        <w:rPr>
          <w:rStyle w:val="20"/>
        </w:rPr>
      </w:pPr>
    </w:p>
    <w:p w14:paraId="17656A2D">
      <w:pPr>
        <w:pStyle w:val="21"/>
        <w:keepNext w:val="0"/>
        <w:keepLines w:val="0"/>
        <w:widowControl/>
        <w:suppressLineNumbers w:val="0"/>
        <w:rPr>
          <w:rStyle w:val="20"/>
        </w:rPr>
      </w:pPr>
      <w:r>
        <w:rPr>
          <w:rStyle w:val="20"/>
        </w:rPr>
        <w:t>↓</w:t>
      </w:r>
    </w:p>
    <w:p w14:paraId="5E545225">
      <w:pPr>
        <w:pStyle w:val="21"/>
        <w:keepNext w:val="0"/>
        <w:keepLines w:val="0"/>
        <w:widowControl/>
        <w:suppressLineNumbers w:val="0"/>
        <w:rPr>
          <w:rStyle w:val="20"/>
        </w:rPr>
      </w:pPr>
    </w:p>
    <w:p w14:paraId="733A82AA">
      <w:pPr>
        <w:pStyle w:val="21"/>
        <w:keepNext w:val="0"/>
        <w:keepLines w:val="0"/>
        <w:widowControl/>
        <w:suppressLineNumbers w:val="0"/>
        <w:rPr>
          <w:rStyle w:val="20"/>
        </w:rPr>
      </w:pPr>
      <w:r>
        <w:rPr>
          <w:rStyle w:val="20"/>
        </w:rPr>
        <w:t>Status = Closed</w:t>
      </w:r>
    </w:p>
    <w:p w14:paraId="539BF0E2">
      <w:pPr>
        <w:pStyle w:val="21"/>
        <w:keepNext w:val="0"/>
        <w:keepLines w:val="0"/>
        <w:widowControl/>
        <w:suppressLineNumbers w:val="0"/>
        <w:rPr>
          <w:rStyle w:val="20"/>
        </w:rPr>
      </w:pPr>
    </w:p>
    <w:p w14:paraId="3C17F65C">
      <w:pPr>
        <w:pStyle w:val="21"/>
        <w:keepNext w:val="0"/>
        <w:keepLines w:val="0"/>
        <w:widowControl/>
        <w:suppressLineNumbers w:val="0"/>
        <w:rPr>
          <w:rStyle w:val="20"/>
        </w:rPr>
      </w:pPr>
      <w:r>
        <w:rPr>
          <w:rStyle w:val="20"/>
        </w:rPr>
        <w:t>↓</w:t>
      </w:r>
    </w:p>
    <w:p w14:paraId="1C089175">
      <w:pPr>
        <w:pStyle w:val="21"/>
        <w:keepNext w:val="0"/>
        <w:keepLines w:val="0"/>
        <w:widowControl/>
        <w:suppressLineNumbers w:val="0"/>
        <w:rPr>
          <w:rStyle w:val="20"/>
        </w:rPr>
      </w:pPr>
    </w:p>
    <w:p w14:paraId="2EA47799">
      <w:pPr>
        <w:pStyle w:val="21"/>
        <w:keepNext w:val="0"/>
        <w:keepLines w:val="0"/>
        <w:widowControl/>
        <w:suppressLineNumbers w:val="0"/>
      </w:pPr>
      <w:r>
        <w:rPr>
          <w:rStyle w:val="20"/>
        </w:rPr>
        <w:t>Knowledge Base Updated Automatically</w:t>
      </w:r>
    </w:p>
    <w:p w14:paraId="0751A930">
      <w:pPr>
        <w:keepNext w:val="0"/>
        <w:keepLines w:val="0"/>
        <w:widowControl/>
        <w:suppressLineNumbers w:val="0"/>
      </w:pPr>
      <w:r>
        <w:pict>
          <v:rect id="_x0000_i1382" o:spt="1" style="height:1.5pt;width:432pt;" fillcolor="#A0A0A0" filled="t" stroked="f" coordsize="21600,21600" o:hr="t" o:hrstd="t" o:hralign="center">
            <v:path/>
            <v:fill on="t" focussize="0,0"/>
            <v:stroke on="f"/>
            <v:imagedata o:title=""/>
            <o:lock v:ext="edit"/>
            <w10:wrap type="none"/>
            <w10:anchorlock/>
          </v:rect>
        </w:pict>
      </w:r>
    </w:p>
    <w:p w14:paraId="03CE0EB4">
      <w:pPr>
        <w:pStyle w:val="2"/>
        <w:keepNext w:val="0"/>
        <w:keepLines w:val="0"/>
        <w:widowControl/>
        <w:suppressLineNumbers w:val="0"/>
      </w:pPr>
      <w:r>
        <w:t>Error Status Flow</w:t>
      </w:r>
    </w:p>
    <w:p w14:paraId="10289CEC">
      <w:pPr>
        <w:pStyle w:val="21"/>
        <w:keepNext w:val="0"/>
        <w:keepLines w:val="0"/>
        <w:widowControl/>
        <w:suppressLineNumbers w:val="0"/>
        <w:rPr>
          <w:rStyle w:val="20"/>
        </w:rPr>
      </w:pPr>
      <w:r>
        <w:rPr>
          <w:rStyle w:val="20"/>
        </w:rPr>
        <w:t>Pending</w:t>
      </w:r>
    </w:p>
    <w:p w14:paraId="41638B70">
      <w:pPr>
        <w:pStyle w:val="21"/>
        <w:keepNext w:val="0"/>
        <w:keepLines w:val="0"/>
        <w:widowControl/>
        <w:suppressLineNumbers w:val="0"/>
        <w:rPr>
          <w:rStyle w:val="20"/>
        </w:rPr>
      </w:pPr>
    </w:p>
    <w:p w14:paraId="49D63628">
      <w:pPr>
        <w:pStyle w:val="21"/>
        <w:keepNext w:val="0"/>
        <w:keepLines w:val="0"/>
        <w:widowControl/>
        <w:suppressLineNumbers w:val="0"/>
        <w:rPr>
          <w:rStyle w:val="20"/>
        </w:rPr>
      </w:pPr>
      <w:r>
        <w:rPr>
          <w:rStyle w:val="20"/>
        </w:rPr>
        <w:t>↓</w:t>
      </w:r>
    </w:p>
    <w:p w14:paraId="6BD649C3">
      <w:pPr>
        <w:pStyle w:val="21"/>
        <w:keepNext w:val="0"/>
        <w:keepLines w:val="0"/>
        <w:widowControl/>
        <w:suppressLineNumbers w:val="0"/>
        <w:rPr>
          <w:rStyle w:val="20"/>
        </w:rPr>
      </w:pPr>
    </w:p>
    <w:p w14:paraId="330E0617">
      <w:pPr>
        <w:pStyle w:val="21"/>
        <w:keepNext w:val="0"/>
        <w:keepLines w:val="0"/>
        <w:widowControl/>
        <w:suppressLineNumbers w:val="0"/>
        <w:rPr>
          <w:rStyle w:val="20"/>
        </w:rPr>
      </w:pPr>
      <w:r>
        <w:rPr>
          <w:rStyle w:val="20"/>
        </w:rPr>
        <w:t>Under Review</w:t>
      </w:r>
    </w:p>
    <w:p w14:paraId="7AAC0562">
      <w:pPr>
        <w:pStyle w:val="21"/>
        <w:keepNext w:val="0"/>
        <w:keepLines w:val="0"/>
        <w:widowControl/>
        <w:suppressLineNumbers w:val="0"/>
        <w:rPr>
          <w:rStyle w:val="20"/>
        </w:rPr>
      </w:pPr>
    </w:p>
    <w:p w14:paraId="5842A802">
      <w:pPr>
        <w:pStyle w:val="21"/>
        <w:keepNext w:val="0"/>
        <w:keepLines w:val="0"/>
        <w:widowControl/>
        <w:suppressLineNumbers w:val="0"/>
        <w:rPr>
          <w:rStyle w:val="20"/>
        </w:rPr>
      </w:pPr>
      <w:r>
        <w:rPr>
          <w:rStyle w:val="20"/>
        </w:rPr>
        <w:t>↓</w:t>
      </w:r>
    </w:p>
    <w:p w14:paraId="74F859FF">
      <w:pPr>
        <w:pStyle w:val="21"/>
        <w:keepNext w:val="0"/>
        <w:keepLines w:val="0"/>
        <w:widowControl/>
        <w:suppressLineNumbers w:val="0"/>
        <w:rPr>
          <w:rStyle w:val="20"/>
        </w:rPr>
      </w:pPr>
    </w:p>
    <w:p w14:paraId="1EB6EAF3">
      <w:pPr>
        <w:pStyle w:val="21"/>
        <w:keepNext w:val="0"/>
        <w:keepLines w:val="0"/>
        <w:widowControl/>
        <w:suppressLineNumbers w:val="0"/>
        <w:rPr>
          <w:rStyle w:val="20"/>
        </w:rPr>
      </w:pPr>
      <w:r>
        <w:rPr>
          <w:rStyle w:val="20"/>
        </w:rPr>
        <w:t>Assigned</w:t>
      </w:r>
    </w:p>
    <w:p w14:paraId="4F6A4630">
      <w:pPr>
        <w:pStyle w:val="21"/>
        <w:keepNext w:val="0"/>
        <w:keepLines w:val="0"/>
        <w:widowControl/>
        <w:suppressLineNumbers w:val="0"/>
        <w:rPr>
          <w:rStyle w:val="20"/>
        </w:rPr>
      </w:pPr>
    </w:p>
    <w:p w14:paraId="115BD615">
      <w:pPr>
        <w:pStyle w:val="21"/>
        <w:keepNext w:val="0"/>
        <w:keepLines w:val="0"/>
        <w:widowControl/>
        <w:suppressLineNumbers w:val="0"/>
        <w:rPr>
          <w:rStyle w:val="20"/>
        </w:rPr>
      </w:pPr>
      <w:r>
        <w:rPr>
          <w:rStyle w:val="20"/>
        </w:rPr>
        <w:t>↓</w:t>
      </w:r>
    </w:p>
    <w:p w14:paraId="34AE59EE">
      <w:pPr>
        <w:pStyle w:val="21"/>
        <w:keepNext w:val="0"/>
        <w:keepLines w:val="0"/>
        <w:widowControl/>
        <w:suppressLineNumbers w:val="0"/>
        <w:rPr>
          <w:rStyle w:val="20"/>
        </w:rPr>
      </w:pPr>
    </w:p>
    <w:p w14:paraId="6E7BD563">
      <w:pPr>
        <w:pStyle w:val="21"/>
        <w:keepNext w:val="0"/>
        <w:keepLines w:val="0"/>
        <w:widowControl/>
        <w:suppressLineNumbers w:val="0"/>
        <w:rPr>
          <w:rStyle w:val="20"/>
        </w:rPr>
      </w:pPr>
      <w:r>
        <w:rPr>
          <w:rStyle w:val="20"/>
        </w:rPr>
        <w:t>In Progress</w:t>
      </w:r>
    </w:p>
    <w:p w14:paraId="73BBD86A">
      <w:pPr>
        <w:pStyle w:val="21"/>
        <w:keepNext w:val="0"/>
        <w:keepLines w:val="0"/>
        <w:widowControl/>
        <w:suppressLineNumbers w:val="0"/>
        <w:rPr>
          <w:rStyle w:val="20"/>
        </w:rPr>
      </w:pPr>
    </w:p>
    <w:p w14:paraId="2DCF1C43">
      <w:pPr>
        <w:pStyle w:val="21"/>
        <w:keepNext w:val="0"/>
        <w:keepLines w:val="0"/>
        <w:widowControl/>
        <w:suppressLineNumbers w:val="0"/>
        <w:rPr>
          <w:rStyle w:val="20"/>
        </w:rPr>
      </w:pPr>
      <w:r>
        <w:rPr>
          <w:rStyle w:val="20"/>
        </w:rPr>
        <w:t>↓</w:t>
      </w:r>
    </w:p>
    <w:p w14:paraId="57C4F831">
      <w:pPr>
        <w:pStyle w:val="21"/>
        <w:keepNext w:val="0"/>
        <w:keepLines w:val="0"/>
        <w:widowControl/>
        <w:suppressLineNumbers w:val="0"/>
        <w:rPr>
          <w:rStyle w:val="20"/>
        </w:rPr>
      </w:pPr>
    </w:p>
    <w:p w14:paraId="58DC6038">
      <w:pPr>
        <w:pStyle w:val="21"/>
        <w:keepNext w:val="0"/>
        <w:keepLines w:val="0"/>
        <w:widowControl/>
        <w:suppressLineNumbers w:val="0"/>
        <w:rPr>
          <w:rStyle w:val="20"/>
        </w:rPr>
      </w:pPr>
      <w:r>
        <w:rPr>
          <w:rStyle w:val="20"/>
        </w:rPr>
        <w:t>Resolved</w:t>
      </w:r>
    </w:p>
    <w:p w14:paraId="33A0A1A5">
      <w:pPr>
        <w:pStyle w:val="21"/>
        <w:keepNext w:val="0"/>
        <w:keepLines w:val="0"/>
        <w:widowControl/>
        <w:suppressLineNumbers w:val="0"/>
        <w:rPr>
          <w:rStyle w:val="20"/>
        </w:rPr>
      </w:pPr>
    </w:p>
    <w:p w14:paraId="09C28BC7">
      <w:pPr>
        <w:pStyle w:val="21"/>
        <w:keepNext w:val="0"/>
        <w:keepLines w:val="0"/>
        <w:widowControl/>
        <w:suppressLineNumbers w:val="0"/>
        <w:rPr>
          <w:rStyle w:val="20"/>
        </w:rPr>
      </w:pPr>
      <w:r>
        <w:rPr>
          <w:rStyle w:val="20"/>
        </w:rPr>
        <w:t>↓</w:t>
      </w:r>
    </w:p>
    <w:p w14:paraId="0A77B2AC">
      <w:pPr>
        <w:pStyle w:val="21"/>
        <w:keepNext w:val="0"/>
        <w:keepLines w:val="0"/>
        <w:widowControl/>
        <w:suppressLineNumbers w:val="0"/>
        <w:rPr>
          <w:rStyle w:val="20"/>
        </w:rPr>
      </w:pPr>
    </w:p>
    <w:p w14:paraId="4861C0E5">
      <w:pPr>
        <w:pStyle w:val="21"/>
        <w:keepNext w:val="0"/>
        <w:keepLines w:val="0"/>
        <w:widowControl/>
        <w:suppressLineNumbers w:val="0"/>
      </w:pPr>
      <w:r>
        <w:rPr>
          <w:rStyle w:val="20"/>
        </w:rPr>
        <w:t>Closed</w:t>
      </w:r>
    </w:p>
    <w:p w14:paraId="32DA6E22">
      <w:pPr>
        <w:pStyle w:val="35"/>
        <w:keepNext w:val="0"/>
        <w:keepLines w:val="0"/>
        <w:widowControl/>
        <w:suppressLineNumbers w:val="0"/>
      </w:pPr>
      <w:r>
        <w:t xml:space="preserve">Only Super Administrator can move the case to </w:t>
      </w:r>
      <w:r>
        <w:rPr>
          <w:rStyle w:val="36"/>
        </w:rPr>
        <w:t>Closed</w:t>
      </w:r>
      <w:r>
        <w:t>.</w:t>
      </w:r>
    </w:p>
    <w:p w14:paraId="14F7982E">
      <w:pPr>
        <w:keepNext w:val="0"/>
        <w:keepLines w:val="0"/>
        <w:widowControl/>
        <w:suppressLineNumbers w:val="0"/>
      </w:pPr>
      <w:r>
        <w:pict>
          <v:rect id="_x0000_i1383" o:spt="1" style="height:1.5pt;width:432pt;" fillcolor="#A0A0A0" filled="t" stroked="f" coordsize="21600,21600" o:hr="t" o:hrstd="t" o:hralign="center">
            <v:path/>
            <v:fill on="t" focussize="0,0"/>
            <v:stroke on="f"/>
            <v:imagedata o:title=""/>
            <o:lock v:ext="edit"/>
            <w10:wrap type="none"/>
            <w10:anchorlock/>
          </v:rect>
        </w:pict>
      </w:r>
    </w:p>
    <w:p w14:paraId="287DAB3E">
      <w:pPr>
        <w:pStyle w:val="2"/>
        <w:keepNext w:val="0"/>
        <w:keepLines w:val="0"/>
        <w:widowControl/>
        <w:suppressLineNumbers w:val="0"/>
      </w:pPr>
      <w:r>
        <w:t>Search</w:t>
      </w:r>
    </w:p>
    <w:p w14:paraId="706560FC">
      <w:pPr>
        <w:pStyle w:val="35"/>
        <w:keepNext w:val="0"/>
        <w:keepLines w:val="0"/>
        <w:widowControl/>
        <w:suppressLineNumbers w:val="0"/>
      </w:pPr>
      <w:r>
        <w:t>Search By</w:t>
      </w:r>
    </w:p>
    <w:p w14:paraId="02C4A0C3">
      <w:pPr>
        <w:keepNext w:val="0"/>
        <w:keepLines w:val="0"/>
        <w:widowControl/>
        <w:numPr>
          <w:ilvl w:val="0"/>
          <w:numId w:val="56"/>
        </w:numPr>
        <w:suppressLineNumbers w:val="0"/>
        <w:spacing w:before="0" w:beforeAutospacing="1" w:after="0" w:afterAutospacing="1"/>
        <w:ind w:left="1440" w:hanging="360"/>
      </w:pPr>
    </w:p>
    <w:p w14:paraId="0F97B2D2">
      <w:pPr>
        <w:pStyle w:val="35"/>
        <w:keepNext w:val="0"/>
        <w:keepLines w:val="0"/>
        <w:widowControl/>
        <w:suppressLineNumbers w:val="0"/>
        <w:ind w:left="720"/>
      </w:pPr>
      <w:r>
        <w:t>Error ID</w:t>
      </w:r>
    </w:p>
    <w:p w14:paraId="48CDCDA7">
      <w:pPr>
        <w:keepNext w:val="0"/>
        <w:keepLines w:val="0"/>
        <w:widowControl/>
        <w:numPr>
          <w:ilvl w:val="0"/>
          <w:numId w:val="56"/>
        </w:numPr>
        <w:suppressLineNumbers w:val="0"/>
        <w:spacing w:before="0" w:beforeAutospacing="1" w:after="0" w:afterAutospacing="1"/>
        <w:ind w:left="1440" w:hanging="360"/>
      </w:pPr>
    </w:p>
    <w:p w14:paraId="0548C5C2">
      <w:pPr>
        <w:keepNext w:val="0"/>
        <w:keepLines w:val="0"/>
        <w:widowControl/>
        <w:numPr>
          <w:ilvl w:val="0"/>
          <w:numId w:val="56"/>
        </w:numPr>
        <w:suppressLineNumbers w:val="0"/>
        <w:spacing w:before="0" w:beforeAutospacing="1" w:after="0" w:afterAutospacing="1"/>
        <w:ind w:left="1440" w:hanging="360"/>
      </w:pPr>
    </w:p>
    <w:p w14:paraId="36B80F52">
      <w:pPr>
        <w:pStyle w:val="35"/>
        <w:keepNext w:val="0"/>
        <w:keepLines w:val="0"/>
        <w:widowControl/>
        <w:suppressLineNumbers w:val="0"/>
        <w:ind w:left="720"/>
      </w:pPr>
      <w:r>
        <w:t>Error Code</w:t>
      </w:r>
    </w:p>
    <w:p w14:paraId="1ABD8823">
      <w:pPr>
        <w:keepNext w:val="0"/>
        <w:keepLines w:val="0"/>
        <w:widowControl/>
        <w:numPr>
          <w:ilvl w:val="0"/>
          <w:numId w:val="56"/>
        </w:numPr>
        <w:suppressLineNumbers w:val="0"/>
        <w:spacing w:before="0" w:beforeAutospacing="1" w:after="0" w:afterAutospacing="1"/>
        <w:ind w:left="1440" w:hanging="360"/>
      </w:pPr>
    </w:p>
    <w:p w14:paraId="13C22B89">
      <w:pPr>
        <w:keepNext w:val="0"/>
        <w:keepLines w:val="0"/>
        <w:widowControl/>
        <w:numPr>
          <w:ilvl w:val="0"/>
          <w:numId w:val="56"/>
        </w:numPr>
        <w:suppressLineNumbers w:val="0"/>
        <w:spacing w:before="0" w:beforeAutospacing="1" w:after="0" w:afterAutospacing="1"/>
        <w:ind w:left="1440" w:hanging="360"/>
      </w:pPr>
    </w:p>
    <w:p w14:paraId="78D619BE">
      <w:pPr>
        <w:pStyle w:val="35"/>
        <w:keepNext w:val="0"/>
        <w:keepLines w:val="0"/>
        <w:widowControl/>
        <w:suppressLineNumbers w:val="0"/>
        <w:ind w:left="720"/>
      </w:pPr>
      <w:r>
        <w:t>Equipment Name</w:t>
      </w:r>
    </w:p>
    <w:p w14:paraId="4BA4C99E">
      <w:pPr>
        <w:keepNext w:val="0"/>
        <w:keepLines w:val="0"/>
        <w:widowControl/>
        <w:numPr>
          <w:ilvl w:val="0"/>
          <w:numId w:val="56"/>
        </w:numPr>
        <w:suppressLineNumbers w:val="0"/>
        <w:spacing w:before="0" w:beforeAutospacing="1" w:after="0" w:afterAutospacing="1"/>
        <w:ind w:left="1440" w:hanging="360"/>
      </w:pPr>
    </w:p>
    <w:p w14:paraId="2D27C452">
      <w:pPr>
        <w:keepNext w:val="0"/>
        <w:keepLines w:val="0"/>
        <w:widowControl/>
        <w:numPr>
          <w:ilvl w:val="0"/>
          <w:numId w:val="56"/>
        </w:numPr>
        <w:suppressLineNumbers w:val="0"/>
        <w:spacing w:before="0" w:beforeAutospacing="1" w:after="0" w:afterAutospacing="1"/>
        <w:ind w:left="1440" w:hanging="360"/>
      </w:pPr>
    </w:p>
    <w:p w14:paraId="37AE98D0">
      <w:pPr>
        <w:pStyle w:val="35"/>
        <w:keepNext w:val="0"/>
        <w:keepLines w:val="0"/>
        <w:widowControl/>
        <w:suppressLineNumbers w:val="0"/>
        <w:ind w:left="720"/>
      </w:pPr>
      <w:r>
        <w:t>Hospital</w:t>
      </w:r>
    </w:p>
    <w:p w14:paraId="2A53A7F4">
      <w:pPr>
        <w:keepNext w:val="0"/>
        <w:keepLines w:val="0"/>
        <w:widowControl/>
        <w:numPr>
          <w:ilvl w:val="0"/>
          <w:numId w:val="56"/>
        </w:numPr>
        <w:suppressLineNumbers w:val="0"/>
        <w:spacing w:before="0" w:beforeAutospacing="1" w:after="0" w:afterAutospacing="1"/>
        <w:ind w:left="1440" w:hanging="360"/>
      </w:pPr>
    </w:p>
    <w:p w14:paraId="5CEF934B">
      <w:pPr>
        <w:keepNext w:val="0"/>
        <w:keepLines w:val="0"/>
        <w:widowControl/>
        <w:numPr>
          <w:ilvl w:val="0"/>
          <w:numId w:val="56"/>
        </w:numPr>
        <w:suppressLineNumbers w:val="0"/>
        <w:spacing w:before="0" w:beforeAutospacing="1" w:after="0" w:afterAutospacing="1"/>
        <w:ind w:left="1440" w:hanging="360"/>
      </w:pPr>
    </w:p>
    <w:p w14:paraId="05B1EC15">
      <w:pPr>
        <w:pStyle w:val="35"/>
        <w:keepNext w:val="0"/>
        <w:keepLines w:val="0"/>
        <w:widowControl/>
        <w:suppressLineNumbers w:val="0"/>
        <w:ind w:left="720"/>
      </w:pPr>
      <w:r>
        <w:t>Department</w:t>
      </w:r>
    </w:p>
    <w:p w14:paraId="047FCC05">
      <w:pPr>
        <w:keepNext w:val="0"/>
        <w:keepLines w:val="0"/>
        <w:widowControl/>
        <w:numPr>
          <w:ilvl w:val="0"/>
          <w:numId w:val="56"/>
        </w:numPr>
        <w:suppressLineNumbers w:val="0"/>
        <w:spacing w:before="0" w:beforeAutospacing="1" w:after="0" w:afterAutospacing="1"/>
        <w:ind w:left="1440" w:hanging="360"/>
      </w:pPr>
    </w:p>
    <w:p w14:paraId="24380735">
      <w:pPr>
        <w:keepNext w:val="0"/>
        <w:keepLines w:val="0"/>
        <w:widowControl/>
        <w:numPr>
          <w:ilvl w:val="0"/>
          <w:numId w:val="56"/>
        </w:numPr>
        <w:suppressLineNumbers w:val="0"/>
        <w:spacing w:before="0" w:beforeAutospacing="1" w:after="0" w:afterAutospacing="1"/>
        <w:ind w:left="1440" w:hanging="360"/>
      </w:pPr>
    </w:p>
    <w:p w14:paraId="0A8E555D">
      <w:pPr>
        <w:pStyle w:val="35"/>
        <w:keepNext w:val="0"/>
        <w:keepLines w:val="0"/>
        <w:widowControl/>
        <w:suppressLineNumbers w:val="0"/>
        <w:ind w:left="720"/>
      </w:pPr>
      <w:r>
        <w:t>Engineer</w:t>
      </w:r>
    </w:p>
    <w:p w14:paraId="269C639A">
      <w:pPr>
        <w:keepNext w:val="0"/>
        <w:keepLines w:val="0"/>
        <w:widowControl/>
        <w:numPr>
          <w:ilvl w:val="0"/>
          <w:numId w:val="56"/>
        </w:numPr>
        <w:suppressLineNumbers w:val="0"/>
        <w:spacing w:before="0" w:beforeAutospacing="1" w:after="0" w:afterAutospacing="1"/>
        <w:ind w:left="1440" w:hanging="360"/>
      </w:pPr>
    </w:p>
    <w:p w14:paraId="4D6D1318">
      <w:pPr>
        <w:keepNext w:val="0"/>
        <w:keepLines w:val="0"/>
        <w:widowControl/>
        <w:numPr>
          <w:ilvl w:val="0"/>
          <w:numId w:val="56"/>
        </w:numPr>
        <w:suppressLineNumbers w:val="0"/>
        <w:spacing w:before="0" w:beforeAutospacing="1" w:after="0" w:afterAutospacing="1"/>
        <w:ind w:left="1440" w:hanging="360"/>
      </w:pPr>
    </w:p>
    <w:p w14:paraId="6D39EE9A">
      <w:pPr>
        <w:pStyle w:val="35"/>
        <w:keepNext w:val="0"/>
        <w:keepLines w:val="0"/>
        <w:widowControl/>
        <w:suppressLineNumbers w:val="0"/>
        <w:ind w:left="720"/>
      </w:pPr>
      <w:r>
        <w:t>Error Title</w:t>
      </w:r>
    </w:p>
    <w:p w14:paraId="473AED7D">
      <w:pPr>
        <w:keepNext w:val="0"/>
        <w:keepLines w:val="0"/>
        <w:widowControl/>
        <w:numPr>
          <w:ilvl w:val="0"/>
          <w:numId w:val="56"/>
        </w:numPr>
        <w:suppressLineNumbers w:val="0"/>
        <w:spacing w:before="0" w:beforeAutospacing="1" w:after="0" w:afterAutospacing="1"/>
        <w:ind w:left="1440" w:hanging="360"/>
      </w:pPr>
    </w:p>
    <w:p w14:paraId="6D426B16">
      <w:pPr>
        <w:keepNext w:val="0"/>
        <w:keepLines w:val="0"/>
        <w:widowControl/>
        <w:suppressLineNumbers w:val="0"/>
      </w:pPr>
      <w:r>
        <w:pict>
          <v:rect id="_x0000_i1384" o:spt="1" style="height:1.5pt;width:432pt;" fillcolor="#A0A0A0" filled="t" stroked="f" coordsize="21600,21600" o:hr="t" o:hrstd="t" o:hralign="center">
            <v:path/>
            <v:fill on="t" focussize="0,0"/>
            <v:stroke on="f"/>
            <v:imagedata o:title=""/>
            <o:lock v:ext="edit"/>
            <w10:wrap type="none"/>
            <w10:anchorlock/>
          </v:rect>
        </w:pict>
      </w:r>
    </w:p>
    <w:p w14:paraId="024A830C">
      <w:pPr>
        <w:pStyle w:val="2"/>
        <w:keepNext w:val="0"/>
        <w:keepLines w:val="0"/>
        <w:widowControl/>
        <w:suppressLineNumbers w:val="0"/>
      </w:pPr>
      <w:r>
        <w:t>Filters</w:t>
      </w:r>
    </w:p>
    <w:p w14:paraId="2A3FFBF7">
      <w:pPr>
        <w:keepNext w:val="0"/>
        <w:keepLines w:val="0"/>
        <w:widowControl/>
        <w:numPr>
          <w:ilvl w:val="0"/>
          <w:numId w:val="57"/>
        </w:numPr>
        <w:suppressLineNumbers w:val="0"/>
        <w:spacing w:before="0" w:beforeAutospacing="1" w:after="0" w:afterAutospacing="1"/>
        <w:ind w:left="1440" w:hanging="360"/>
      </w:pPr>
    </w:p>
    <w:p w14:paraId="19E0BED7">
      <w:pPr>
        <w:pStyle w:val="35"/>
        <w:keepNext w:val="0"/>
        <w:keepLines w:val="0"/>
        <w:widowControl/>
        <w:suppressLineNumbers w:val="0"/>
        <w:ind w:left="720"/>
      </w:pPr>
      <w:r>
        <w:t>Hospital</w:t>
      </w:r>
    </w:p>
    <w:p w14:paraId="1062846A">
      <w:pPr>
        <w:keepNext w:val="0"/>
        <w:keepLines w:val="0"/>
        <w:widowControl/>
        <w:numPr>
          <w:ilvl w:val="0"/>
          <w:numId w:val="57"/>
        </w:numPr>
        <w:suppressLineNumbers w:val="0"/>
        <w:spacing w:before="0" w:beforeAutospacing="1" w:after="0" w:afterAutospacing="1"/>
        <w:ind w:left="1440" w:hanging="360"/>
      </w:pPr>
    </w:p>
    <w:p w14:paraId="35ED6D41">
      <w:pPr>
        <w:keepNext w:val="0"/>
        <w:keepLines w:val="0"/>
        <w:widowControl/>
        <w:numPr>
          <w:ilvl w:val="0"/>
          <w:numId w:val="57"/>
        </w:numPr>
        <w:suppressLineNumbers w:val="0"/>
        <w:spacing w:before="0" w:beforeAutospacing="1" w:after="0" w:afterAutospacing="1"/>
        <w:ind w:left="1440" w:hanging="360"/>
      </w:pPr>
    </w:p>
    <w:p w14:paraId="7EB4FCBC">
      <w:pPr>
        <w:pStyle w:val="35"/>
        <w:keepNext w:val="0"/>
        <w:keepLines w:val="0"/>
        <w:widowControl/>
        <w:suppressLineNumbers w:val="0"/>
        <w:ind w:left="720"/>
      </w:pPr>
      <w:r>
        <w:t>Department</w:t>
      </w:r>
    </w:p>
    <w:p w14:paraId="0630A8A9">
      <w:pPr>
        <w:keepNext w:val="0"/>
        <w:keepLines w:val="0"/>
        <w:widowControl/>
        <w:numPr>
          <w:ilvl w:val="0"/>
          <w:numId w:val="57"/>
        </w:numPr>
        <w:suppressLineNumbers w:val="0"/>
        <w:spacing w:before="0" w:beforeAutospacing="1" w:after="0" w:afterAutospacing="1"/>
        <w:ind w:left="1440" w:hanging="360"/>
      </w:pPr>
    </w:p>
    <w:p w14:paraId="44DB663F">
      <w:pPr>
        <w:keepNext w:val="0"/>
        <w:keepLines w:val="0"/>
        <w:widowControl/>
        <w:numPr>
          <w:ilvl w:val="0"/>
          <w:numId w:val="57"/>
        </w:numPr>
        <w:suppressLineNumbers w:val="0"/>
        <w:spacing w:before="0" w:beforeAutospacing="1" w:after="0" w:afterAutospacing="1"/>
        <w:ind w:left="1440" w:hanging="360"/>
      </w:pPr>
    </w:p>
    <w:p w14:paraId="0F924EEC">
      <w:pPr>
        <w:pStyle w:val="35"/>
        <w:keepNext w:val="0"/>
        <w:keepLines w:val="0"/>
        <w:widowControl/>
        <w:suppressLineNumbers w:val="0"/>
        <w:ind w:left="720"/>
      </w:pPr>
      <w:r>
        <w:t>Priority</w:t>
      </w:r>
    </w:p>
    <w:p w14:paraId="5118042D">
      <w:pPr>
        <w:keepNext w:val="0"/>
        <w:keepLines w:val="0"/>
        <w:widowControl/>
        <w:numPr>
          <w:ilvl w:val="0"/>
          <w:numId w:val="57"/>
        </w:numPr>
        <w:suppressLineNumbers w:val="0"/>
        <w:spacing w:before="0" w:beforeAutospacing="1" w:after="0" w:afterAutospacing="1"/>
        <w:ind w:left="1440" w:hanging="360"/>
      </w:pPr>
    </w:p>
    <w:p w14:paraId="68EABD4F">
      <w:pPr>
        <w:keepNext w:val="0"/>
        <w:keepLines w:val="0"/>
        <w:widowControl/>
        <w:numPr>
          <w:ilvl w:val="0"/>
          <w:numId w:val="57"/>
        </w:numPr>
        <w:suppressLineNumbers w:val="0"/>
        <w:spacing w:before="0" w:beforeAutospacing="1" w:after="0" w:afterAutospacing="1"/>
        <w:ind w:left="1440" w:hanging="360"/>
      </w:pPr>
    </w:p>
    <w:p w14:paraId="1EC9AA17">
      <w:pPr>
        <w:pStyle w:val="35"/>
        <w:keepNext w:val="0"/>
        <w:keepLines w:val="0"/>
        <w:widowControl/>
        <w:suppressLineNumbers w:val="0"/>
        <w:ind w:left="720"/>
      </w:pPr>
      <w:r>
        <w:t>Status</w:t>
      </w:r>
    </w:p>
    <w:p w14:paraId="017C643E">
      <w:pPr>
        <w:keepNext w:val="0"/>
        <w:keepLines w:val="0"/>
        <w:widowControl/>
        <w:numPr>
          <w:ilvl w:val="0"/>
          <w:numId w:val="57"/>
        </w:numPr>
        <w:suppressLineNumbers w:val="0"/>
        <w:spacing w:before="0" w:beforeAutospacing="1" w:after="0" w:afterAutospacing="1"/>
        <w:ind w:left="1440" w:hanging="360"/>
      </w:pPr>
    </w:p>
    <w:p w14:paraId="40BDE937">
      <w:pPr>
        <w:keepNext w:val="0"/>
        <w:keepLines w:val="0"/>
        <w:widowControl/>
        <w:numPr>
          <w:ilvl w:val="0"/>
          <w:numId w:val="57"/>
        </w:numPr>
        <w:suppressLineNumbers w:val="0"/>
        <w:spacing w:before="0" w:beforeAutospacing="1" w:after="0" w:afterAutospacing="1"/>
        <w:ind w:left="1440" w:hanging="360"/>
      </w:pPr>
    </w:p>
    <w:p w14:paraId="590E9A84">
      <w:pPr>
        <w:pStyle w:val="35"/>
        <w:keepNext w:val="0"/>
        <w:keepLines w:val="0"/>
        <w:widowControl/>
        <w:suppressLineNumbers w:val="0"/>
        <w:ind w:left="720"/>
      </w:pPr>
      <w:r>
        <w:t>Equipment Category</w:t>
      </w:r>
    </w:p>
    <w:p w14:paraId="5D2E5FB5">
      <w:pPr>
        <w:keepNext w:val="0"/>
        <w:keepLines w:val="0"/>
        <w:widowControl/>
        <w:numPr>
          <w:ilvl w:val="0"/>
          <w:numId w:val="57"/>
        </w:numPr>
        <w:suppressLineNumbers w:val="0"/>
        <w:spacing w:before="0" w:beforeAutospacing="1" w:after="0" w:afterAutospacing="1"/>
        <w:ind w:left="1440" w:hanging="360"/>
      </w:pPr>
    </w:p>
    <w:p w14:paraId="5691ABCA">
      <w:pPr>
        <w:keepNext w:val="0"/>
        <w:keepLines w:val="0"/>
        <w:widowControl/>
        <w:numPr>
          <w:ilvl w:val="0"/>
          <w:numId w:val="57"/>
        </w:numPr>
        <w:suppressLineNumbers w:val="0"/>
        <w:spacing w:before="0" w:beforeAutospacing="1" w:after="0" w:afterAutospacing="1"/>
        <w:ind w:left="1440" w:hanging="360"/>
      </w:pPr>
    </w:p>
    <w:p w14:paraId="1DDB3B6B">
      <w:pPr>
        <w:pStyle w:val="35"/>
        <w:keepNext w:val="0"/>
        <w:keepLines w:val="0"/>
        <w:widowControl/>
        <w:suppressLineNumbers w:val="0"/>
        <w:ind w:left="720"/>
      </w:pPr>
      <w:r>
        <w:t>Date Range</w:t>
      </w:r>
    </w:p>
    <w:p w14:paraId="41BBBDB0">
      <w:pPr>
        <w:keepNext w:val="0"/>
        <w:keepLines w:val="0"/>
        <w:widowControl/>
        <w:numPr>
          <w:ilvl w:val="0"/>
          <w:numId w:val="57"/>
        </w:numPr>
        <w:suppressLineNumbers w:val="0"/>
        <w:spacing w:before="0" w:beforeAutospacing="1" w:after="0" w:afterAutospacing="1"/>
        <w:ind w:left="1440" w:hanging="360"/>
      </w:pPr>
    </w:p>
    <w:p w14:paraId="298FE71E">
      <w:pPr>
        <w:keepNext w:val="0"/>
        <w:keepLines w:val="0"/>
        <w:widowControl/>
        <w:suppressLineNumbers w:val="0"/>
      </w:pPr>
      <w:r>
        <w:pict>
          <v:rect id="_x0000_i1385" o:spt="1" style="height:1.5pt;width:432pt;" fillcolor="#A0A0A0" filled="t" stroked="f" coordsize="21600,21600" o:hr="t" o:hrstd="t" o:hralign="center">
            <v:path/>
            <v:fill on="t" focussize="0,0"/>
            <v:stroke on="f"/>
            <v:imagedata o:title=""/>
            <o:lock v:ext="edit"/>
            <w10:wrap type="none"/>
            <w10:anchorlock/>
          </v:rect>
        </w:pict>
      </w:r>
    </w:p>
    <w:p w14:paraId="288A4E58">
      <w:pPr>
        <w:pStyle w:val="2"/>
        <w:keepNext w:val="0"/>
        <w:keepLines w:val="0"/>
        <w:widowControl/>
        <w:suppressLineNumbers w:val="0"/>
      </w:pPr>
      <w:r>
        <w:t>Notifications</w:t>
      </w:r>
    </w:p>
    <w:p w14:paraId="6D778322">
      <w:pPr>
        <w:pStyle w:val="3"/>
        <w:keepNext w:val="0"/>
        <w:keepLines w:val="0"/>
        <w:widowControl/>
        <w:suppressLineNumbers w:val="0"/>
      </w:pPr>
      <w:r>
        <w:t>Super Administrator Receives</w:t>
      </w:r>
    </w:p>
    <w:p w14:paraId="0CAA88B2">
      <w:pPr>
        <w:keepNext w:val="0"/>
        <w:keepLines w:val="0"/>
        <w:widowControl/>
        <w:numPr>
          <w:ilvl w:val="0"/>
          <w:numId w:val="58"/>
        </w:numPr>
        <w:suppressLineNumbers w:val="0"/>
        <w:spacing w:before="0" w:beforeAutospacing="1" w:after="0" w:afterAutospacing="1"/>
        <w:ind w:left="1440" w:hanging="360"/>
      </w:pPr>
    </w:p>
    <w:p w14:paraId="148067EF">
      <w:pPr>
        <w:pStyle w:val="35"/>
        <w:keepNext w:val="0"/>
        <w:keepLines w:val="0"/>
        <w:widowControl/>
        <w:suppressLineNumbers w:val="0"/>
        <w:ind w:left="720"/>
      </w:pPr>
      <w:r>
        <w:t>New Error Reported</w:t>
      </w:r>
    </w:p>
    <w:p w14:paraId="174EA086">
      <w:pPr>
        <w:keepNext w:val="0"/>
        <w:keepLines w:val="0"/>
        <w:widowControl/>
        <w:numPr>
          <w:ilvl w:val="0"/>
          <w:numId w:val="58"/>
        </w:numPr>
        <w:suppressLineNumbers w:val="0"/>
        <w:spacing w:before="0" w:beforeAutospacing="1" w:after="0" w:afterAutospacing="1"/>
        <w:ind w:left="1440" w:hanging="360"/>
      </w:pPr>
    </w:p>
    <w:p w14:paraId="6CF45C67">
      <w:pPr>
        <w:keepNext w:val="0"/>
        <w:keepLines w:val="0"/>
        <w:widowControl/>
        <w:numPr>
          <w:ilvl w:val="0"/>
          <w:numId w:val="58"/>
        </w:numPr>
        <w:suppressLineNumbers w:val="0"/>
        <w:spacing w:before="0" w:beforeAutospacing="1" w:after="0" w:afterAutospacing="1"/>
        <w:ind w:left="1440" w:hanging="360"/>
      </w:pPr>
    </w:p>
    <w:p w14:paraId="24403319">
      <w:pPr>
        <w:pStyle w:val="35"/>
        <w:keepNext w:val="0"/>
        <w:keepLines w:val="0"/>
        <w:widowControl/>
        <w:suppressLineNumbers w:val="0"/>
        <w:ind w:left="720"/>
      </w:pPr>
      <w:r>
        <w:t>Critical Error Reported</w:t>
      </w:r>
    </w:p>
    <w:p w14:paraId="36D5DF5A">
      <w:pPr>
        <w:keepNext w:val="0"/>
        <w:keepLines w:val="0"/>
        <w:widowControl/>
        <w:numPr>
          <w:ilvl w:val="0"/>
          <w:numId w:val="58"/>
        </w:numPr>
        <w:suppressLineNumbers w:val="0"/>
        <w:spacing w:before="0" w:beforeAutospacing="1" w:after="0" w:afterAutospacing="1"/>
        <w:ind w:left="1440" w:hanging="360"/>
      </w:pPr>
    </w:p>
    <w:p w14:paraId="223DDC3F">
      <w:pPr>
        <w:keepNext w:val="0"/>
        <w:keepLines w:val="0"/>
        <w:widowControl/>
        <w:numPr>
          <w:ilvl w:val="0"/>
          <w:numId w:val="58"/>
        </w:numPr>
        <w:suppressLineNumbers w:val="0"/>
        <w:spacing w:before="0" w:beforeAutospacing="1" w:after="0" w:afterAutospacing="1"/>
        <w:ind w:left="1440" w:hanging="360"/>
      </w:pPr>
    </w:p>
    <w:p w14:paraId="68FD3A8E">
      <w:pPr>
        <w:pStyle w:val="35"/>
        <w:keepNext w:val="0"/>
        <w:keepLines w:val="0"/>
        <w:widowControl/>
        <w:suppressLineNumbers w:val="0"/>
        <w:ind w:left="720"/>
      </w:pPr>
      <w:r>
        <w:t>Repair Accepted</w:t>
      </w:r>
    </w:p>
    <w:p w14:paraId="69D0AAB6">
      <w:pPr>
        <w:keepNext w:val="0"/>
        <w:keepLines w:val="0"/>
        <w:widowControl/>
        <w:numPr>
          <w:ilvl w:val="0"/>
          <w:numId w:val="58"/>
        </w:numPr>
        <w:suppressLineNumbers w:val="0"/>
        <w:spacing w:before="0" w:beforeAutospacing="1" w:after="0" w:afterAutospacing="1"/>
        <w:ind w:left="1440" w:hanging="360"/>
      </w:pPr>
    </w:p>
    <w:p w14:paraId="5D927544">
      <w:pPr>
        <w:keepNext w:val="0"/>
        <w:keepLines w:val="0"/>
        <w:widowControl/>
        <w:numPr>
          <w:ilvl w:val="0"/>
          <w:numId w:val="58"/>
        </w:numPr>
        <w:suppressLineNumbers w:val="0"/>
        <w:spacing w:before="0" w:beforeAutospacing="1" w:after="0" w:afterAutospacing="1"/>
        <w:ind w:left="1440" w:hanging="360"/>
      </w:pPr>
    </w:p>
    <w:p w14:paraId="06CF0634">
      <w:pPr>
        <w:pStyle w:val="35"/>
        <w:keepNext w:val="0"/>
        <w:keepLines w:val="0"/>
        <w:widowControl/>
        <w:suppressLineNumbers w:val="0"/>
        <w:ind w:left="720"/>
      </w:pPr>
      <w:r>
        <w:t>Repair Started</w:t>
      </w:r>
    </w:p>
    <w:p w14:paraId="1BB1AF61">
      <w:pPr>
        <w:keepNext w:val="0"/>
        <w:keepLines w:val="0"/>
        <w:widowControl/>
        <w:numPr>
          <w:ilvl w:val="0"/>
          <w:numId w:val="58"/>
        </w:numPr>
        <w:suppressLineNumbers w:val="0"/>
        <w:spacing w:before="0" w:beforeAutospacing="1" w:after="0" w:afterAutospacing="1"/>
        <w:ind w:left="1440" w:hanging="360"/>
      </w:pPr>
    </w:p>
    <w:p w14:paraId="3F3C04D4">
      <w:pPr>
        <w:keepNext w:val="0"/>
        <w:keepLines w:val="0"/>
        <w:widowControl/>
        <w:numPr>
          <w:ilvl w:val="0"/>
          <w:numId w:val="58"/>
        </w:numPr>
        <w:suppressLineNumbers w:val="0"/>
        <w:spacing w:before="0" w:beforeAutospacing="1" w:after="0" w:afterAutospacing="1"/>
        <w:ind w:left="1440" w:hanging="360"/>
      </w:pPr>
    </w:p>
    <w:p w14:paraId="0A4093C4">
      <w:pPr>
        <w:pStyle w:val="35"/>
        <w:keepNext w:val="0"/>
        <w:keepLines w:val="0"/>
        <w:widowControl/>
        <w:suppressLineNumbers w:val="0"/>
        <w:ind w:left="720"/>
      </w:pPr>
      <w:r>
        <w:t>Repair Updated</w:t>
      </w:r>
    </w:p>
    <w:p w14:paraId="5B213BA2">
      <w:pPr>
        <w:keepNext w:val="0"/>
        <w:keepLines w:val="0"/>
        <w:widowControl/>
        <w:numPr>
          <w:ilvl w:val="0"/>
          <w:numId w:val="58"/>
        </w:numPr>
        <w:suppressLineNumbers w:val="0"/>
        <w:spacing w:before="0" w:beforeAutospacing="1" w:after="0" w:afterAutospacing="1"/>
        <w:ind w:left="1440" w:hanging="360"/>
      </w:pPr>
    </w:p>
    <w:p w14:paraId="39ED44FA">
      <w:pPr>
        <w:keepNext w:val="0"/>
        <w:keepLines w:val="0"/>
        <w:widowControl/>
        <w:numPr>
          <w:ilvl w:val="0"/>
          <w:numId w:val="58"/>
        </w:numPr>
        <w:suppressLineNumbers w:val="0"/>
        <w:spacing w:before="0" w:beforeAutospacing="1" w:after="0" w:afterAutospacing="1"/>
        <w:ind w:left="1440" w:hanging="360"/>
      </w:pPr>
    </w:p>
    <w:p w14:paraId="043AC109">
      <w:pPr>
        <w:pStyle w:val="35"/>
        <w:keepNext w:val="0"/>
        <w:keepLines w:val="0"/>
        <w:widowControl/>
        <w:suppressLineNumbers w:val="0"/>
        <w:ind w:left="720"/>
      </w:pPr>
      <w:r>
        <w:t>Repair Completed</w:t>
      </w:r>
    </w:p>
    <w:p w14:paraId="2994CF43">
      <w:pPr>
        <w:keepNext w:val="0"/>
        <w:keepLines w:val="0"/>
        <w:widowControl/>
        <w:numPr>
          <w:ilvl w:val="0"/>
          <w:numId w:val="58"/>
        </w:numPr>
        <w:suppressLineNumbers w:val="0"/>
        <w:spacing w:before="0" w:beforeAutospacing="1" w:after="0" w:afterAutospacing="1"/>
        <w:ind w:left="1440" w:hanging="360"/>
      </w:pPr>
    </w:p>
    <w:p w14:paraId="2BFCF2C0">
      <w:pPr>
        <w:keepNext w:val="0"/>
        <w:keepLines w:val="0"/>
        <w:widowControl/>
        <w:suppressLineNumbers w:val="0"/>
      </w:pPr>
      <w:r>
        <w:pict>
          <v:rect id="_x0000_i1386" o:spt="1" style="height:1.5pt;width:432pt;" fillcolor="#A0A0A0" filled="t" stroked="f" coordsize="21600,21600" o:hr="t" o:hrstd="t" o:hralign="center">
            <v:path/>
            <v:fill on="t" focussize="0,0"/>
            <v:stroke on="f"/>
            <v:imagedata o:title=""/>
            <o:lock v:ext="edit"/>
            <w10:wrap type="none"/>
            <w10:anchorlock/>
          </v:rect>
        </w:pict>
      </w:r>
    </w:p>
    <w:p w14:paraId="12CA4E2B">
      <w:pPr>
        <w:pStyle w:val="3"/>
        <w:keepNext w:val="0"/>
        <w:keepLines w:val="0"/>
        <w:widowControl/>
        <w:suppressLineNumbers w:val="0"/>
      </w:pPr>
      <w:r>
        <w:t>Central Biomedical Engineer Receives</w:t>
      </w:r>
    </w:p>
    <w:p w14:paraId="08B8A72B">
      <w:pPr>
        <w:keepNext w:val="0"/>
        <w:keepLines w:val="0"/>
        <w:widowControl/>
        <w:numPr>
          <w:ilvl w:val="0"/>
          <w:numId w:val="59"/>
        </w:numPr>
        <w:suppressLineNumbers w:val="0"/>
        <w:spacing w:before="0" w:beforeAutospacing="1" w:after="0" w:afterAutospacing="1"/>
        <w:ind w:left="1440" w:hanging="360"/>
      </w:pPr>
    </w:p>
    <w:p w14:paraId="359307AC">
      <w:pPr>
        <w:pStyle w:val="35"/>
        <w:keepNext w:val="0"/>
        <w:keepLines w:val="0"/>
        <w:widowControl/>
        <w:suppressLineNumbers w:val="0"/>
        <w:ind w:left="720"/>
      </w:pPr>
      <w:r>
        <w:t>Repair Assigned</w:t>
      </w:r>
    </w:p>
    <w:p w14:paraId="17AA6A97">
      <w:pPr>
        <w:keepNext w:val="0"/>
        <w:keepLines w:val="0"/>
        <w:widowControl/>
        <w:numPr>
          <w:ilvl w:val="0"/>
          <w:numId w:val="59"/>
        </w:numPr>
        <w:suppressLineNumbers w:val="0"/>
        <w:spacing w:before="0" w:beforeAutospacing="1" w:after="0" w:afterAutospacing="1"/>
        <w:ind w:left="1440" w:hanging="360"/>
      </w:pPr>
    </w:p>
    <w:p w14:paraId="1FE99356">
      <w:pPr>
        <w:keepNext w:val="0"/>
        <w:keepLines w:val="0"/>
        <w:widowControl/>
        <w:numPr>
          <w:ilvl w:val="0"/>
          <w:numId w:val="59"/>
        </w:numPr>
        <w:suppressLineNumbers w:val="0"/>
        <w:spacing w:before="0" w:beforeAutospacing="1" w:after="0" w:afterAutospacing="1"/>
        <w:ind w:left="1440" w:hanging="360"/>
      </w:pPr>
    </w:p>
    <w:p w14:paraId="128AD48B">
      <w:pPr>
        <w:pStyle w:val="35"/>
        <w:keepNext w:val="0"/>
        <w:keepLines w:val="0"/>
        <w:widowControl/>
        <w:suppressLineNumbers w:val="0"/>
        <w:ind w:left="720"/>
      </w:pPr>
      <w:r>
        <w:t>Assignment Updated</w:t>
      </w:r>
    </w:p>
    <w:p w14:paraId="02F216AF">
      <w:pPr>
        <w:keepNext w:val="0"/>
        <w:keepLines w:val="0"/>
        <w:widowControl/>
        <w:numPr>
          <w:ilvl w:val="0"/>
          <w:numId w:val="59"/>
        </w:numPr>
        <w:suppressLineNumbers w:val="0"/>
        <w:spacing w:before="0" w:beforeAutospacing="1" w:after="0" w:afterAutospacing="1"/>
        <w:ind w:left="1440" w:hanging="360"/>
      </w:pPr>
    </w:p>
    <w:p w14:paraId="325FD671">
      <w:pPr>
        <w:keepNext w:val="0"/>
        <w:keepLines w:val="0"/>
        <w:widowControl/>
        <w:numPr>
          <w:ilvl w:val="0"/>
          <w:numId w:val="59"/>
        </w:numPr>
        <w:suppressLineNumbers w:val="0"/>
        <w:spacing w:before="0" w:beforeAutospacing="1" w:after="0" w:afterAutospacing="1"/>
        <w:ind w:left="1440" w:hanging="360"/>
      </w:pPr>
    </w:p>
    <w:p w14:paraId="3DA3EF6D">
      <w:pPr>
        <w:pStyle w:val="35"/>
        <w:keepNext w:val="0"/>
        <w:keepLines w:val="0"/>
        <w:widowControl/>
        <w:suppressLineNumbers w:val="0"/>
        <w:ind w:left="720"/>
      </w:pPr>
      <w:r>
        <w:t>Repair Reminder</w:t>
      </w:r>
    </w:p>
    <w:p w14:paraId="6662F6B0">
      <w:pPr>
        <w:keepNext w:val="0"/>
        <w:keepLines w:val="0"/>
        <w:widowControl/>
        <w:numPr>
          <w:ilvl w:val="0"/>
          <w:numId w:val="59"/>
        </w:numPr>
        <w:suppressLineNumbers w:val="0"/>
        <w:spacing w:before="0" w:beforeAutospacing="1" w:after="0" w:afterAutospacing="1"/>
        <w:ind w:left="1440" w:hanging="360"/>
      </w:pPr>
    </w:p>
    <w:p w14:paraId="6FD733BD">
      <w:pPr>
        <w:keepNext w:val="0"/>
        <w:keepLines w:val="0"/>
        <w:widowControl/>
        <w:suppressLineNumbers w:val="0"/>
      </w:pPr>
      <w:r>
        <w:pict>
          <v:rect id="_x0000_i1387" o:spt="1" style="height:1.5pt;width:432pt;" fillcolor="#A0A0A0" filled="t" stroked="f" coordsize="21600,21600" o:hr="t" o:hrstd="t" o:hralign="center">
            <v:path/>
            <v:fill on="t" focussize="0,0"/>
            <v:stroke on="f"/>
            <v:imagedata o:title=""/>
            <o:lock v:ext="edit"/>
            <w10:wrap type="none"/>
            <w10:anchorlock/>
          </v:rect>
        </w:pict>
      </w:r>
    </w:p>
    <w:p w14:paraId="35EC545F">
      <w:pPr>
        <w:pStyle w:val="3"/>
        <w:keepNext w:val="0"/>
        <w:keepLines w:val="0"/>
        <w:widowControl/>
        <w:suppressLineNumbers w:val="0"/>
      </w:pPr>
      <w:r>
        <w:t>Hospital Biomedical Engineer Receives</w:t>
      </w:r>
    </w:p>
    <w:p w14:paraId="16E03DDE">
      <w:pPr>
        <w:keepNext w:val="0"/>
        <w:keepLines w:val="0"/>
        <w:widowControl/>
        <w:numPr>
          <w:ilvl w:val="0"/>
          <w:numId w:val="60"/>
        </w:numPr>
        <w:suppressLineNumbers w:val="0"/>
        <w:spacing w:before="0" w:beforeAutospacing="1" w:after="0" w:afterAutospacing="1"/>
        <w:ind w:left="1440" w:hanging="360"/>
      </w:pPr>
    </w:p>
    <w:p w14:paraId="0B7E7740">
      <w:pPr>
        <w:pStyle w:val="35"/>
        <w:keepNext w:val="0"/>
        <w:keepLines w:val="0"/>
        <w:widowControl/>
        <w:suppressLineNumbers w:val="0"/>
        <w:ind w:left="720"/>
      </w:pPr>
      <w:r>
        <w:t>Error Submitted Successfully</w:t>
      </w:r>
    </w:p>
    <w:p w14:paraId="609AB1E6">
      <w:pPr>
        <w:keepNext w:val="0"/>
        <w:keepLines w:val="0"/>
        <w:widowControl/>
        <w:numPr>
          <w:ilvl w:val="0"/>
          <w:numId w:val="60"/>
        </w:numPr>
        <w:suppressLineNumbers w:val="0"/>
        <w:spacing w:before="0" w:beforeAutospacing="1" w:after="0" w:afterAutospacing="1"/>
        <w:ind w:left="1440" w:hanging="360"/>
      </w:pPr>
    </w:p>
    <w:p w14:paraId="63A4A52D">
      <w:pPr>
        <w:keepNext w:val="0"/>
        <w:keepLines w:val="0"/>
        <w:widowControl/>
        <w:numPr>
          <w:ilvl w:val="0"/>
          <w:numId w:val="60"/>
        </w:numPr>
        <w:suppressLineNumbers w:val="0"/>
        <w:spacing w:before="0" w:beforeAutospacing="1" w:after="0" w:afterAutospacing="1"/>
        <w:ind w:left="1440" w:hanging="360"/>
      </w:pPr>
    </w:p>
    <w:p w14:paraId="50C457F8">
      <w:pPr>
        <w:pStyle w:val="35"/>
        <w:keepNext w:val="0"/>
        <w:keepLines w:val="0"/>
        <w:widowControl/>
        <w:suppressLineNumbers w:val="0"/>
        <w:ind w:left="720"/>
      </w:pPr>
      <w:r>
        <w:t>Repair Started</w:t>
      </w:r>
    </w:p>
    <w:p w14:paraId="16A44C18">
      <w:pPr>
        <w:keepNext w:val="0"/>
        <w:keepLines w:val="0"/>
        <w:widowControl/>
        <w:numPr>
          <w:ilvl w:val="0"/>
          <w:numId w:val="60"/>
        </w:numPr>
        <w:suppressLineNumbers w:val="0"/>
        <w:spacing w:before="0" w:beforeAutospacing="1" w:after="0" w:afterAutospacing="1"/>
        <w:ind w:left="1440" w:hanging="360"/>
      </w:pPr>
    </w:p>
    <w:p w14:paraId="7C803DB5">
      <w:pPr>
        <w:keepNext w:val="0"/>
        <w:keepLines w:val="0"/>
        <w:widowControl/>
        <w:numPr>
          <w:ilvl w:val="0"/>
          <w:numId w:val="60"/>
        </w:numPr>
        <w:suppressLineNumbers w:val="0"/>
        <w:spacing w:before="0" w:beforeAutospacing="1" w:after="0" w:afterAutospacing="1"/>
        <w:ind w:left="1440" w:hanging="360"/>
      </w:pPr>
    </w:p>
    <w:p w14:paraId="24B5E3EB">
      <w:pPr>
        <w:pStyle w:val="35"/>
        <w:keepNext w:val="0"/>
        <w:keepLines w:val="0"/>
        <w:widowControl/>
        <w:suppressLineNumbers w:val="0"/>
        <w:ind w:left="720"/>
      </w:pPr>
      <w:r>
        <w:t>Error Status Updated</w:t>
      </w:r>
    </w:p>
    <w:p w14:paraId="54BADABD">
      <w:pPr>
        <w:keepNext w:val="0"/>
        <w:keepLines w:val="0"/>
        <w:widowControl/>
        <w:numPr>
          <w:ilvl w:val="0"/>
          <w:numId w:val="60"/>
        </w:numPr>
        <w:suppressLineNumbers w:val="0"/>
        <w:spacing w:before="0" w:beforeAutospacing="1" w:after="0" w:afterAutospacing="1"/>
        <w:ind w:left="1440" w:hanging="360"/>
      </w:pPr>
    </w:p>
    <w:p w14:paraId="55F0D0BC">
      <w:pPr>
        <w:keepNext w:val="0"/>
        <w:keepLines w:val="0"/>
        <w:widowControl/>
        <w:numPr>
          <w:ilvl w:val="0"/>
          <w:numId w:val="60"/>
        </w:numPr>
        <w:suppressLineNumbers w:val="0"/>
        <w:spacing w:before="0" w:beforeAutospacing="1" w:after="0" w:afterAutospacing="1"/>
        <w:ind w:left="1440" w:hanging="360"/>
      </w:pPr>
    </w:p>
    <w:p w14:paraId="176D7C21">
      <w:pPr>
        <w:pStyle w:val="35"/>
        <w:keepNext w:val="0"/>
        <w:keepLines w:val="0"/>
        <w:widowControl/>
        <w:suppressLineNumbers w:val="0"/>
        <w:ind w:left="720"/>
      </w:pPr>
      <w:r>
        <w:t>Repair Completed</w:t>
      </w:r>
    </w:p>
    <w:p w14:paraId="1D9E26D8">
      <w:pPr>
        <w:keepNext w:val="0"/>
        <w:keepLines w:val="0"/>
        <w:widowControl/>
        <w:numPr>
          <w:ilvl w:val="0"/>
          <w:numId w:val="60"/>
        </w:numPr>
        <w:suppressLineNumbers w:val="0"/>
        <w:spacing w:before="0" w:beforeAutospacing="1" w:after="0" w:afterAutospacing="1"/>
        <w:ind w:left="1440" w:hanging="360"/>
      </w:pPr>
    </w:p>
    <w:p w14:paraId="57241569">
      <w:pPr>
        <w:keepNext w:val="0"/>
        <w:keepLines w:val="0"/>
        <w:widowControl/>
        <w:numPr>
          <w:ilvl w:val="0"/>
          <w:numId w:val="60"/>
        </w:numPr>
        <w:suppressLineNumbers w:val="0"/>
        <w:spacing w:before="0" w:beforeAutospacing="1" w:after="0" w:afterAutospacing="1"/>
        <w:ind w:left="1440" w:hanging="360"/>
      </w:pPr>
    </w:p>
    <w:p w14:paraId="3F810846">
      <w:pPr>
        <w:pStyle w:val="35"/>
        <w:keepNext w:val="0"/>
        <w:keepLines w:val="0"/>
        <w:widowControl/>
        <w:suppressLineNumbers w:val="0"/>
        <w:ind w:left="720"/>
      </w:pPr>
      <w:r>
        <w:t>Error Closed</w:t>
      </w:r>
    </w:p>
    <w:p w14:paraId="2A95D34E">
      <w:pPr>
        <w:keepNext w:val="0"/>
        <w:keepLines w:val="0"/>
        <w:widowControl/>
        <w:numPr>
          <w:ilvl w:val="0"/>
          <w:numId w:val="60"/>
        </w:numPr>
        <w:suppressLineNumbers w:val="0"/>
        <w:spacing w:before="0" w:beforeAutospacing="1" w:after="0" w:afterAutospacing="1"/>
        <w:ind w:left="1440" w:hanging="360"/>
      </w:pPr>
    </w:p>
    <w:p w14:paraId="4C9BBA5B">
      <w:pPr>
        <w:keepNext w:val="0"/>
        <w:keepLines w:val="0"/>
        <w:widowControl/>
        <w:suppressLineNumbers w:val="0"/>
      </w:pPr>
      <w:r>
        <w:pict>
          <v:rect id="_x0000_i1388" o:spt="1" style="height:1.5pt;width:432pt;" fillcolor="#A0A0A0" filled="t" stroked="f" coordsize="21600,21600" o:hr="t" o:hrstd="t" o:hralign="center">
            <v:path/>
            <v:fill on="t" focussize="0,0"/>
            <v:stroke on="f"/>
            <v:imagedata o:title=""/>
            <o:lock v:ext="edit"/>
            <w10:wrap type="none"/>
            <w10:anchorlock/>
          </v:rect>
        </w:pict>
      </w:r>
    </w:p>
    <w:p w14:paraId="5C3DFA8D">
      <w:pPr>
        <w:pStyle w:val="3"/>
        <w:keepNext w:val="0"/>
        <w:keepLines w:val="0"/>
        <w:widowControl/>
        <w:suppressLineNumbers w:val="0"/>
      </w:pPr>
      <w:r>
        <w:t>Hospital Administrator Receives</w:t>
      </w:r>
    </w:p>
    <w:p w14:paraId="1B584879">
      <w:pPr>
        <w:pStyle w:val="35"/>
        <w:keepNext w:val="0"/>
        <w:keepLines w:val="0"/>
        <w:widowControl/>
        <w:suppressLineNumbers w:val="0"/>
      </w:pPr>
      <w:r>
        <w:rPr>
          <w:rStyle w:val="36"/>
        </w:rPr>
        <w:t>No notification when a new error is reported.</w:t>
      </w:r>
    </w:p>
    <w:p w14:paraId="6A2C423A">
      <w:pPr>
        <w:pStyle w:val="35"/>
        <w:keepNext w:val="0"/>
        <w:keepLines w:val="0"/>
        <w:widowControl/>
        <w:suppressLineNumbers w:val="0"/>
      </w:pPr>
      <w:r>
        <w:t>Hospital Administrator only receives:</w:t>
      </w:r>
    </w:p>
    <w:p w14:paraId="16F02DF7">
      <w:pPr>
        <w:keepNext w:val="0"/>
        <w:keepLines w:val="0"/>
        <w:widowControl/>
        <w:numPr>
          <w:ilvl w:val="0"/>
          <w:numId w:val="61"/>
        </w:numPr>
        <w:suppressLineNumbers w:val="0"/>
        <w:spacing w:before="0" w:beforeAutospacing="1" w:after="0" w:afterAutospacing="1"/>
        <w:ind w:left="1440" w:hanging="360"/>
      </w:pPr>
    </w:p>
    <w:p w14:paraId="50C68095">
      <w:pPr>
        <w:pStyle w:val="35"/>
        <w:keepNext w:val="0"/>
        <w:keepLines w:val="0"/>
        <w:widowControl/>
        <w:suppressLineNumbers w:val="0"/>
        <w:ind w:left="720"/>
      </w:pPr>
      <w:r>
        <w:t>Repair Completed</w:t>
      </w:r>
    </w:p>
    <w:p w14:paraId="5104FAB3">
      <w:pPr>
        <w:keepNext w:val="0"/>
        <w:keepLines w:val="0"/>
        <w:widowControl/>
        <w:numPr>
          <w:ilvl w:val="0"/>
          <w:numId w:val="61"/>
        </w:numPr>
        <w:suppressLineNumbers w:val="0"/>
        <w:spacing w:before="0" w:beforeAutospacing="1" w:after="0" w:afterAutospacing="1"/>
        <w:ind w:left="1440" w:hanging="360"/>
      </w:pPr>
    </w:p>
    <w:p w14:paraId="0910A317">
      <w:pPr>
        <w:keepNext w:val="0"/>
        <w:keepLines w:val="0"/>
        <w:widowControl/>
        <w:numPr>
          <w:ilvl w:val="0"/>
          <w:numId w:val="61"/>
        </w:numPr>
        <w:suppressLineNumbers w:val="0"/>
        <w:spacing w:before="0" w:beforeAutospacing="1" w:after="0" w:afterAutospacing="1"/>
        <w:ind w:left="1440" w:hanging="360"/>
      </w:pPr>
    </w:p>
    <w:p w14:paraId="241B1DD2">
      <w:pPr>
        <w:pStyle w:val="35"/>
        <w:keepNext w:val="0"/>
        <w:keepLines w:val="0"/>
        <w:widowControl/>
        <w:suppressLineNumbers w:val="0"/>
        <w:ind w:left="720"/>
      </w:pPr>
      <w:r>
        <w:t>Repair Closed</w:t>
      </w:r>
    </w:p>
    <w:p w14:paraId="6188A863">
      <w:pPr>
        <w:keepNext w:val="0"/>
        <w:keepLines w:val="0"/>
        <w:widowControl/>
        <w:numPr>
          <w:ilvl w:val="0"/>
          <w:numId w:val="61"/>
        </w:numPr>
        <w:suppressLineNumbers w:val="0"/>
        <w:spacing w:before="0" w:beforeAutospacing="1" w:after="0" w:afterAutospacing="1"/>
        <w:ind w:left="1440" w:hanging="360"/>
      </w:pPr>
    </w:p>
    <w:p w14:paraId="141E45DE">
      <w:pPr>
        <w:pStyle w:val="35"/>
        <w:keepNext w:val="0"/>
        <w:keepLines w:val="0"/>
        <w:widowControl/>
        <w:suppressLineNumbers w:val="0"/>
      </w:pPr>
      <w:r>
        <w:t xml:space="preserve">This is because the system is </w:t>
      </w:r>
      <w:r>
        <w:rPr>
          <w:rStyle w:val="36"/>
        </w:rPr>
        <w:t>centralized</w:t>
      </w:r>
      <w:r>
        <w:t>, and new error handling is managed entirely by the Super Administrator.</w:t>
      </w:r>
    </w:p>
    <w:p w14:paraId="45581979">
      <w:pPr>
        <w:keepNext w:val="0"/>
        <w:keepLines w:val="0"/>
        <w:widowControl/>
        <w:suppressLineNumbers w:val="0"/>
      </w:pPr>
      <w:r>
        <w:pict>
          <v:rect id="_x0000_i1389" o:spt="1" style="height:1.5pt;width:432pt;" fillcolor="#A0A0A0" filled="t" stroked="f" coordsize="21600,21600" o:hr="t" o:hrstd="t" o:hralign="center">
            <v:path/>
            <v:fill on="t" focussize="0,0"/>
            <v:stroke on="f"/>
            <v:imagedata o:title=""/>
            <o:lock v:ext="edit"/>
            <w10:wrap type="none"/>
            <w10:anchorlock/>
          </v:rect>
        </w:pict>
      </w:r>
    </w:p>
    <w:p w14:paraId="51F78932">
      <w:pPr>
        <w:pStyle w:val="2"/>
        <w:keepNext w:val="0"/>
        <w:keepLines w:val="0"/>
        <w:widowControl/>
        <w:suppressLineNumbers w:val="0"/>
      </w:pPr>
      <w:r>
        <w:t>Responsibilities</w:t>
      </w:r>
    </w:p>
    <w:p w14:paraId="77BC830F">
      <w:pPr>
        <w:pStyle w:val="4"/>
        <w:keepNext w:val="0"/>
        <w:keepLines w:val="0"/>
        <w:widowControl/>
        <w:suppressLineNumbers w:val="0"/>
      </w:pPr>
      <w:r>
        <w:t>Super Administrator</w:t>
      </w:r>
    </w:p>
    <w:p w14:paraId="080EBDB5">
      <w:pPr>
        <w:keepNext w:val="0"/>
        <w:keepLines w:val="0"/>
        <w:widowControl/>
        <w:numPr>
          <w:ilvl w:val="0"/>
          <w:numId w:val="62"/>
        </w:numPr>
        <w:suppressLineNumbers w:val="0"/>
        <w:spacing w:before="0" w:beforeAutospacing="1" w:after="0" w:afterAutospacing="1"/>
        <w:ind w:left="1440" w:hanging="360"/>
      </w:pPr>
    </w:p>
    <w:p w14:paraId="0F5D93BD">
      <w:pPr>
        <w:pStyle w:val="35"/>
        <w:keepNext w:val="0"/>
        <w:keepLines w:val="0"/>
        <w:widowControl/>
        <w:suppressLineNumbers w:val="0"/>
        <w:ind w:left="720"/>
      </w:pPr>
      <w:r>
        <w:t>Review all errors</w:t>
      </w:r>
    </w:p>
    <w:p w14:paraId="5393A0EB">
      <w:pPr>
        <w:keepNext w:val="0"/>
        <w:keepLines w:val="0"/>
        <w:widowControl/>
        <w:numPr>
          <w:ilvl w:val="0"/>
          <w:numId w:val="62"/>
        </w:numPr>
        <w:suppressLineNumbers w:val="0"/>
        <w:spacing w:before="0" w:beforeAutospacing="1" w:after="0" w:afterAutospacing="1"/>
        <w:ind w:left="1440" w:hanging="360"/>
      </w:pPr>
    </w:p>
    <w:p w14:paraId="27B408F2">
      <w:pPr>
        <w:keepNext w:val="0"/>
        <w:keepLines w:val="0"/>
        <w:widowControl/>
        <w:numPr>
          <w:ilvl w:val="0"/>
          <w:numId w:val="62"/>
        </w:numPr>
        <w:suppressLineNumbers w:val="0"/>
        <w:spacing w:before="0" w:beforeAutospacing="1" w:after="0" w:afterAutospacing="1"/>
        <w:ind w:left="1440" w:hanging="360"/>
      </w:pPr>
    </w:p>
    <w:p w14:paraId="3A2938C9">
      <w:pPr>
        <w:pStyle w:val="35"/>
        <w:keepNext w:val="0"/>
        <w:keepLines w:val="0"/>
        <w:widowControl/>
        <w:suppressLineNumbers w:val="0"/>
        <w:ind w:left="720"/>
      </w:pPr>
      <w:r>
        <w:t>Assign repair engineers</w:t>
      </w:r>
    </w:p>
    <w:p w14:paraId="11F1E09D">
      <w:pPr>
        <w:keepNext w:val="0"/>
        <w:keepLines w:val="0"/>
        <w:widowControl/>
        <w:numPr>
          <w:ilvl w:val="0"/>
          <w:numId w:val="62"/>
        </w:numPr>
        <w:suppressLineNumbers w:val="0"/>
        <w:spacing w:before="0" w:beforeAutospacing="1" w:after="0" w:afterAutospacing="1"/>
        <w:ind w:left="1440" w:hanging="360"/>
      </w:pPr>
    </w:p>
    <w:p w14:paraId="631C3746">
      <w:pPr>
        <w:keepNext w:val="0"/>
        <w:keepLines w:val="0"/>
        <w:widowControl/>
        <w:numPr>
          <w:ilvl w:val="0"/>
          <w:numId w:val="62"/>
        </w:numPr>
        <w:suppressLineNumbers w:val="0"/>
        <w:spacing w:before="0" w:beforeAutospacing="1" w:after="0" w:afterAutospacing="1"/>
        <w:ind w:left="1440" w:hanging="360"/>
      </w:pPr>
    </w:p>
    <w:p w14:paraId="649BAD6D">
      <w:pPr>
        <w:pStyle w:val="35"/>
        <w:keepNext w:val="0"/>
        <w:keepLines w:val="0"/>
        <w:widowControl/>
        <w:suppressLineNumbers w:val="0"/>
        <w:ind w:left="720"/>
      </w:pPr>
      <w:r>
        <w:t>Monitor repair progress</w:t>
      </w:r>
    </w:p>
    <w:p w14:paraId="37349903">
      <w:pPr>
        <w:keepNext w:val="0"/>
        <w:keepLines w:val="0"/>
        <w:widowControl/>
        <w:numPr>
          <w:ilvl w:val="0"/>
          <w:numId w:val="62"/>
        </w:numPr>
        <w:suppressLineNumbers w:val="0"/>
        <w:spacing w:before="0" w:beforeAutospacing="1" w:after="0" w:afterAutospacing="1"/>
        <w:ind w:left="1440" w:hanging="360"/>
      </w:pPr>
    </w:p>
    <w:p w14:paraId="6911CFD9">
      <w:pPr>
        <w:keepNext w:val="0"/>
        <w:keepLines w:val="0"/>
        <w:widowControl/>
        <w:numPr>
          <w:ilvl w:val="0"/>
          <w:numId w:val="62"/>
        </w:numPr>
        <w:suppressLineNumbers w:val="0"/>
        <w:spacing w:before="0" w:beforeAutospacing="1" w:after="0" w:afterAutospacing="1"/>
        <w:ind w:left="1440" w:hanging="360"/>
      </w:pPr>
    </w:p>
    <w:p w14:paraId="7F89E893">
      <w:pPr>
        <w:pStyle w:val="35"/>
        <w:keepNext w:val="0"/>
        <w:keepLines w:val="0"/>
        <w:widowControl/>
        <w:suppressLineNumbers w:val="0"/>
        <w:ind w:left="720"/>
      </w:pPr>
      <w:r>
        <w:t>Close repair cases</w:t>
      </w:r>
    </w:p>
    <w:p w14:paraId="55C936E6">
      <w:pPr>
        <w:keepNext w:val="0"/>
        <w:keepLines w:val="0"/>
        <w:widowControl/>
        <w:numPr>
          <w:ilvl w:val="0"/>
          <w:numId w:val="62"/>
        </w:numPr>
        <w:suppressLineNumbers w:val="0"/>
        <w:spacing w:before="0" w:beforeAutospacing="1" w:after="0" w:afterAutospacing="1"/>
        <w:ind w:left="1440" w:hanging="360"/>
      </w:pPr>
    </w:p>
    <w:p w14:paraId="4D7ABC3D">
      <w:pPr>
        <w:keepNext w:val="0"/>
        <w:keepLines w:val="0"/>
        <w:widowControl/>
        <w:numPr>
          <w:ilvl w:val="0"/>
          <w:numId w:val="62"/>
        </w:numPr>
        <w:suppressLineNumbers w:val="0"/>
        <w:spacing w:before="0" w:beforeAutospacing="1" w:after="0" w:afterAutospacing="1"/>
        <w:ind w:left="1440" w:hanging="360"/>
      </w:pPr>
    </w:p>
    <w:p w14:paraId="226FFDA3">
      <w:pPr>
        <w:pStyle w:val="35"/>
        <w:keepNext w:val="0"/>
        <w:keepLines w:val="0"/>
        <w:widowControl/>
        <w:suppressLineNumbers w:val="0"/>
        <w:ind w:left="720"/>
      </w:pPr>
      <w:r>
        <w:t>View complete error history</w:t>
      </w:r>
    </w:p>
    <w:p w14:paraId="36E389EA">
      <w:pPr>
        <w:keepNext w:val="0"/>
        <w:keepLines w:val="0"/>
        <w:widowControl/>
        <w:numPr>
          <w:ilvl w:val="0"/>
          <w:numId w:val="62"/>
        </w:numPr>
        <w:suppressLineNumbers w:val="0"/>
        <w:spacing w:before="0" w:beforeAutospacing="1" w:after="0" w:afterAutospacing="1"/>
        <w:ind w:left="1440" w:hanging="360"/>
      </w:pPr>
    </w:p>
    <w:p w14:paraId="1B42C9A6">
      <w:pPr>
        <w:keepNext w:val="0"/>
        <w:keepLines w:val="0"/>
        <w:widowControl/>
        <w:suppressLineNumbers w:val="0"/>
      </w:pPr>
      <w:r>
        <w:pict>
          <v:rect id="_x0000_i1390" o:spt="1" style="height:1.5pt;width:432pt;" fillcolor="#A0A0A0" filled="t" stroked="f" coordsize="21600,21600" o:hr="t" o:hrstd="t" o:hralign="center">
            <v:path/>
            <v:fill on="t" focussize="0,0"/>
            <v:stroke on="f"/>
            <v:imagedata o:title=""/>
            <o:lock v:ext="edit"/>
            <w10:wrap type="none"/>
            <w10:anchorlock/>
          </v:rect>
        </w:pict>
      </w:r>
    </w:p>
    <w:p w14:paraId="6A7859B4">
      <w:pPr>
        <w:pStyle w:val="4"/>
        <w:keepNext w:val="0"/>
        <w:keepLines w:val="0"/>
        <w:widowControl/>
        <w:suppressLineNumbers w:val="0"/>
      </w:pPr>
      <w:r>
        <w:t>Hospital Administrator</w:t>
      </w:r>
    </w:p>
    <w:p w14:paraId="165D85AF">
      <w:pPr>
        <w:keepNext w:val="0"/>
        <w:keepLines w:val="0"/>
        <w:widowControl/>
        <w:numPr>
          <w:ilvl w:val="0"/>
          <w:numId w:val="63"/>
        </w:numPr>
        <w:suppressLineNumbers w:val="0"/>
        <w:spacing w:before="0" w:beforeAutospacing="1" w:after="0" w:afterAutospacing="1"/>
        <w:ind w:left="1440" w:hanging="360"/>
      </w:pPr>
    </w:p>
    <w:p w14:paraId="3AC79622">
      <w:pPr>
        <w:pStyle w:val="35"/>
        <w:keepNext w:val="0"/>
        <w:keepLines w:val="0"/>
        <w:widowControl/>
        <w:suppressLineNumbers w:val="0"/>
        <w:ind w:left="720"/>
      </w:pPr>
      <w:r>
        <w:t>View error status</w:t>
      </w:r>
    </w:p>
    <w:p w14:paraId="3332F3C8">
      <w:pPr>
        <w:keepNext w:val="0"/>
        <w:keepLines w:val="0"/>
        <w:widowControl/>
        <w:numPr>
          <w:ilvl w:val="0"/>
          <w:numId w:val="63"/>
        </w:numPr>
        <w:suppressLineNumbers w:val="0"/>
        <w:spacing w:before="0" w:beforeAutospacing="1" w:after="0" w:afterAutospacing="1"/>
        <w:ind w:left="1440" w:hanging="360"/>
      </w:pPr>
    </w:p>
    <w:p w14:paraId="4EBEB2BA">
      <w:pPr>
        <w:keepNext w:val="0"/>
        <w:keepLines w:val="0"/>
        <w:widowControl/>
        <w:numPr>
          <w:ilvl w:val="0"/>
          <w:numId w:val="63"/>
        </w:numPr>
        <w:suppressLineNumbers w:val="0"/>
        <w:spacing w:before="0" w:beforeAutospacing="1" w:after="0" w:afterAutospacing="1"/>
        <w:ind w:left="1440" w:hanging="360"/>
      </w:pPr>
    </w:p>
    <w:p w14:paraId="55E2D761">
      <w:pPr>
        <w:pStyle w:val="35"/>
        <w:keepNext w:val="0"/>
        <w:keepLines w:val="0"/>
        <w:widowControl/>
        <w:suppressLineNumbers w:val="0"/>
        <w:ind w:left="720"/>
      </w:pPr>
      <w:r>
        <w:t>View repair progress</w:t>
      </w:r>
    </w:p>
    <w:p w14:paraId="79410EBC">
      <w:pPr>
        <w:keepNext w:val="0"/>
        <w:keepLines w:val="0"/>
        <w:widowControl/>
        <w:numPr>
          <w:ilvl w:val="0"/>
          <w:numId w:val="63"/>
        </w:numPr>
        <w:suppressLineNumbers w:val="0"/>
        <w:spacing w:before="0" w:beforeAutospacing="1" w:after="0" w:afterAutospacing="1"/>
        <w:ind w:left="1440" w:hanging="360"/>
      </w:pPr>
    </w:p>
    <w:p w14:paraId="661C60E4">
      <w:pPr>
        <w:pStyle w:val="35"/>
        <w:keepNext w:val="0"/>
        <w:keepLines w:val="0"/>
        <w:widowControl/>
        <w:suppressLineNumbers w:val="0"/>
      </w:pPr>
      <w:r>
        <w:t>Cannot assign or modify repairs.</w:t>
      </w:r>
    </w:p>
    <w:p w14:paraId="339E493D">
      <w:pPr>
        <w:keepNext w:val="0"/>
        <w:keepLines w:val="0"/>
        <w:widowControl/>
        <w:suppressLineNumbers w:val="0"/>
      </w:pPr>
      <w:r>
        <w:pict>
          <v:rect id="_x0000_i1391" o:spt="1" style="height:1.5pt;width:432pt;" fillcolor="#A0A0A0" filled="t" stroked="f" coordsize="21600,21600" o:hr="t" o:hrstd="t" o:hralign="center">
            <v:path/>
            <v:fill on="t" focussize="0,0"/>
            <v:stroke on="f"/>
            <v:imagedata o:title=""/>
            <o:lock v:ext="edit"/>
            <w10:wrap type="none"/>
            <w10:anchorlock/>
          </v:rect>
        </w:pict>
      </w:r>
    </w:p>
    <w:p w14:paraId="3F85DBB1">
      <w:pPr>
        <w:pStyle w:val="4"/>
        <w:keepNext w:val="0"/>
        <w:keepLines w:val="0"/>
        <w:widowControl/>
        <w:suppressLineNumbers w:val="0"/>
      </w:pPr>
      <w:r>
        <w:t>Hospital Biomedical Engineer</w:t>
      </w:r>
    </w:p>
    <w:p w14:paraId="3C7993BD">
      <w:pPr>
        <w:keepNext w:val="0"/>
        <w:keepLines w:val="0"/>
        <w:widowControl/>
        <w:numPr>
          <w:ilvl w:val="0"/>
          <w:numId w:val="64"/>
        </w:numPr>
        <w:suppressLineNumbers w:val="0"/>
        <w:spacing w:before="0" w:beforeAutospacing="1" w:after="0" w:afterAutospacing="1"/>
        <w:ind w:left="1440" w:hanging="360"/>
      </w:pPr>
    </w:p>
    <w:p w14:paraId="08881793">
      <w:pPr>
        <w:pStyle w:val="35"/>
        <w:keepNext w:val="0"/>
        <w:keepLines w:val="0"/>
        <w:widowControl/>
        <w:suppressLineNumbers w:val="0"/>
        <w:ind w:left="720"/>
      </w:pPr>
      <w:r>
        <w:t>Report equipment errors</w:t>
      </w:r>
    </w:p>
    <w:p w14:paraId="69E4623A">
      <w:pPr>
        <w:keepNext w:val="0"/>
        <w:keepLines w:val="0"/>
        <w:widowControl/>
        <w:numPr>
          <w:ilvl w:val="0"/>
          <w:numId w:val="64"/>
        </w:numPr>
        <w:suppressLineNumbers w:val="0"/>
        <w:spacing w:before="0" w:beforeAutospacing="1" w:after="0" w:afterAutospacing="1"/>
        <w:ind w:left="1440" w:hanging="360"/>
      </w:pPr>
    </w:p>
    <w:p w14:paraId="57C458E2">
      <w:pPr>
        <w:keepNext w:val="0"/>
        <w:keepLines w:val="0"/>
        <w:widowControl/>
        <w:numPr>
          <w:ilvl w:val="0"/>
          <w:numId w:val="64"/>
        </w:numPr>
        <w:suppressLineNumbers w:val="0"/>
        <w:spacing w:before="0" w:beforeAutospacing="1" w:after="0" w:afterAutospacing="1"/>
        <w:ind w:left="1440" w:hanging="360"/>
      </w:pPr>
    </w:p>
    <w:p w14:paraId="1E4F763E">
      <w:pPr>
        <w:pStyle w:val="35"/>
        <w:keepNext w:val="0"/>
        <w:keepLines w:val="0"/>
        <w:widowControl/>
        <w:suppressLineNumbers w:val="0"/>
        <w:ind w:left="720"/>
      </w:pPr>
      <w:r>
        <w:t>View own reported errors</w:t>
      </w:r>
    </w:p>
    <w:p w14:paraId="189AE3DF">
      <w:pPr>
        <w:keepNext w:val="0"/>
        <w:keepLines w:val="0"/>
        <w:widowControl/>
        <w:numPr>
          <w:ilvl w:val="0"/>
          <w:numId w:val="64"/>
        </w:numPr>
        <w:suppressLineNumbers w:val="0"/>
        <w:spacing w:before="0" w:beforeAutospacing="1" w:after="0" w:afterAutospacing="1"/>
        <w:ind w:left="1440" w:hanging="360"/>
      </w:pPr>
    </w:p>
    <w:p w14:paraId="55AC0B53">
      <w:pPr>
        <w:keepNext w:val="0"/>
        <w:keepLines w:val="0"/>
        <w:widowControl/>
        <w:numPr>
          <w:ilvl w:val="0"/>
          <w:numId w:val="64"/>
        </w:numPr>
        <w:suppressLineNumbers w:val="0"/>
        <w:spacing w:before="0" w:beforeAutospacing="1" w:after="0" w:afterAutospacing="1"/>
        <w:ind w:left="1440" w:hanging="360"/>
      </w:pPr>
    </w:p>
    <w:p w14:paraId="46292BEE">
      <w:pPr>
        <w:pStyle w:val="35"/>
        <w:keepNext w:val="0"/>
        <w:keepLines w:val="0"/>
        <w:widowControl/>
        <w:suppressLineNumbers w:val="0"/>
        <w:ind w:left="720"/>
      </w:pPr>
      <w:r>
        <w:t>Track repair status</w:t>
      </w:r>
    </w:p>
    <w:p w14:paraId="02E8C677">
      <w:pPr>
        <w:keepNext w:val="0"/>
        <w:keepLines w:val="0"/>
        <w:widowControl/>
        <w:numPr>
          <w:ilvl w:val="0"/>
          <w:numId w:val="64"/>
        </w:numPr>
        <w:suppressLineNumbers w:val="0"/>
        <w:spacing w:before="0" w:beforeAutospacing="1" w:after="0" w:afterAutospacing="1"/>
        <w:ind w:left="1440" w:hanging="360"/>
      </w:pPr>
    </w:p>
    <w:p w14:paraId="483EFA8D">
      <w:pPr>
        <w:pStyle w:val="35"/>
        <w:keepNext w:val="0"/>
        <w:keepLines w:val="0"/>
        <w:widowControl/>
        <w:suppressLineNumbers w:val="0"/>
      </w:pPr>
      <w:r>
        <w:t>Cannot assign repairs or change status.</w:t>
      </w:r>
    </w:p>
    <w:p w14:paraId="2D1ECC36">
      <w:pPr>
        <w:keepNext w:val="0"/>
        <w:keepLines w:val="0"/>
        <w:widowControl/>
        <w:suppressLineNumbers w:val="0"/>
      </w:pPr>
      <w:r>
        <w:pict>
          <v:rect id="_x0000_i1392" o:spt="1" style="height:1.5pt;width:432pt;" fillcolor="#A0A0A0" filled="t" stroked="f" coordsize="21600,21600" o:hr="t" o:hrstd="t" o:hralign="center">
            <v:path/>
            <v:fill on="t" focussize="0,0"/>
            <v:stroke on="f"/>
            <v:imagedata o:title=""/>
            <o:lock v:ext="edit"/>
            <w10:wrap type="none"/>
            <w10:anchorlock/>
          </v:rect>
        </w:pict>
      </w:r>
    </w:p>
    <w:p w14:paraId="01A19EAC">
      <w:pPr>
        <w:pStyle w:val="4"/>
        <w:keepNext w:val="0"/>
        <w:keepLines w:val="0"/>
        <w:widowControl/>
        <w:suppressLineNumbers w:val="0"/>
      </w:pPr>
      <w:r>
        <w:t>Central Biomedical Engineer</w:t>
      </w:r>
    </w:p>
    <w:p w14:paraId="5EB3B2D7">
      <w:pPr>
        <w:keepNext w:val="0"/>
        <w:keepLines w:val="0"/>
        <w:widowControl/>
        <w:numPr>
          <w:ilvl w:val="0"/>
          <w:numId w:val="65"/>
        </w:numPr>
        <w:suppressLineNumbers w:val="0"/>
        <w:spacing w:before="0" w:beforeAutospacing="1" w:after="0" w:afterAutospacing="1"/>
        <w:ind w:left="1440" w:hanging="360"/>
      </w:pPr>
    </w:p>
    <w:p w14:paraId="746743C6">
      <w:pPr>
        <w:pStyle w:val="35"/>
        <w:keepNext w:val="0"/>
        <w:keepLines w:val="0"/>
        <w:widowControl/>
        <w:suppressLineNumbers w:val="0"/>
        <w:ind w:left="720"/>
      </w:pPr>
      <w:r>
        <w:t>View assigned repairs</w:t>
      </w:r>
    </w:p>
    <w:p w14:paraId="24369FBA">
      <w:pPr>
        <w:keepNext w:val="0"/>
        <w:keepLines w:val="0"/>
        <w:widowControl/>
        <w:numPr>
          <w:ilvl w:val="0"/>
          <w:numId w:val="65"/>
        </w:numPr>
        <w:suppressLineNumbers w:val="0"/>
        <w:spacing w:before="0" w:beforeAutospacing="1" w:after="0" w:afterAutospacing="1"/>
        <w:ind w:left="1440" w:hanging="360"/>
      </w:pPr>
    </w:p>
    <w:p w14:paraId="4D3FB0E7">
      <w:pPr>
        <w:keepNext w:val="0"/>
        <w:keepLines w:val="0"/>
        <w:widowControl/>
        <w:numPr>
          <w:ilvl w:val="0"/>
          <w:numId w:val="65"/>
        </w:numPr>
        <w:suppressLineNumbers w:val="0"/>
        <w:spacing w:before="0" w:beforeAutospacing="1" w:after="0" w:afterAutospacing="1"/>
        <w:ind w:left="1440" w:hanging="360"/>
      </w:pPr>
    </w:p>
    <w:p w14:paraId="0A67144D">
      <w:pPr>
        <w:pStyle w:val="35"/>
        <w:keepNext w:val="0"/>
        <w:keepLines w:val="0"/>
        <w:widowControl/>
        <w:suppressLineNumbers w:val="0"/>
        <w:ind w:left="720"/>
      </w:pPr>
      <w:r>
        <w:t>Perform repair</w:t>
      </w:r>
    </w:p>
    <w:p w14:paraId="65C289B4">
      <w:pPr>
        <w:keepNext w:val="0"/>
        <w:keepLines w:val="0"/>
        <w:widowControl/>
        <w:numPr>
          <w:ilvl w:val="0"/>
          <w:numId w:val="65"/>
        </w:numPr>
        <w:suppressLineNumbers w:val="0"/>
        <w:spacing w:before="0" w:beforeAutospacing="1" w:after="0" w:afterAutospacing="1"/>
        <w:ind w:left="1440" w:hanging="360"/>
      </w:pPr>
    </w:p>
    <w:p w14:paraId="589F6891">
      <w:pPr>
        <w:keepNext w:val="0"/>
        <w:keepLines w:val="0"/>
        <w:widowControl/>
        <w:numPr>
          <w:ilvl w:val="0"/>
          <w:numId w:val="65"/>
        </w:numPr>
        <w:suppressLineNumbers w:val="0"/>
        <w:spacing w:before="0" w:beforeAutospacing="1" w:after="0" w:afterAutospacing="1"/>
        <w:ind w:left="1440" w:hanging="360"/>
      </w:pPr>
    </w:p>
    <w:p w14:paraId="28834E01">
      <w:pPr>
        <w:pStyle w:val="35"/>
        <w:keepNext w:val="0"/>
        <w:keepLines w:val="0"/>
        <w:widowControl/>
        <w:suppressLineNumbers w:val="0"/>
        <w:ind w:left="720"/>
      </w:pPr>
      <w:r>
        <w:t>Update repair details</w:t>
      </w:r>
    </w:p>
    <w:p w14:paraId="3DAF42EA">
      <w:pPr>
        <w:keepNext w:val="0"/>
        <w:keepLines w:val="0"/>
        <w:widowControl/>
        <w:numPr>
          <w:ilvl w:val="0"/>
          <w:numId w:val="65"/>
        </w:numPr>
        <w:suppressLineNumbers w:val="0"/>
        <w:spacing w:before="0" w:beforeAutospacing="1" w:after="0" w:afterAutospacing="1"/>
        <w:ind w:left="1440" w:hanging="360"/>
      </w:pPr>
    </w:p>
    <w:p w14:paraId="5B0200D5">
      <w:pPr>
        <w:pStyle w:val="35"/>
        <w:keepNext w:val="0"/>
        <w:keepLines w:val="0"/>
        <w:widowControl/>
        <w:suppressLineNumbers w:val="0"/>
      </w:pPr>
      <w:r>
        <w:t>Cannot assign or close repair cases.</w:t>
      </w:r>
    </w:p>
    <w:p w14:paraId="0B80B14D">
      <w:pPr>
        <w:keepNext w:val="0"/>
        <w:keepLines w:val="0"/>
        <w:widowControl/>
        <w:suppressLineNumbers w:val="0"/>
      </w:pPr>
      <w:r>
        <w:pict>
          <v:rect id="_x0000_i1393" o:spt="1" style="height:1.5pt;width:432pt;" fillcolor="#A0A0A0" filled="t" stroked="f" coordsize="21600,21600" o:hr="t" o:hrstd="t" o:hralign="center">
            <v:path/>
            <v:fill on="t" focussize="0,0"/>
            <v:stroke on="f"/>
            <v:imagedata o:title=""/>
            <o:lock v:ext="edit"/>
            <w10:wrap type="none"/>
            <w10:anchorlock/>
          </v:rect>
        </w:pict>
      </w:r>
    </w:p>
    <w:p w14:paraId="63ECD67A">
      <w:pPr>
        <w:pStyle w:val="2"/>
        <w:keepNext w:val="0"/>
        <w:keepLines w:val="0"/>
        <w:widowControl/>
        <w:suppressLineNumbers w:val="0"/>
      </w:pPr>
      <w:r>
        <w:t>Permissions</w:t>
      </w:r>
    </w:p>
    <w:p w14:paraId="5E9D6B39">
      <w:pPr>
        <w:pStyle w:val="3"/>
        <w:keepNext w:val="0"/>
        <w:keepLines w:val="0"/>
        <w:widowControl/>
        <w:suppressLineNumbers w:val="0"/>
      </w:pPr>
      <w:r>
        <w:t>Super Administrator</w:t>
      </w:r>
    </w:p>
    <w:p w14:paraId="77E145F6">
      <w:pPr>
        <w:pStyle w:val="4"/>
        <w:keepNext w:val="0"/>
        <w:keepLines w:val="0"/>
        <w:widowControl/>
        <w:suppressLineNumbers w:val="0"/>
      </w:pPr>
      <w:r>
        <w:t>Can Do</w:t>
      </w:r>
    </w:p>
    <w:p w14:paraId="7CB06EDF">
      <w:pPr>
        <w:pStyle w:val="35"/>
        <w:keepNext w:val="0"/>
        <w:keepLines w:val="0"/>
        <w:widowControl/>
        <w:suppressLineNumbers w:val="0"/>
      </w:pPr>
      <w:r>
        <w:t>✅ View All Errors</w:t>
      </w:r>
    </w:p>
    <w:p w14:paraId="5ED40337">
      <w:pPr>
        <w:pStyle w:val="35"/>
        <w:keepNext w:val="0"/>
        <w:keepLines w:val="0"/>
        <w:widowControl/>
        <w:suppressLineNumbers w:val="0"/>
      </w:pPr>
      <w:r>
        <w:t>✅ Assign Engineers</w:t>
      </w:r>
    </w:p>
    <w:p w14:paraId="70C642DC">
      <w:pPr>
        <w:pStyle w:val="35"/>
        <w:keepNext w:val="0"/>
        <w:keepLines w:val="0"/>
        <w:widowControl/>
        <w:suppressLineNumbers w:val="0"/>
      </w:pPr>
      <w:r>
        <w:t>✅ Reassign Engineers</w:t>
      </w:r>
    </w:p>
    <w:p w14:paraId="40A6722D">
      <w:pPr>
        <w:pStyle w:val="35"/>
        <w:keepNext w:val="0"/>
        <w:keepLines w:val="0"/>
        <w:widowControl/>
        <w:suppressLineNumbers w:val="0"/>
      </w:pPr>
      <w:r>
        <w:t>✅ Close Error Cases</w:t>
      </w:r>
    </w:p>
    <w:p w14:paraId="71863DFA">
      <w:pPr>
        <w:pStyle w:val="35"/>
        <w:keepNext w:val="0"/>
        <w:keepLines w:val="0"/>
        <w:widowControl/>
        <w:suppressLineNumbers w:val="0"/>
      </w:pPr>
      <w:r>
        <w:t>✅ View Repair History</w:t>
      </w:r>
    </w:p>
    <w:p w14:paraId="1D2F3121">
      <w:pPr>
        <w:keepNext w:val="0"/>
        <w:keepLines w:val="0"/>
        <w:widowControl/>
        <w:suppressLineNumbers w:val="0"/>
      </w:pPr>
      <w:r>
        <w:pict>
          <v:rect id="_x0000_i1394" o:spt="1" style="height:1.5pt;width:432pt;" fillcolor="#A0A0A0" filled="t" stroked="f" coordsize="21600,21600" o:hr="t" o:hrstd="t" o:hralign="center">
            <v:path/>
            <v:fill on="t" focussize="0,0"/>
            <v:stroke on="f"/>
            <v:imagedata o:title=""/>
            <o:lock v:ext="edit"/>
            <w10:wrap type="none"/>
            <w10:anchorlock/>
          </v:rect>
        </w:pict>
      </w:r>
    </w:p>
    <w:p w14:paraId="6C9B82C1">
      <w:pPr>
        <w:pStyle w:val="3"/>
        <w:keepNext w:val="0"/>
        <w:keepLines w:val="0"/>
        <w:widowControl/>
        <w:suppressLineNumbers w:val="0"/>
      </w:pPr>
      <w:r>
        <w:t>Hospital Administrator</w:t>
      </w:r>
    </w:p>
    <w:p w14:paraId="36E60CCC">
      <w:pPr>
        <w:pStyle w:val="4"/>
        <w:keepNext w:val="0"/>
        <w:keepLines w:val="0"/>
        <w:widowControl/>
        <w:suppressLineNumbers w:val="0"/>
      </w:pPr>
      <w:r>
        <w:t>Can Do</w:t>
      </w:r>
    </w:p>
    <w:p w14:paraId="01E3A451">
      <w:pPr>
        <w:pStyle w:val="35"/>
        <w:keepNext w:val="0"/>
        <w:keepLines w:val="0"/>
        <w:widowControl/>
        <w:suppressLineNumbers w:val="0"/>
      </w:pPr>
      <w:r>
        <w:t>✅ View Error Status</w:t>
      </w:r>
    </w:p>
    <w:p w14:paraId="76975EB1">
      <w:pPr>
        <w:pStyle w:val="35"/>
        <w:keepNext w:val="0"/>
        <w:keepLines w:val="0"/>
        <w:widowControl/>
        <w:suppressLineNumbers w:val="0"/>
      </w:pPr>
      <w:r>
        <w:t>✅ View Repair Progress</w:t>
      </w:r>
    </w:p>
    <w:p w14:paraId="1ED3C385">
      <w:pPr>
        <w:keepNext w:val="0"/>
        <w:keepLines w:val="0"/>
        <w:widowControl/>
        <w:suppressLineNumbers w:val="0"/>
      </w:pPr>
      <w:r>
        <w:pict>
          <v:rect id="_x0000_i1395" o:spt="1" style="height:1.5pt;width:432pt;" fillcolor="#A0A0A0" filled="t" stroked="f" coordsize="21600,21600" o:hr="t" o:hrstd="t" o:hralign="center">
            <v:path/>
            <v:fill on="t" focussize="0,0"/>
            <v:stroke on="f"/>
            <v:imagedata o:title=""/>
            <o:lock v:ext="edit"/>
            <w10:wrap type="none"/>
            <w10:anchorlock/>
          </v:rect>
        </w:pict>
      </w:r>
    </w:p>
    <w:p w14:paraId="00822DA9">
      <w:pPr>
        <w:pStyle w:val="4"/>
        <w:keepNext w:val="0"/>
        <w:keepLines w:val="0"/>
        <w:widowControl/>
        <w:suppressLineNumbers w:val="0"/>
      </w:pPr>
      <w:r>
        <w:t>Cannot Do</w:t>
      </w:r>
    </w:p>
    <w:p w14:paraId="2273B5DC">
      <w:pPr>
        <w:pStyle w:val="35"/>
        <w:keepNext w:val="0"/>
        <w:keepLines w:val="0"/>
        <w:widowControl/>
        <w:suppressLineNumbers w:val="0"/>
      </w:pPr>
      <w:r>
        <w:t>❌ Assign Repairs</w:t>
      </w:r>
    </w:p>
    <w:p w14:paraId="765D1FA6">
      <w:pPr>
        <w:pStyle w:val="35"/>
        <w:keepNext w:val="0"/>
        <w:keepLines w:val="0"/>
        <w:widowControl/>
        <w:suppressLineNumbers w:val="0"/>
      </w:pPr>
      <w:r>
        <w:t>❌ Change Status</w:t>
      </w:r>
    </w:p>
    <w:p w14:paraId="4879BB58">
      <w:pPr>
        <w:pStyle w:val="35"/>
        <w:keepNext w:val="0"/>
        <w:keepLines w:val="0"/>
        <w:widowControl/>
        <w:suppressLineNumbers w:val="0"/>
      </w:pPr>
      <w:r>
        <w:t>❌ Close Cases</w:t>
      </w:r>
    </w:p>
    <w:p w14:paraId="6E8ACB14">
      <w:pPr>
        <w:keepNext w:val="0"/>
        <w:keepLines w:val="0"/>
        <w:widowControl/>
        <w:suppressLineNumbers w:val="0"/>
      </w:pPr>
      <w:r>
        <w:pict>
          <v:rect id="_x0000_i1396" o:spt="1" style="height:1.5pt;width:432pt;" fillcolor="#A0A0A0" filled="t" stroked="f" coordsize="21600,21600" o:hr="t" o:hrstd="t" o:hralign="center">
            <v:path/>
            <v:fill on="t" focussize="0,0"/>
            <v:stroke on="f"/>
            <v:imagedata o:title=""/>
            <o:lock v:ext="edit"/>
            <w10:wrap type="none"/>
            <w10:anchorlock/>
          </v:rect>
        </w:pict>
      </w:r>
    </w:p>
    <w:p w14:paraId="7B6F92DC">
      <w:pPr>
        <w:pStyle w:val="3"/>
        <w:keepNext w:val="0"/>
        <w:keepLines w:val="0"/>
        <w:widowControl/>
        <w:suppressLineNumbers w:val="0"/>
      </w:pPr>
      <w:r>
        <w:t>Hospital Biomedical Engineer</w:t>
      </w:r>
    </w:p>
    <w:p w14:paraId="1BCBE39E">
      <w:pPr>
        <w:pStyle w:val="4"/>
        <w:keepNext w:val="0"/>
        <w:keepLines w:val="0"/>
        <w:widowControl/>
        <w:suppressLineNumbers w:val="0"/>
      </w:pPr>
      <w:r>
        <w:t>Can Do</w:t>
      </w:r>
    </w:p>
    <w:p w14:paraId="595C9EDA">
      <w:pPr>
        <w:pStyle w:val="35"/>
        <w:keepNext w:val="0"/>
        <w:keepLines w:val="0"/>
        <w:widowControl/>
        <w:suppressLineNumbers w:val="0"/>
      </w:pPr>
      <w:r>
        <w:t>✅ Report Errors</w:t>
      </w:r>
    </w:p>
    <w:p w14:paraId="157A0FEE">
      <w:pPr>
        <w:pStyle w:val="35"/>
        <w:keepNext w:val="0"/>
        <w:keepLines w:val="0"/>
        <w:widowControl/>
        <w:suppressLineNumbers w:val="0"/>
      </w:pPr>
      <w:r>
        <w:t>✅ View Own Errors</w:t>
      </w:r>
    </w:p>
    <w:p w14:paraId="4DBD53F5">
      <w:pPr>
        <w:keepNext w:val="0"/>
        <w:keepLines w:val="0"/>
        <w:widowControl/>
        <w:suppressLineNumbers w:val="0"/>
      </w:pPr>
      <w:r>
        <w:pict>
          <v:rect id="_x0000_i1397" o:spt="1" style="height:1.5pt;width:432pt;" fillcolor="#A0A0A0" filled="t" stroked="f" coordsize="21600,21600" o:hr="t" o:hrstd="t" o:hralign="center">
            <v:path/>
            <v:fill on="t" focussize="0,0"/>
            <v:stroke on="f"/>
            <v:imagedata o:title=""/>
            <o:lock v:ext="edit"/>
            <w10:wrap type="none"/>
            <w10:anchorlock/>
          </v:rect>
        </w:pict>
      </w:r>
    </w:p>
    <w:p w14:paraId="6A217791">
      <w:pPr>
        <w:pStyle w:val="4"/>
        <w:keepNext w:val="0"/>
        <w:keepLines w:val="0"/>
        <w:widowControl/>
        <w:suppressLineNumbers w:val="0"/>
      </w:pPr>
      <w:r>
        <w:t>Cannot Do</w:t>
      </w:r>
    </w:p>
    <w:p w14:paraId="7706FFC4">
      <w:pPr>
        <w:pStyle w:val="35"/>
        <w:keepNext w:val="0"/>
        <w:keepLines w:val="0"/>
        <w:widowControl/>
        <w:suppressLineNumbers w:val="0"/>
      </w:pPr>
      <w:r>
        <w:t>❌ Assign Repairs</w:t>
      </w:r>
    </w:p>
    <w:p w14:paraId="14C7B5C9">
      <w:pPr>
        <w:pStyle w:val="35"/>
        <w:keepNext w:val="0"/>
        <w:keepLines w:val="0"/>
        <w:widowControl/>
        <w:suppressLineNumbers w:val="0"/>
      </w:pPr>
      <w:r>
        <w:t>❌ Edit Errors after submission</w:t>
      </w:r>
    </w:p>
    <w:p w14:paraId="23AF7935">
      <w:pPr>
        <w:pStyle w:val="35"/>
        <w:keepNext w:val="0"/>
        <w:keepLines w:val="0"/>
        <w:widowControl/>
        <w:suppressLineNumbers w:val="0"/>
      </w:pPr>
      <w:r>
        <w:t>❌ Change Status</w:t>
      </w:r>
    </w:p>
    <w:p w14:paraId="5FAA35C2">
      <w:pPr>
        <w:keepNext w:val="0"/>
        <w:keepLines w:val="0"/>
        <w:widowControl/>
        <w:suppressLineNumbers w:val="0"/>
      </w:pPr>
      <w:r>
        <w:pict>
          <v:rect id="_x0000_i1398" o:spt="1" style="height:1.5pt;width:432pt;" fillcolor="#A0A0A0" filled="t" stroked="f" coordsize="21600,21600" o:hr="t" o:hrstd="t" o:hralign="center">
            <v:path/>
            <v:fill on="t" focussize="0,0"/>
            <v:stroke on="f"/>
            <v:imagedata o:title=""/>
            <o:lock v:ext="edit"/>
            <w10:wrap type="none"/>
            <w10:anchorlock/>
          </v:rect>
        </w:pict>
      </w:r>
    </w:p>
    <w:p w14:paraId="39C9E1D1">
      <w:pPr>
        <w:pStyle w:val="3"/>
        <w:keepNext w:val="0"/>
        <w:keepLines w:val="0"/>
        <w:widowControl/>
        <w:suppressLineNumbers w:val="0"/>
      </w:pPr>
      <w:r>
        <w:t>Central Biomedical Engineer</w:t>
      </w:r>
    </w:p>
    <w:p w14:paraId="1E80FF64">
      <w:pPr>
        <w:pStyle w:val="4"/>
        <w:keepNext w:val="0"/>
        <w:keepLines w:val="0"/>
        <w:widowControl/>
        <w:suppressLineNumbers w:val="0"/>
      </w:pPr>
      <w:r>
        <w:t>Can Do</w:t>
      </w:r>
    </w:p>
    <w:p w14:paraId="60CEE761">
      <w:pPr>
        <w:pStyle w:val="35"/>
        <w:keepNext w:val="0"/>
        <w:keepLines w:val="0"/>
        <w:widowControl/>
        <w:suppressLineNumbers w:val="0"/>
      </w:pPr>
      <w:r>
        <w:t>✅ View Assigned Errors</w:t>
      </w:r>
    </w:p>
    <w:p w14:paraId="0B8E95B0">
      <w:pPr>
        <w:pStyle w:val="35"/>
        <w:keepNext w:val="0"/>
        <w:keepLines w:val="0"/>
        <w:widowControl/>
        <w:suppressLineNumbers w:val="0"/>
      </w:pPr>
      <w:r>
        <w:t>✅ Update Repair Progress</w:t>
      </w:r>
    </w:p>
    <w:p w14:paraId="243830E0">
      <w:pPr>
        <w:keepNext w:val="0"/>
        <w:keepLines w:val="0"/>
        <w:widowControl/>
        <w:suppressLineNumbers w:val="0"/>
      </w:pPr>
      <w:r>
        <w:pict>
          <v:rect id="_x0000_i1399" o:spt="1" style="height:1.5pt;width:432pt;" fillcolor="#A0A0A0" filled="t" stroked="f" coordsize="21600,21600" o:hr="t" o:hrstd="t" o:hralign="center">
            <v:path/>
            <v:fill on="t" focussize="0,0"/>
            <v:stroke on="f"/>
            <v:imagedata o:title=""/>
            <o:lock v:ext="edit"/>
            <w10:wrap type="none"/>
            <w10:anchorlock/>
          </v:rect>
        </w:pict>
      </w:r>
    </w:p>
    <w:p w14:paraId="01119C86">
      <w:pPr>
        <w:pStyle w:val="4"/>
        <w:keepNext w:val="0"/>
        <w:keepLines w:val="0"/>
        <w:widowControl/>
        <w:suppressLineNumbers w:val="0"/>
      </w:pPr>
      <w:r>
        <w:t>Cannot Do</w:t>
      </w:r>
    </w:p>
    <w:p w14:paraId="66C670D2">
      <w:pPr>
        <w:pStyle w:val="35"/>
        <w:keepNext w:val="0"/>
        <w:keepLines w:val="0"/>
        <w:widowControl/>
        <w:suppressLineNumbers w:val="0"/>
      </w:pPr>
      <w:r>
        <w:t>❌ Assign Repairs</w:t>
      </w:r>
    </w:p>
    <w:p w14:paraId="23C3F8EA">
      <w:pPr>
        <w:pStyle w:val="35"/>
        <w:keepNext w:val="0"/>
        <w:keepLines w:val="0"/>
        <w:widowControl/>
        <w:suppressLineNumbers w:val="0"/>
      </w:pPr>
      <w:r>
        <w:t>❌ Close Cases</w:t>
      </w:r>
    </w:p>
    <w:p w14:paraId="49DA7C32">
      <w:pPr>
        <w:keepNext w:val="0"/>
        <w:keepLines w:val="0"/>
        <w:widowControl/>
        <w:suppressLineNumbers w:val="0"/>
      </w:pPr>
      <w:r>
        <w:pict>
          <v:rect id="_x0000_i1400" o:spt="1" style="height:1.5pt;width:432pt;" fillcolor="#A0A0A0" filled="t" stroked="f" coordsize="21600,21600" o:hr="t" o:hrstd="t" o:hralign="center">
            <v:path/>
            <v:fill on="t" focussize="0,0"/>
            <v:stroke on="f"/>
            <v:imagedata o:title=""/>
            <o:lock v:ext="edit"/>
            <w10:wrap type="none"/>
            <w10:anchorlock/>
          </v:rect>
        </w:pict>
      </w:r>
    </w:p>
    <w:p w14:paraId="17430277">
      <w:pPr>
        <w:pStyle w:val="2"/>
        <w:keepNext w:val="0"/>
        <w:keepLines w:val="0"/>
        <w:widowControl/>
        <w:suppressLineNumbers w:val="0"/>
      </w:pPr>
      <w:r>
        <w:t>Business Rules</w:t>
      </w:r>
    </w:p>
    <w:p w14:paraId="5924A4A6">
      <w:pPr>
        <w:pStyle w:val="4"/>
        <w:keepNext w:val="0"/>
        <w:keepLines w:val="0"/>
        <w:widowControl/>
        <w:suppressLineNumbers w:val="0"/>
      </w:pPr>
      <w:r>
        <w:t>Rule 1</w:t>
      </w:r>
    </w:p>
    <w:p w14:paraId="0C601624">
      <w:pPr>
        <w:pStyle w:val="35"/>
        <w:keepNext w:val="0"/>
        <w:keepLines w:val="0"/>
        <w:widowControl/>
        <w:suppressLineNumbers w:val="0"/>
      </w:pPr>
      <w:r>
        <w:t xml:space="preserve">Every new equipment error must be sent directly to the </w:t>
      </w:r>
      <w:r>
        <w:rPr>
          <w:rStyle w:val="36"/>
        </w:rPr>
        <w:t>Super Administrator</w:t>
      </w:r>
      <w:r>
        <w:t>.</w:t>
      </w:r>
    </w:p>
    <w:p w14:paraId="54086EF8">
      <w:pPr>
        <w:keepNext w:val="0"/>
        <w:keepLines w:val="0"/>
        <w:widowControl/>
        <w:suppressLineNumbers w:val="0"/>
      </w:pPr>
      <w:r>
        <w:pict>
          <v:rect id="_x0000_i1401" o:spt="1" style="height:1.5pt;width:432pt;" fillcolor="#A0A0A0" filled="t" stroked="f" coordsize="21600,21600" o:hr="t" o:hrstd="t" o:hralign="center">
            <v:path/>
            <v:fill on="t" focussize="0,0"/>
            <v:stroke on="f"/>
            <v:imagedata o:title=""/>
            <o:lock v:ext="edit"/>
            <w10:wrap type="none"/>
            <w10:anchorlock/>
          </v:rect>
        </w:pict>
      </w:r>
    </w:p>
    <w:p w14:paraId="4AC6D735">
      <w:pPr>
        <w:pStyle w:val="4"/>
        <w:keepNext w:val="0"/>
        <w:keepLines w:val="0"/>
        <w:widowControl/>
        <w:suppressLineNumbers w:val="0"/>
      </w:pPr>
      <w:r>
        <w:t>Rule 2</w:t>
      </w:r>
    </w:p>
    <w:p w14:paraId="26619715">
      <w:pPr>
        <w:pStyle w:val="35"/>
        <w:keepNext w:val="0"/>
        <w:keepLines w:val="0"/>
        <w:widowControl/>
        <w:suppressLineNumbers w:val="0"/>
      </w:pPr>
      <w:r>
        <w:t xml:space="preserve">Hospital Administrator must </w:t>
      </w:r>
      <w:r>
        <w:rPr>
          <w:rStyle w:val="36"/>
        </w:rPr>
        <w:t>not</w:t>
      </w:r>
      <w:r>
        <w:t xml:space="preserve"> receive a notification for a newly reported error.</w:t>
      </w:r>
    </w:p>
    <w:p w14:paraId="776AAA1E">
      <w:pPr>
        <w:keepNext w:val="0"/>
        <w:keepLines w:val="0"/>
        <w:widowControl/>
        <w:suppressLineNumbers w:val="0"/>
      </w:pPr>
      <w:r>
        <w:pict>
          <v:rect id="_x0000_i1402" o:spt="1" style="height:1.5pt;width:432pt;" fillcolor="#A0A0A0" filled="t" stroked="f" coordsize="21600,21600" o:hr="t" o:hrstd="t" o:hralign="center">
            <v:path/>
            <v:fill on="t" focussize="0,0"/>
            <v:stroke on="f"/>
            <v:imagedata o:title=""/>
            <o:lock v:ext="edit"/>
            <w10:wrap type="none"/>
            <w10:anchorlock/>
          </v:rect>
        </w:pict>
      </w:r>
    </w:p>
    <w:p w14:paraId="12455640">
      <w:pPr>
        <w:pStyle w:val="4"/>
        <w:keepNext w:val="0"/>
        <w:keepLines w:val="0"/>
        <w:widowControl/>
        <w:suppressLineNumbers w:val="0"/>
      </w:pPr>
      <w:r>
        <w:t>Rule 3</w:t>
      </w:r>
    </w:p>
    <w:p w14:paraId="06AAF0C9">
      <w:pPr>
        <w:pStyle w:val="35"/>
        <w:keepNext w:val="0"/>
        <w:keepLines w:val="0"/>
        <w:widowControl/>
        <w:suppressLineNumbers w:val="0"/>
      </w:pPr>
      <w:r>
        <w:t>Only the Super Administrator can assign the Central Biomedical Engineer.</w:t>
      </w:r>
    </w:p>
    <w:p w14:paraId="4698C716">
      <w:pPr>
        <w:keepNext w:val="0"/>
        <w:keepLines w:val="0"/>
        <w:widowControl/>
        <w:suppressLineNumbers w:val="0"/>
      </w:pPr>
      <w:r>
        <w:pict>
          <v:rect id="_x0000_i1403" o:spt="1" style="height:1.5pt;width:432pt;" fillcolor="#A0A0A0" filled="t" stroked="f" coordsize="21600,21600" o:hr="t" o:hrstd="t" o:hralign="center">
            <v:path/>
            <v:fill on="t" focussize="0,0"/>
            <v:stroke on="f"/>
            <v:imagedata o:title=""/>
            <o:lock v:ext="edit"/>
            <w10:wrap type="none"/>
            <w10:anchorlock/>
          </v:rect>
        </w:pict>
      </w:r>
    </w:p>
    <w:p w14:paraId="4D260C1B">
      <w:pPr>
        <w:pStyle w:val="4"/>
        <w:keepNext w:val="0"/>
        <w:keepLines w:val="0"/>
        <w:widowControl/>
        <w:suppressLineNumbers w:val="0"/>
      </w:pPr>
      <w:r>
        <w:t>Rule 4</w:t>
      </w:r>
    </w:p>
    <w:p w14:paraId="4A81A8DA">
      <w:pPr>
        <w:pStyle w:val="35"/>
        <w:keepNext w:val="0"/>
        <w:keepLines w:val="0"/>
        <w:widowControl/>
        <w:suppressLineNumbers w:val="0"/>
      </w:pPr>
      <w:r>
        <w:t>Only the assigned Central Biomedical Engineer can work on the repair.</w:t>
      </w:r>
    </w:p>
    <w:p w14:paraId="0FD6A540">
      <w:pPr>
        <w:keepNext w:val="0"/>
        <w:keepLines w:val="0"/>
        <w:widowControl/>
        <w:suppressLineNumbers w:val="0"/>
      </w:pPr>
      <w:r>
        <w:pict>
          <v:rect id="_x0000_i1404" o:spt="1" style="height:1.5pt;width:432pt;" fillcolor="#A0A0A0" filled="t" stroked="f" coordsize="21600,21600" o:hr="t" o:hrstd="t" o:hralign="center">
            <v:path/>
            <v:fill on="t" focussize="0,0"/>
            <v:stroke on="f"/>
            <v:imagedata o:title=""/>
            <o:lock v:ext="edit"/>
            <w10:wrap type="none"/>
            <w10:anchorlock/>
          </v:rect>
        </w:pict>
      </w:r>
    </w:p>
    <w:p w14:paraId="41EBDD86">
      <w:pPr>
        <w:pStyle w:val="4"/>
        <w:keepNext w:val="0"/>
        <w:keepLines w:val="0"/>
        <w:widowControl/>
        <w:suppressLineNumbers w:val="0"/>
      </w:pPr>
      <w:r>
        <w:t>Rule 5</w:t>
      </w:r>
    </w:p>
    <w:p w14:paraId="15C89C97">
      <w:pPr>
        <w:pStyle w:val="35"/>
        <w:keepNext w:val="0"/>
        <w:keepLines w:val="0"/>
        <w:widowControl/>
        <w:suppressLineNumbers w:val="0"/>
      </w:pPr>
      <w:r>
        <w:t xml:space="preserve">Only the Super Administrator can mark the final status as </w:t>
      </w:r>
      <w:r>
        <w:rPr>
          <w:rStyle w:val="36"/>
        </w:rPr>
        <w:t>Closed</w:t>
      </w:r>
      <w:r>
        <w:t>.</w:t>
      </w:r>
    </w:p>
    <w:p w14:paraId="22D07D90">
      <w:pPr>
        <w:keepNext w:val="0"/>
        <w:keepLines w:val="0"/>
        <w:widowControl/>
        <w:suppressLineNumbers w:val="0"/>
      </w:pPr>
      <w:r>
        <w:pict>
          <v:rect id="_x0000_i1405" o:spt="1" style="height:1.5pt;width:432pt;" fillcolor="#A0A0A0" filled="t" stroked="f" coordsize="21600,21600" o:hr="t" o:hrstd="t" o:hralign="center">
            <v:path/>
            <v:fill on="t" focussize="0,0"/>
            <v:stroke on="f"/>
            <v:imagedata o:title=""/>
            <o:lock v:ext="edit"/>
            <w10:wrap type="none"/>
            <w10:anchorlock/>
          </v:rect>
        </w:pict>
      </w:r>
    </w:p>
    <w:p w14:paraId="12D0A2F4">
      <w:pPr>
        <w:pStyle w:val="4"/>
        <w:keepNext w:val="0"/>
        <w:keepLines w:val="0"/>
        <w:widowControl/>
        <w:suppressLineNumbers w:val="0"/>
      </w:pPr>
      <w:r>
        <w:t>Rule 6</w:t>
      </w:r>
    </w:p>
    <w:p w14:paraId="3A7E76A3">
      <w:pPr>
        <w:pStyle w:val="35"/>
        <w:keepNext w:val="0"/>
        <w:keepLines w:val="0"/>
        <w:widowControl/>
        <w:suppressLineNumbers w:val="0"/>
      </w:pPr>
      <w:r>
        <w:t>Once a repair is closed:</w:t>
      </w:r>
    </w:p>
    <w:p w14:paraId="31F319BB">
      <w:pPr>
        <w:keepNext w:val="0"/>
        <w:keepLines w:val="0"/>
        <w:widowControl/>
        <w:numPr>
          <w:ilvl w:val="0"/>
          <w:numId w:val="66"/>
        </w:numPr>
        <w:suppressLineNumbers w:val="0"/>
        <w:spacing w:before="0" w:beforeAutospacing="1" w:after="0" w:afterAutospacing="1"/>
        <w:ind w:left="1440" w:hanging="360"/>
      </w:pPr>
    </w:p>
    <w:p w14:paraId="1468B9D6">
      <w:pPr>
        <w:pStyle w:val="35"/>
        <w:keepNext w:val="0"/>
        <w:keepLines w:val="0"/>
        <w:widowControl/>
        <w:suppressLineNumbers w:val="0"/>
        <w:ind w:left="720"/>
      </w:pPr>
      <w:r>
        <w:t>Equipment History is updated.</w:t>
      </w:r>
    </w:p>
    <w:p w14:paraId="588FA192">
      <w:pPr>
        <w:keepNext w:val="0"/>
        <w:keepLines w:val="0"/>
        <w:widowControl/>
        <w:numPr>
          <w:ilvl w:val="0"/>
          <w:numId w:val="66"/>
        </w:numPr>
        <w:suppressLineNumbers w:val="0"/>
        <w:spacing w:before="0" w:beforeAutospacing="1" w:after="0" w:afterAutospacing="1"/>
        <w:ind w:left="1440" w:hanging="360"/>
      </w:pPr>
    </w:p>
    <w:p w14:paraId="0D36B77E">
      <w:pPr>
        <w:keepNext w:val="0"/>
        <w:keepLines w:val="0"/>
        <w:widowControl/>
        <w:numPr>
          <w:ilvl w:val="0"/>
          <w:numId w:val="66"/>
        </w:numPr>
        <w:suppressLineNumbers w:val="0"/>
        <w:spacing w:before="0" w:beforeAutospacing="1" w:after="0" w:afterAutospacing="1"/>
        <w:ind w:left="1440" w:hanging="360"/>
      </w:pPr>
    </w:p>
    <w:p w14:paraId="2D057340">
      <w:pPr>
        <w:pStyle w:val="35"/>
        <w:keepNext w:val="0"/>
        <w:keepLines w:val="0"/>
        <w:widowControl/>
        <w:suppressLineNumbers w:val="0"/>
        <w:ind w:left="720"/>
      </w:pPr>
      <w:r>
        <w:t>Knowledge Base is updated automatically.</w:t>
      </w:r>
    </w:p>
    <w:p w14:paraId="6CC51F88">
      <w:pPr>
        <w:keepNext w:val="0"/>
        <w:keepLines w:val="0"/>
        <w:widowControl/>
        <w:numPr>
          <w:ilvl w:val="0"/>
          <w:numId w:val="66"/>
        </w:numPr>
        <w:suppressLineNumbers w:val="0"/>
        <w:spacing w:before="0" w:beforeAutospacing="1" w:after="0" w:afterAutospacing="1"/>
        <w:ind w:left="1440" w:hanging="360"/>
      </w:pPr>
    </w:p>
    <w:p w14:paraId="2EF115D0">
      <w:pPr>
        <w:keepNext w:val="0"/>
        <w:keepLines w:val="0"/>
        <w:widowControl/>
        <w:numPr>
          <w:ilvl w:val="0"/>
          <w:numId w:val="66"/>
        </w:numPr>
        <w:suppressLineNumbers w:val="0"/>
        <w:spacing w:before="0" w:beforeAutospacing="1" w:after="0" w:afterAutospacing="1"/>
        <w:ind w:left="1440" w:hanging="360"/>
      </w:pPr>
    </w:p>
    <w:p w14:paraId="29B78EF3">
      <w:pPr>
        <w:pStyle w:val="35"/>
        <w:keepNext w:val="0"/>
        <w:keepLines w:val="0"/>
        <w:widowControl/>
        <w:suppressLineNumbers w:val="0"/>
        <w:ind w:left="720"/>
      </w:pPr>
      <w:r>
        <w:t>Repair History is saved permanently.</w:t>
      </w:r>
    </w:p>
    <w:p w14:paraId="5CF89251">
      <w:pPr>
        <w:keepNext w:val="0"/>
        <w:keepLines w:val="0"/>
        <w:widowControl/>
        <w:numPr>
          <w:ilvl w:val="0"/>
          <w:numId w:val="66"/>
        </w:numPr>
        <w:suppressLineNumbers w:val="0"/>
        <w:spacing w:before="0" w:beforeAutospacing="1" w:after="0" w:afterAutospacing="1"/>
        <w:ind w:left="1440" w:hanging="360"/>
      </w:pPr>
    </w:p>
    <w:p w14:paraId="4E40EB1B">
      <w:pPr>
        <w:keepNext w:val="0"/>
        <w:keepLines w:val="0"/>
        <w:widowControl/>
        <w:numPr>
          <w:ilvl w:val="0"/>
          <w:numId w:val="66"/>
        </w:numPr>
        <w:suppressLineNumbers w:val="0"/>
        <w:spacing w:before="0" w:beforeAutospacing="1" w:after="0" w:afterAutospacing="1"/>
        <w:ind w:left="1440" w:hanging="360"/>
      </w:pPr>
    </w:p>
    <w:p w14:paraId="375FA9BA">
      <w:pPr>
        <w:pStyle w:val="35"/>
        <w:keepNext w:val="0"/>
        <w:keepLines w:val="0"/>
        <w:widowControl/>
        <w:suppressLineNumbers w:val="0"/>
        <w:ind w:left="720"/>
      </w:pPr>
      <w:r>
        <w:t>Spare Parts Used become part of the repair record.</w:t>
      </w:r>
    </w:p>
    <w:p w14:paraId="440B7064">
      <w:pPr>
        <w:keepNext w:val="0"/>
        <w:keepLines w:val="0"/>
        <w:widowControl/>
        <w:numPr>
          <w:ilvl w:val="0"/>
          <w:numId w:val="66"/>
        </w:numPr>
        <w:suppressLineNumbers w:val="0"/>
        <w:spacing w:before="0" w:beforeAutospacing="1" w:after="0" w:afterAutospacing="1"/>
        <w:ind w:left="1440" w:hanging="360"/>
      </w:pPr>
    </w:p>
    <w:p w14:paraId="4B08E827">
      <w:pPr>
        <w:keepNext w:val="0"/>
        <w:keepLines w:val="0"/>
        <w:widowControl/>
        <w:suppressLineNumbers w:val="0"/>
      </w:pPr>
      <w:r>
        <w:pict>
          <v:rect id="_x0000_i1406" o:spt="1" style="height:1.5pt;width:432pt;" fillcolor="#A0A0A0" filled="t" stroked="f" coordsize="21600,21600" o:hr="t" o:hrstd="t" o:hralign="center">
            <v:path/>
            <v:fill on="t" focussize="0,0"/>
            <v:stroke on="f"/>
            <v:imagedata o:title=""/>
            <o:lock v:ext="edit"/>
            <w10:wrap type="none"/>
            <w10:anchorlock/>
          </v:rect>
        </w:pict>
      </w:r>
    </w:p>
    <w:p w14:paraId="7E2068DE">
      <w:pPr>
        <w:pStyle w:val="2"/>
        <w:keepNext w:val="0"/>
        <w:keepLines w:val="0"/>
        <w:widowControl/>
        <w:suppressLineNumbers w:val="0"/>
      </w:pPr>
      <w:r>
        <w:t>AI Development Notes</w:t>
      </w:r>
    </w:p>
    <w:p w14:paraId="21846A0F">
      <w:pPr>
        <w:keepNext w:val="0"/>
        <w:keepLines w:val="0"/>
        <w:widowControl/>
        <w:numPr>
          <w:ilvl w:val="0"/>
          <w:numId w:val="67"/>
        </w:numPr>
        <w:suppressLineNumbers w:val="0"/>
        <w:spacing w:before="0" w:beforeAutospacing="1" w:after="0" w:afterAutospacing="1"/>
        <w:ind w:left="1440" w:hanging="360"/>
      </w:pPr>
    </w:p>
    <w:p w14:paraId="0D5CDD2E">
      <w:pPr>
        <w:pStyle w:val="35"/>
        <w:keepNext w:val="0"/>
        <w:keepLines w:val="0"/>
        <w:widowControl/>
        <w:suppressLineNumbers w:val="0"/>
        <w:ind w:left="720"/>
      </w:pPr>
      <w:r>
        <w:t xml:space="preserve">Generate a unique Error ID automatically (e.g., </w:t>
      </w:r>
      <w:r>
        <w:rPr>
          <w:rStyle w:val="20"/>
        </w:rPr>
        <w:t>ERR-000001</w:t>
      </w:r>
      <w:r>
        <w:t>).</w:t>
      </w:r>
    </w:p>
    <w:p w14:paraId="63DD50AE">
      <w:pPr>
        <w:keepNext w:val="0"/>
        <w:keepLines w:val="0"/>
        <w:widowControl/>
        <w:numPr>
          <w:ilvl w:val="0"/>
          <w:numId w:val="67"/>
        </w:numPr>
        <w:suppressLineNumbers w:val="0"/>
        <w:spacing w:before="0" w:beforeAutospacing="1" w:after="0" w:afterAutospacing="1"/>
        <w:ind w:left="1440" w:hanging="360"/>
      </w:pPr>
    </w:p>
    <w:p w14:paraId="3B519CFB">
      <w:pPr>
        <w:keepNext w:val="0"/>
        <w:keepLines w:val="0"/>
        <w:widowControl/>
        <w:numPr>
          <w:ilvl w:val="0"/>
          <w:numId w:val="67"/>
        </w:numPr>
        <w:suppressLineNumbers w:val="0"/>
        <w:spacing w:before="0" w:beforeAutospacing="1" w:after="0" w:afterAutospacing="1"/>
        <w:ind w:left="1440" w:hanging="360"/>
      </w:pPr>
    </w:p>
    <w:p w14:paraId="65291AD3">
      <w:pPr>
        <w:pStyle w:val="35"/>
        <w:keepNext w:val="0"/>
        <w:keepLines w:val="0"/>
        <w:widowControl/>
        <w:suppressLineNumbers w:val="0"/>
        <w:ind w:left="720"/>
      </w:pPr>
      <w:r>
        <w:t>Support file uploads (images, videos, PDFs/documents) with each error report.</w:t>
      </w:r>
    </w:p>
    <w:p w14:paraId="28177E64">
      <w:pPr>
        <w:keepNext w:val="0"/>
        <w:keepLines w:val="0"/>
        <w:widowControl/>
        <w:numPr>
          <w:ilvl w:val="0"/>
          <w:numId w:val="67"/>
        </w:numPr>
        <w:suppressLineNumbers w:val="0"/>
        <w:spacing w:before="0" w:beforeAutospacing="1" w:after="0" w:afterAutospacing="1"/>
        <w:ind w:left="1440" w:hanging="360"/>
      </w:pPr>
    </w:p>
    <w:p w14:paraId="7921869D">
      <w:pPr>
        <w:keepNext w:val="0"/>
        <w:keepLines w:val="0"/>
        <w:widowControl/>
        <w:numPr>
          <w:ilvl w:val="0"/>
          <w:numId w:val="67"/>
        </w:numPr>
        <w:suppressLineNumbers w:val="0"/>
        <w:spacing w:before="0" w:beforeAutospacing="1" w:after="0" w:afterAutospacing="1"/>
        <w:ind w:left="1440" w:hanging="360"/>
      </w:pPr>
    </w:p>
    <w:p w14:paraId="0E8ECBC2">
      <w:pPr>
        <w:pStyle w:val="35"/>
        <w:keepNext w:val="0"/>
        <w:keepLines w:val="0"/>
        <w:widowControl/>
        <w:suppressLineNumbers w:val="0"/>
        <w:ind w:left="720"/>
      </w:pPr>
      <w:r>
        <w:t>Maintain a complete audit trail showing who reported the error, who was assigned, status changes, timestamps, and closure details.</w:t>
      </w:r>
    </w:p>
    <w:p w14:paraId="736CBA2A">
      <w:pPr>
        <w:keepNext w:val="0"/>
        <w:keepLines w:val="0"/>
        <w:widowControl/>
        <w:numPr>
          <w:ilvl w:val="0"/>
          <w:numId w:val="67"/>
        </w:numPr>
        <w:suppressLineNumbers w:val="0"/>
        <w:spacing w:before="0" w:beforeAutospacing="1" w:after="0" w:afterAutospacing="1"/>
        <w:ind w:left="1440" w:hanging="360"/>
      </w:pPr>
    </w:p>
    <w:p w14:paraId="2A18023C">
      <w:pPr>
        <w:keepNext w:val="0"/>
        <w:keepLines w:val="0"/>
        <w:widowControl/>
        <w:numPr>
          <w:ilvl w:val="0"/>
          <w:numId w:val="67"/>
        </w:numPr>
        <w:suppressLineNumbers w:val="0"/>
        <w:spacing w:before="0" w:beforeAutospacing="1" w:after="0" w:afterAutospacing="1"/>
        <w:ind w:left="1440" w:hanging="360"/>
      </w:pPr>
    </w:p>
    <w:p w14:paraId="1B9E548E">
      <w:pPr>
        <w:pStyle w:val="35"/>
        <w:keepNext w:val="0"/>
        <w:keepLines w:val="0"/>
        <w:widowControl/>
        <w:suppressLineNumbers w:val="0"/>
        <w:ind w:left="720"/>
      </w:pPr>
      <w:r>
        <w:t>Enforce role-based permissions so that only the Super Administrator can assign engineers or close cases.</w:t>
      </w:r>
    </w:p>
    <w:p w14:paraId="494FE251">
      <w:pPr>
        <w:keepNext w:val="0"/>
        <w:keepLines w:val="0"/>
        <w:widowControl/>
        <w:numPr>
          <w:ilvl w:val="0"/>
          <w:numId w:val="67"/>
        </w:numPr>
        <w:suppressLineNumbers w:val="0"/>
        <w:spacing w:before="0" w:beforeAutospacing="1" w:after="0" w:afterAutospacing="1"/>
        <w:ind w:left="1440" w:hanging="360"/>
      </w:pPr>
    </w:p>
    <w:p w14:paraId="0DEB04C3">
      <w:pPr>
        <w:keepNext w:val="0"/>
        <w:keepLines w:val="0"/>
        <w:widowControl/>
        <w:numPr>
          <w:ilvl w:val="0"/>
          <w:numId w:val="67"/>
        </w:numPr>
        <w:suppressLineNumbers w:val="0"/>
        <w:spacing w:before="0" w:beforeAutospacing="1" w:after="0" w:afterAutospacing="1"/>
        <w:ind w:left="1440" w:hanging="360"/>
      </w:pPr>
    </w:p>
    <w:p w14:paraId="30EB8894">
      <w:pPr>
        <w:pStyle w:val="35"/>
        <w:keepNext w:val="0"/>
        <w:keepLines w:val="0"/>
        <w:widowControl/>
        <w:suppressLineNumbers w:val="0"/>
        <w:ind w:left="720"/>
      </w:pPr>
      <w:r>
        <w:t>Every status change should generate notifications for the relevant role according to the workflow above.</w:t>
      </w:r>
    </w:p>
    <w:p w14:paraId="0F56A3F0">
      <w:pPr>
        <w:keepNext w:val="0"/>
        <w:keepLines w:val="0"/>
        <w:widowControl/>
        <w:numPr>
          <w:ilvl w:val="0"/>
          <w:numId w:val="67"/>
        </w:numPr>
        <w:suppressLineNumbers w:val="0"/>
        <w:spacing w:before="0" w:beforeAutospacing="1" w:after="0" w:afterAutospacing="1"/>
        <w:ind w:left="1440" w:hanging="360"/>
      </w:pPr>
    </w:p>
    <w:p w14:paraId="0C7ED64E">
      <w:pPr>
        <w:keepNext w:val="0"/>
        <w:keepLines w:val="0"/>
        <w:widowControl/>
        <w:suppressLineNumbers w:val="0"/>
      </w:pPr>
      <w:r>
        <w:pict>
          <v:rect id="_x0000_i1407" o:spt="1" style="height:1.5pt;width:432pt;" fillcolor="#A0A0A0" filled="t" stroked="f" coordsize="21600,21600" o:hr="t" o:hrstd="t" o:hralign="center">
            <v:path/>
            <v:fill on="t" focussize="0,0"/>
            <v:stroke on="f"/>
            <v:imagedata o:title=""/>
            <o:lock v:ext="edit"/>
            <w10:wrap type="none"/>
            <w10:anchorlock/>
          </v:rect>
        </w:pict>
      </w:r>
    </w:p>
    <w:p w14:paraId="56E8E40E">
      <w:pPr>
        <w:pStyle w:val="3"/>
        <w:keepNext w:val="0"/>
        <w:keepLines w:val="0"/>
        <w:widowControl/>
        <w:suppressLineNumbers w:val="0"/>
      </w:pPr>
      <w:r>
        <w:t>✅ Next Module</w:t>
      </w:r>
    </w:p>
    <w:p w14:paraId="03FA9B57">
      <w:pPr>
        <w:pStyle w:val="35"/>
        <w:keepNext w:val="0"/>
        <w:keepLines w:val="0"/>
        <w:widowControl/>
        <w:suppressLineNumbers w:val="0"/>
      </w:pPr>
      <w:r>
        <w:t xml:space="preserve">The next module should be </w:t>
      </w:r>
      <w:r>
        <w:rPr>
          <w:rStyle w:val="36"/>
        </w:rPr>
        <w:t>Module 8 – Repair Management</w:t>
      </w:r>
      <w:r>
        <w:t>, where we'll define:</w:t>
      </w:r>
    </w:p>
    <w:p w14:paraId="78420C08">
      <w:pPr>
        <w:keepNext w:val="0"/>
        <w:keepLines w:val="0"/>
        <w:widowControl/>
        <w:numPr>
          <w:ilvl w:val="0"/>
          <w:numId w:val="68"/>
        </w:numPr>
        <w:suppressLineNumbers w:val="0"/>
        <w:spacing w:before="0" w:beforeAutospacing="1" w:after="0" w:afterAutospacing="1"/>
        <w:ind w:left="1440" w:hanging="360"/>
      </w:pPr>
    </w:p>
    <w:p w14:paraId="5720F78F">
      <w:pPr>
        <w:pStyle w:val="35"/>
        <w:keepNext w:val="0"/>
        <w:keepLines w:val="0"/>
        <w:widowControl/>
        <w:suppressLineNumbers w:val="0"/>
        <w:ind w:left="720"/>
      </w:pPr>
      <w:r>
        <w:t>Assigned Repairs</w:t>
      </w:r>
    </w:p>
    <w:p w14:paraId="1CFD98E0">
      <w:pPr>
        <w:keepNext w:val="0"/>
        <w:keepLines w:val="0"/>
        <w:widowControl/>
        <w:numPr>
          <w:ilvl w:val="0"/>
          <w:numId w:val="68"/>
        </w:numPr>
        <w:suppressLineNumbers w:val="0"/>
        <w:spacing w:before="0" w:beforeAutospacing="1" w:after="0" w:afterAutospacing="1"/>
        <w:ind w:left="1440" w:hanging="360"/>
      </w:pPr>
    </w:p>
    <w:p w14:paraId="356FAFF7">
      <w:pPr>
        <w:keepNext w:val="0"/>
        <w:keepLines w:val="0"/>
        <w:widowControl/>
        <w:numPr>
          <w:ilvl w:val="0"/>
          <w:numId w:val="68"/>
        </w:numPr>
        <w:suppressLineNumbers w:val="0"/>
        <w:spacing w:before="0" w:beforeAutospacing="1" w:after="0" w:afterAutospacing="1"/>
        <w:ind w:left="1440" w:hanging="360"/>
      </w:pPr>
    </w:p>
    <w:p w14:paraId="689AB7C6">
      <w:pPr>
        <w:pStyle w:val="35"/>
        <w:keepNext w:val="0"/>
        <w:keepLines w:val="0"/>
        <w:widowControl/>
        <w:suppressLineNumbers w:val="0"/>
        <w:ind w:left="720"/>
      </w:pPr>
      <w:r>
        <w:t>Error Fixation Form</w:t>
      </w:r>
    </w:p>
    <w:p w14:paraId="585F08EB">
      <w:pPr>
        <w:keepNext w:val="0"/>
        <w:keepLines w:val="0"/>
        <w:widowControl/>
        <w:numPr>
          <w:ilvl w:val="0"/>
          <w:numId w:val="68"/>
        </w:numPr>
        <w:suppressLineNumbers w:val="0"/>
        <w:spacing w:before="0" w:beforeAutospacing="1" w:after="0" w:afterAutospacing="1"/>
        <w:ind w:left="1440" w:hanging="360"/>
      </w:pPr>
    </w:p>
    <w:p w14:paraId="0083DE4A">
      <w:pPr>
        <w:keepNext w:val="0"/>
        <w:keepLines w:val="0"/>
        <w:widowControl/>
        <w:numPr>
          <w:ilvl w:val="0"/>
          <w:numId w:val="68"/>
        </w:numPr>
        <w:suppressLineNumbers w:val="0"/>
        <w:spacing w:before="0" w:beforeAutospacing="1" w:after="0" w:afterAutospacing="1"/>
        <w:ind w:left="1440" w:hanging="360"/>
      </w:pPr>
    </w:p>
    <w:p w14:paraId="776E8768">
      <w:pPr>
        <w:pStyle w:val="35"/>
        <w:keepNext w:val="0"/>
        <w:keepLines w:val="0"/>
        <w:widowControl/>
        <w:suppressLineNumbers w:val="0"/>
        <w:ind w:left="720"/>
      </w:pPr>
      <w:r>
        <w:t>Root Cause Analysis</w:t>
      </w:r>
    </w:p>
    <w:p w14:paraId="133C31B8">
      <w:pPr>
        <w:keepNext w:val="0"/>
        <w:keepLines w:val="0"/>
        <w:widowControl/>
        <w:numPr>
          <w:ilvl w:val="0"/>
          <w:numId w:val="68"/>
        </w:numPr>
        <w:suppressLineNumbers w:val="0"/>
        <w:spacing w:before="0" w:beforeAutospacing="1" w:after="0" w:afterAutospacing="1"/>
        <w:ind w:left="1440" w:hanging="360"/>
      </w:pPr>
    </w:p>
    <w:p w14:paraId="14040DA2">
      <w:pPr>
        <w:keepNext w:val="0"/>
        <w:keepLines w:val="0"/>
        <w:widowControl/>
        <w:numPr>
          <w:ilvl w:val="0"/>
          <w:numId w:val="68"/>
        </w:numPr>
        <w:suppressLineNumbers w:val="0"/>
        <w:spacing w:before="0" w:beforeAutospacing="1" w:after="0" w:afterAutospacing="1"/>
        <w:ind w:left="1440" w:hanging="360"/>
      </w:pPr>
    </w:p>
    <w:p w14:paraId="106495E5">
      <w:pPr>
        <w:pStyle w:val="35"/>
        <w:keepNext w:val="0"/>
        <w:keepLines w:val="0"/>
        <w:widowControl/>
        <w:suppressLineNumbers w:val="0"/>
        <w:ind w:left="720"/>
      </w:pPr>
      <w:r>
        <w:t>Corrective Actions</w:t>
      </w:r>
    </w:p>
    <w:p w14:paraId="6E473904">
      <w:pPr>
        <w:keepNext w:val="0"/>
        <w:keepLines w:val="0"/>
        <w:widowControl/>
        <w:numPr>
          <w:ilvl w:val="0"/>
          <w:numId w:val="68"/>
        </w:numPr>
        <w:suppressLineNumbers w:val="0"/>
        <w:spacing w:before="0" w:beforeAutospacing="1" w:after="0" w:afterAutospacing="1"/>
        <w:ind w:left="1440" w:hanging="360"/>
      </w:pPr>
    </w:p>
    <w:p w14:paraId="50B81784">
      <w:pPr>
        <w:keepNext w:val="0"/>
        <w:keepLines w:val="0"/>
        <w:widowControl/>
        <w:numPr>
          <w:ilvl w:val="0"/>
          <w:numId w:val="68"/>
        </w:numPr>
        <w:suppressLineNumbers w:val="0"/>
        <w:spacing w:before="0" w:beforeAutospacing="1" w:after="0" w:afterAutospacing="1"/>
        <w:ind w:left="1440" w:hanging="360"/>
      </w:pPr>
    </w:p>
    <w:p w14:paraId="73943900">
      <w:pPr>
        <w:pStyle w:val="35"/>
        <w:keepNext w:val="0"/>
        <w:keepLines w:val="0"/>
        <w:widowControl/>
        <w:suppressLineNumbers w:val="0"/>
        <w:ind w:left="720"/>
      </w:pPr>
      <w:r>
        <w:t>Spare Parts Used</w:t>
      </w:r>
    </w:p>
    <w:p w14:paraId="3E9C1B93">
      <w:pPr>
        <w:keepNext w:val="0"/>
        <w:keepLines w:val="0"/>
        <w:widowControl/>
        <w:numPr>
          <w:ilvl w:val="0"/>
          <w:numId w:val="68"/>
        </w:numPr>
        <w:suppressLineNumbers w:val="0"/>
        <w:spacing w:before="0" w:beforeAutospacing="1" w:after="0" w:afterAutospacing="1"/>
        <w:ind w:left="1440" w:hanging="360"/>
      </w:pPr>
    </w:p>
    <w:p w14:paraId="25057FBB">
      <w:pPr>
        <w:keepNext w:val="0"/>
        <w:keepLines w:val="0"/>
        <w:widowControl/>
        <w:numPr>
          <w:ilvl w:val="0"/>
          <w:numId w:val="68"/>
        </w:numPr>
        <w:suppressLineNumbers w:val="0"/>
        <w:spacing w:before="0" w:beforeAutospacing="1" w:after="0" w:afterAutospacing="1"/>
        <w:ind w:left="1440" w:hanging="360"/>
      </w:pPr>
    </w:p>
    <w:p w14:paraId="617F3531">
      <w:pPr>
        <w:pStyle w:val="35"/>
        <w:keepNext w:val="0"/>
        <w:keepLines w:val="0"/>
        <w:widowControl/>
        <w:suppressLineNumbers w:val="0"/>
        <w:ind w:left="720"/>
      </w:pPr>
      <w:r>
        <w:t>Before/After Images</w:t>
      </w:r>
    </w:p>
    <w:p w14:paraId="2F7BC804">
      <w:pPr>
        <w:keepNext w:val="0"/>
        <w:keepLines w:val="0"/>
        <w:widowControl/>
        <w:numPr>
          <w:ilvl w:val="0"/>
          <w:numId w:val="68"/>
        </w:numPr>
        <w:suppressLineNumbers w:val="0"/>
        <w:spacing w:before="0" w:beforeAutospacing="1" w:after="0" w:afterAutospacing="1"/>
        <w:ind w:left="1440" w:hanging="360"/>
      </w:pPr>
    </w:p>
    <w:p w14:paraId="0489F6F9">
      <w:pPr>
        <w:keepNext w:val="0"/>
        <w:keepLines w:val="0"/>
        <w:widowControl/>
        <w:numPr>
          <w:ilvl w:val="0"/>
          <w:numId w:val="68"/>
        </w:numPr>
        <w:suppressLineNumbers w:val="0"/>
        <w:spacing w:before="0" w:beforeAutospacing="1" w:after="0" w:afterAutospacing="1"/>
        <w:ind w:left="1440" w:hanging="360"/>
      </w:pPr>
    </w:p>
    <w:p w14:paraId="198D6F39">
      <w:pPr>
        <w:pStyle w:val="35"/>
        <w:keepNext w:val="0"/>
        <w:keepLines w:val="0"/>
        <w:widowControl/>
        <w:suppressLineNumbers w:val="0"/>
        <w:ind w:left="720"/>
      </w:pPr>
      <w:r>
        <w:t>Equipment Testing</w:t>
      </w:r>
    </w:p>
    <w:p w14:paraId="41447365">
      <w:pPr>
        <w:keepNext w:val="0"/>
        <w:keepLines w:val="0"/>
        <w:widowControl/>
        <w:numPr>
          <w:ilvl w:val="0"/>
          <w:numId w:val="68"/>
        </w:numPr>
        <w:suppressLineNumbers w:val="0"/>
        <w:spacing w:before="0" w:beforeAutospacing="1" w:after="0" w:afterAutospacing="1"/>
        <w:ind w:left="1440" w:hanging="360"/>
      </w:pPr>
    </w:p>
    <w:p w14:paraId="4FB7C553">
      <w:pPr>
        <w:keepNext w:val="0"/>
        <w:keepLines w:val="0"/>
        <w:widowControl/>
        <w:numPr>
          <w:ilvl w:val="0"/>
          <w:numId w:val="68"/>
        </w:numPr>
        <w:suppressLineNumbers w:val="0"/>
        <w:spacing w:before="0" w:beforeAutospacing="1" w:after="0" w:afterAutospacing="1"/>
        <w:ind w:left="1440" w:hanging="360"/>
      </w:pPr>
    </w:p>
    <w:p w14:paraId="6853B631">
      <w:pPr>
        <w:pStyle w:val="35"/>
        <w:keepNext w:val="0"/>
        <w:keepLines w:val="0"/>
        <w:widowControl/>
        <w:suppressLineNumbers w:val="0"/>
        <w:ind w:left="720"/>
      </w:pPr>
      <w:r>
        <w:t>Repair Completion Workflow</w:t>
      </w:r>
    </w:p>
    <w:p w14:paraId="76E3D200">
      <w:pPr>
        <w:keepNext w:val="0"/>
        <w:keepLines w:val="0"/>
        <w:widowControl/>
        <w:numPr>
          <w:ilvl w:val="0"/>
          <w:numId w:val="68"/>
        </w:numPr>
        <w:suppressLineNumbers w:val="0"/>
        <w:spacing w:before="0" w:beforeAutospacing="1" w:after="0" w:afterAutospacing="1"/>
        <w:ind w:left="1440" w:hanging="360"/>
      </w:pPr>
    </w:p>
    <w:p w14:paraId="6EC26602">
      <w:pPr>
        <w:keepNext w:val="0"/>
        <w:keepLines w:val="0"/>
        <w:widowControl/>
        <w:numPr>
          <w:ilvl w:val="0"/>
          <w:numId w:val="68"/>
        </w:numPr>
        <w:suppressLineNumbers w:val="0"/>
        <w:spacing w:before="0" w:beforeAutospacing="1" w:after="0" w:afterAutospacing="1"/>
        <w:ind w:left="1440" w:hanging="360"/>
      </w:pPr>
    </w:p>
    <w:p w14:paraId="7EFACFB2">
      <w:pPr>
        <w:pStyle w:val="35"/>
        <w:keepNext w:val="0"/>
        <w:keepLines w:val="0"/>
        <w:widowControl/>
        <w:suppressLineNumbers w:val="0"/>
        <w:ind w:left="720"/>
      </w:pPr>
      <w:r>
        <w:t>Final Approval by Super Administrator</w:t>
      </w:r>
    </w:p>
    <w:p w14:paraId="5C75B234">
      <w:pPr>
        <w:keepNext w:val="0"/>
        <w:keepLines w:val="0"/>
        <w:widowControl/>
        <w:numPr>
          <w:ilvl w:val="0"/>
          <w:numId w:val="68"/>
        </w:numPr>
        <w:suppressLineNumbers w:val="0"/>
        <w:spacing w:before="0" w:beforeAutospacing="1" w:after="0" w:afterAutospacing="1"/>
        <w:ind w:left="1440" w:hanging="360"/>
      </w:pPr>
    </w:p>
    <w:p w14:paraId="389A2827">
      <w:pPr>
        <w:pStyle w:val="35"/>
        <w:keepNext w:val="0"/>
        <w:keepLines w:val="0"/>
        <w:widowControl/>
        <w:suppressLineNumbers w:val="0"/>
      </w:pPr>
      <w:r>
        <w:t xml:space="preserve">Ye module directly </w:t>
      </w:r>
      <w:r>
        <w:rPr>
          <w:rStyle w:val="36"/>
        </w:rPr>
        <w:t>Central Biomedical Engineer</w:t>
      </w:r>
      <w:r>
        <w:t xml:space="preserve"> aur </w:t>
      </w:r>
      <w:r>
        <w:rPr>
          <w:rStyle w:val="36"/>
        </w:rPr>
        <w:t>Super Administrator</w:t>
      </w:r>
      <w:r>
        <w:t xml:space="preserve"> ke beech ka complete repair process define karega.</w:t>
      </w:r>
    </w:p>
    <w:p w14:paraId="747AB9C7">
      <w:pPr>
        <w:pStyle w:val="35"/>
        <w:keepNext w:val="0"/>
        <w:keepLines w:val="0"/>
        <w:widowControl/>
        <w:suppressLineNumbers w:val="0"/>
      </w:pPr>
      <w:r>
        <w:rPr>
          <w:rFonts w:hint="default"/>
          <w:lang w:val="en-US"/>
        </w:rPr>
        <w:t xml:space="preserve"> </w:t>
      </w:r>
      <w:r>
        <w:t xml:space="preserve">Perfect. Ab hum </w:t>
      </w:r>
      <w:r>
        <w:rPr>
          <w:rStyle w:val="36"/>
        </w:rPr>
        <w:t>Module 8 – Repair Management</w:t>
      </w:r>
      <w:r>
        <w:t xml:space="preserve"> banate hain. Ye module </w:t>
      </w:r>
      <w:r>
        <w:rPr>
          <w:rStyle w:val="36"/>
        </w:rPr>
        <w:t>Super Administrator</w:t>
      </w:r>
      <w:r>
        <w:t xml:space="preserve"> aur </w:t>
      </w:r>
      <w:r>
        <w:rPr>
          <w:rStyle w:val="36"/>
        </w:rPr>
        <w:t>Central Biomedical Engineer</w:t>
      </w:r>
      <w:r>
        <w:t xml:space="preserve"> ke beech complete repair workflow define karta hai.</w:t>
      </w:r>
    </w:p>
    <w:p w14:paraId="7C07044E">
      <w:pPr>
        <w:keepNext w:val="0"/>
        <w:keepLines w:val="0"/>
        <w:widowControl/>
        <w:suppressLineNumbers w:val="0"/>
      </w:pPr>
      <w:r>
        <w:pict>
          <v:rect id="_x0000_i1408" o:spt="1" style="height:1.5pt;width:432pt;" fillcolor="#A0A0A0" filled="t" stroked="f" coordsize="21600,21600" o:hr="t" o:hrstd="t" o:hralign="center">
            <v:path/>
            <v:fill on="t" focussize="0,0"/>
            <v:stroke on="f"/>
            <v:imagedata o:title=""/>
            <o:lock v:ext="edit"/>
            <w10:wrap type="none"/>
            <w10:anchorlock/>
          </v:rect>
        </w:pict>
      </w:r>
    </w:p>
    <w:p w14:paraId="3E9F00CD">
      <w:pPr>
        <w:pStyle w:val="2"/>
        <w:keepNext w:val="0"/>
        <w:keepLines w:val="0"/>
        <w:widowControl/>
        <w:suppressLineNumbers w:val="0"/>
      </w:pPr>
      <w:r>
        <w:t>MODULE 8 – REPAIR MANAGEMENT</w:t>
      </w:r>
    </w:p>
    <w:p w14:paraId="030F2FE5">
      <w:pPr>
        <w:pStyle w:val="3"/>
        <w:keepNext w:val="0"/>
        <w:keepLines w:val="0"/>
        <w:widowControl/>
        <w:suppressLineNumbers w:val="0"/>
      </w:pPr>
      <w:r>
        <w:t>Overview</w:t>
      </w:r>
    </w:p>
    <w:p w14:paraId="46FF0032">
      <w:pPr>
        <w:pStyle w:val="35"/>
        <w:keepNext w:val="0"/>
        <w:keepLines w:val="0"/>
        <w:widowControl/>
        <w:suppressLineNumbers w:val="0"/>
      </w:pPr>
      <w:r>
        <w:t>The Repair Management module is responsible for managing the complete repair lifecycle of reported equipment errors.</w:t>
      </w:r>
    </w:p>
    <w:p w14:paraId="0A9E0247">
      <w:pPr>
        <w:pStyle w:val="35"/>
        <w:keepNext w:val="0"/>
        <w:keepLines w:val="0"/>
        <w:widowControl/>
        <w:suppressLineNumbers w:val="0"/>
      </w:pPr>
      <w:r>
        <w:t xml:space="preserve">After an error is reviewed in </w:t>
      </w:r>
      <w:r>
        <w:rPr>
          <w:rStyle w:val="36"/>
        </w:rPr>
        <w:t>Error Management</w:t>
      </w:r>
      <w:r>
        <w:t>, the Super Administrator assigns a Central Biomedical Engineer to perform the repair.</w:t>
      </w:r>
    </w:p>
    <w:p w14:paraId="14F70EF7">
      <w:pPr>
        <w:pStyle w:val="35"/>
        <w:keepNext w:val="0"/>
        <w:keepLines w:val="0"/>
        <w:widowControl/>
        <w:suppressLineNumbers w:val="0"/>
      </w:pPr>
      <w:r>
        <w:t>The Central Biomedical Engineer records every repair activity, including root cause analysis, corrective actions, spare parts used, repair evidence, testing results, and repair completion.</w:t>
      </w:r>
    </w:p>
    <w:p w14:paraId="15387F28">
      <w:pPr>
        <w:pStyle w:val="35"/>
        <w:keepNext w:val="0"/>
        <w:keepLines w:val="0"/>
        <w:widowControl/>
        <w:suppressLineNumbers w:val="0"/>
      </w:pPr>
      <w:r>
        <w:t>The Super Administrator reviews the completed repair and closes the case.</w:t>
      </w:r>
    </w:p>
    <w:p w14:paraId="129D19ED">
      <w:pPr>
        <w:keepNext w:val="0"/>
        <w:keepLines w:val="0"/>
        <w:widowControl/>
        <w:suppressLineNumbers w:val="0"/>
      </w:pPr>
      <w:r>
        <w:pict>
          <v:rect id="_x0000_i1409" o:spt="1" style="height:1.5pt;width:432pt;" fillcolor="#A0A0A0" filled="t" stroked="f" coordsize="21600,21600" o:hr="t" o:hrstd="t" o:hralign="center">
            <v:path/>
            <v:fill on="t" focussize="0,0"/>
            <v:stroke on="f"/>
            <v:imagedata o:title=""/>
            <o:lock v:ext="edit"/>
            <w10:wrap type="none"/>
            <w10:anchorlock/>
          </v:rect>
        </w:pict>
      </w:r>
    </w:p>
    <w:p w14:paraId="6FD89521">
      <w:pPr>
        <w:pStyle w:val="2"/>
        <w:keepNext w:val="0"/>
        <w:keepLines w:val="0"/>
        <w:widowControl/>
        <w:suppressLineNumbers w:val="0"/>
      </w:pPr>
      <w:r>
        <w:t>Access</w:t>
      </w:r>
    </w:p>
    <w:p w14:paraId="7A19BA78">
      <w:pPr>
        <w:pStyle w:val="35"/>
        <w:keepNext w:val="0"/>
        <w:keepLines w:val="0"/>
        <w:widowControl/>
        <w:suppressLineNumbers w:val="0"/>
      </w:pPr>
      <w:r>
        <w:t>✅ Super Administrator (Full Access)</w:t>
      </w:r>
    </w:p>
    <w:p w14:paraId="5B3ACC44">
      <w:pPr>
        <w:pStyle w:val="35"/>
        <w:keepNext w:val="0"/>
        <w:keepLines w:val="0"/>
        <w:widowControl/>
        <w:suppressLineNumbers w:val="0"/>
      </w:pPr>
      <w:r>
        <w:t>✅ Central Biomedical Engineer (Assigned Repairs Only)</w:t>
      </w:r>
    </w:p>
    <w:p w14:paraId="576B9875">
      <w:pPr>
        <w:pStyle w:val="35"/>
        <w:keepNext w:val="0"/>
        <w:keepLines w:val="0"/>
        <w:widowControl/>
        <w:suppressLineNumbers w:val="0"/>
      </w:pPr>
      <w:r>
        <w:t>❌ Hospital Administrator</w:t>
      </w:r>
    </w:p>
    <w:p w14:paraId="75CB3345">
      <w:pPr>
        <w:pStyle w:val="35"/>
        <w:keepNext w:val="0"/>
        <w:keepLines w:val="0"/>
        <w:widowControl/>
        <w:suppressLineNumbers w:val="0"/>
      </w:pPr>
      <w:r>
        <w:t>❌ Hospital Biomedical Engineer</w:t>
      </w:r>
    </w:p>
    <w:p w14:paraId="6E7E87CB">
      <w:pPr>
        <w:keepNext w:val="0"/>
        <w:keepLines w:val="0"/>
        <w:widowControl/>
        <w:suppressLineNumbers w:val="0"/>
      </w:pPr>
      <w:r>
        <w:pict>
          <v:rect id="_x0000_i1410" o:spt="1" style="height:1.5pt;width:432pt;" fillcolor="#A0A0A0" filled="t" stroked="f" coordsize="21600,21600" o:hr="t" o:hrstd="t" o:hralign="center">
            <v:path/>
            <v:fill on="t" focussize="0,0"/>
            <v:stroke on="f"/>
            <v:imagedata o:title=""/>
            <o:lock v:ext="edit"/>
            <w10:wrap type="none"/>
            <w10:anchorlock/>
          </v:rect>
        </w:pict>
      </w:r>
    </w:p>
    <w:p w14:paraId="4B5CA473">
      <w:pPr>
        <w:pStyle w:val="2"/>
        <w:keepNext w:val="0"/>
        <w:keepLines w:val="0"/>
        <w:widowControl/>
        <w:suppressLineNumbers w:val="0"/>
      </w:pPr>
      <w:r>
        <w:t>Sidebar</w:t>
      </w:r>
    </w:p>
    <w:p w14:paraId="64F5E3CF">
      <w:pPr>
        <w:pStyle w:val="21"/>
        <w:keepNext w:val="0"/>
        <w:keepLines w:val="0"/>
        <w:widowControl/>
        <w:suppressLineNumbers w:val="0"/>
        <w:rPr>
          <w:rStyle w:val="20"/>
        </w:rPr>
      </w:pPr>
      <w:r>
        <w:rPr>
          <w:rStyle w:val="20"/>
        </w:rPr>
        <w:t>Repair Management (Super Administrator)</w:t>
      </w:r>
    </w:p>
    <w:p w14:paraId="736A2AF4">
      <w:pPr>
        <w:pStyle w:val="21"/>
        <w:keepNext w:val="0"/>
        <w:keepLines w:val="0"/>
        <w:widowControl/>
        <w:suppressLineNumbers w:val="0"/>
        <w:rPr>
          <w:rStyle w:val="20"/>
        </w:rPr>
      </w:pPr>
    </w:p>
    <w:p w14:paraId="5EB13BF8">
      <w:pPr>
        <w:pStyle w:val="21"/>
        <w:keepNext w:val="0"/>
        <w:keepLines w:val="0"/>
        <w:widowControl/>
        <w:suppressLineNumbers w:val="0"/>
        <w:rPr>
          <w:rStyle w:val="20"/>
        </w:rPr>
      </w:pPr>
      <w:r>
        <w:rPr>
          <w:rStyle w:val="20"/>
        </w:rPr>
        <w:t>Assigned Repairs (Central Biomedical Engineer)</w:t>
      </w:r>
    </w:p>
    <w:p w14:paraId="417F28DF">
      <w:pPr>
        <w:pStyle w:val="21"/>
        <w:keepNext w:val="0"/>
        <w:keepLines w:val="0"/>
        <w:widowControl/>
        <w:suppressLineNumbers w:val="0"/>
        <w:rPr>
          <w:rStyle w:val="20"/>
        </w:rPr>
      </w:pPr>
    </w:p>
    <w:p w14:paraId="20E4F608">
      <w:pPr>
        <w:pStyle w:val="21"/>
        <w:keepNext w:val="0"/>
        <w:keepLines w:val="0"/>
        <w:widowControl/>
        <w:suppressLineNumbers w:val="0"/>
      </w:pPr>
      <w:r>
        <w:rPr>
          <w:rStyle w:val="20"/>
        </w:rPr>
        <w:t>Repair History (Central Biomedical Engineer)</w:t>
      </w:r>
    </w:p>
    <w:p w14:paraId="1F3F09DC">
      <w:pPr>
        <w:keepNext w:val="0"/>
        <w:keepLines w:val="0"/>
        <w:widowControl/>
        <w:suppressLineNumbers w:val="0"/>
      </w:pPr>
      <w:r>
        <w:pict>
          <v:rect id="_x0000_i1411" o:spt="1" style="height:1.5pt;width:432pt;" fillcolor="#A0A0A0" filled="t" stroked="f" coordsize="21600,21600" o:hr="t" o:hrstd="t" o:hralign="center">
            <v:path/>
            <v:fill on="t" focussize="0,0"/>
            <v:stroke on="f"/>
            <v:imagedata o:title=""/>
            <o:lock v:ext="edit"/>
            <w10:wrap type="none"/>
            <w10:anchorlock/>
          </v:rect>
        </w:pict>
      </w:r>
    </w:p>
    <w:p w14:paraId="27349447">
      <w:pPr>
        <w:pStyle w:val="2"/>
        <w:keepNext w:val="0"/>
        <w:keepLines w:val="0"/>
        <w:widowControl/>
        <w:suppressLineNumbers w:val="0"/>
      </w:pPr>
      <w:r>
        <w:t>Purpose</w:t>
      </w:r>
    </w:p>
    <w:p w14:paraId="1FF01F23">
      <w:pPr>
        <w:pStyle w:val="35"/>
        <w:keepNext w:val="0"/>
        <w:keepLines w:val="0"/>
        <w:widowControl/>
        <w:suppressLineNumbers w:val="0"/>
      </w:pPr>
      <w:r>
        <w:t>This module allows the system to:</w:t>
      </w:r>
    </w:p>
    <w:p w14:paraId="5F4B4657">
      <w:pPr>
        <w:keepNext w:val="0"/>
        <w:keepLines w:val="0"/>
        <w:widowControl/>
        <w:numPr>
          <w:ilvl w:val="0"/>
          <w:numId w:val="69"/>
        </w:numPr>
        <w:suppressLineNumbers w:val="0"/>
        <w:spacing w:before="0" w:beforeAutospacing="1" w:after="0" w:afterAutospacing="1"/>
        <w:ind w:left="1440" w:hanging="360"/>
      </w:pPr>
    </w:p>
    <w:p w14:paraId="3DC9D0DE">
      <w:pPr>
        <w:pStyle w:val="35"/>
        <w:keepNext w:val="0"/>
        <w:keepLines w:val="0"/>
        <w:widowControl/>
        <w:suppressLineNumbers w:val="0"/>
        <w:ind w:left="720"/>
      </w:pPr>
      <w:r>
        <w:t>Assign repair work</w:t>
      </w:r>
    </w:p>
    <w:p w14:paraId="3762DD0F">
      <w:pPr>
        <w:keepNext w:val="0"/>
        <w:keepLines w:val="0"/>
        <w:widowControl/>
        <w:numPr>
          <w:ilvl w:val="0"/>
          <w:numId w:val="69"/>
        </w:numPr>
        <w:suppressLineNumbers w:val="0"/>
        <w:spacing w:before="0" w:beforeAutospacing="1" w:after="0" w:afterAutospacing="1"/>
        <w:ind w:left="1440" w:hanging="360"/>
      </w:pPr>
    </w:p>
    <w:p w14:paraId="35789236">
      <w:pPr>
        <w:keepNext w:val="0"/>
        <w:keepLines w:val="0"/>
        <w:widowControl/>
        <w:numPr>
          <w:ilvl w:val="0"/>
          <w:numId w:val="69"/>
        </w:numPr>
        <w:suppressLineNumbers w:val="0"/>
        <w:spacing w:before="0" w:beforeAutospacing="1" w:after="0" w:afterAutospacing="1"/>
        <w:ind w:left="1440" w:hanging="360"/>
      </w:pPr>
    </w:p>
    <w:p w14:paraId="1435E30A">
      <w:pPr>
        <w:pStyle w:val="35"/>
        <w:keepNext w:val="0"/>
        <w:keepLines w:val="0"/>
        <w:widowControl/>
        <w:suppressLineNumbers w:val="0"/>
        <w:ind w:left="720"/>
      </w:pPr>
      <w:r>
        <w:t>Track repair progress</w:t>
      </w:r>
    </w:p>
    <w:p w14:paraId="678E8764">
      <w:pPr>
        <w:keepNext w:val="0"/>
        <w:keepLines w:val="0"/>
        <w:widowControl/>
        <w:numPr>
          <w:ilvl w:val="0"/>
          <w:numId w:val="69"/>
        </w:numPr>
        <w:suppressLineNumbers w:val="0"/>
        <w:spacing w:before="0" w:beforeAutospacing="1" w:after="0" w:afterAutospacing="1"/>
        <w:ind w:left="1440" w:hanging="360"/>
      </w:pPr>
    </w:p>
    <w:p w14:paraId="4F135BBC">
      <w:pPr>
        <w:keepNext w:val="0"/>
        <w:keepLines w:val="0"/>
        <w:widowControl/>
        <w:numPr>
          <w:ilvl w:val="0"/>
          <w:numId w:val="69"/>
        </w:numPr>
        <w:suppressLineNumbers w:val="0"/>
        <w:spacing w:before="0" w:beforeAutospacing="1" w:after="0" w:afterAutospacing="1"/>
        <w:ind w:left="1440" w:hanging="360"/>
      </w:pPr>
    </w:p>
    <w:p w14:paraId="38840BAA">
      <w:pPr>
        <w:pStyle w:val="35"/>
        <w:keepNext w:val="0"/>
        <w:keepLines w:val="0"/>
        <w:widowControl/>
        <w:suppressLineNumbers w:val="0"/>
        <w:ind w:left="720"/>
      </w:pPr>
      <w:r>
        <w:t>Store repair history</w:t>
      </w:r>
    </w:p>
    <w:p w14:paraId="396B52F0">
      <w:pPr>
        <w:keepNext w:val="0"/>
        <w:keepLines w:val="0"/>
        <w:widowControl/>
        <w:numPr>
          <w:ilvl w:val="0"/>
          <w:numId w:val="69"/>
        </w:numPr>
        <w:suppressLineNumbers w:val="0"/>
        <w:spacing w:before="0" w:beforeAutospacing="1" w:after="0" w:afterAutospacing="1"/>
        <w:ind w:left="1440" w:hanging="360"/>
      </w:pPr>
    </w:p>
    <w:p w14:paraId="365FD566">
      <w:pPr>
        <w:keepNext w:val="0"/>
        <w:keepLines w:val="0"/>
        <w:widowControl/>
        <w:numPr>
          <w:ilvl w:val="0"/>
          <w:numId w:val="69"/>
        </w:numPr>
        <w:suppressLineNumbers w:val="0"/>
        <w:spacing w:before="0" w:beforeAutospacing="1" w:after="0" w:afterAutospacing="1"/>
        <w:ind w:left="1440" w:hanging="360"/>
      </w:pPr>
    </w:p>
    <w:p w14:paraId="766B3BF3">
      <w:pPr>
        <w:pStyle w:val="35"/>
        <w:keepNext w:val="0"/>
        <w:keepLines w:val="0"/>
        <w:widowControl/>
        <w:suppressLineNumbers w:val="0"/>
        <w:ind w:left="720"/>
      </w:pPr>
      <w:r>
        <w:t>Record spare parts used</w:t>
      </w:r>
    </w:p>
    <w:p w14:paraId="64B047AB">
      <w:pPr>
        <w:keepNext w:val="0"/>
        <w:keepLines w:val="0"/>
        <w:widowControl/>
        <w:numPr>
          <w:ilvl w:val="0"/>
          <w:numId w:val="69"/>
        </w:numPr>
        <w:suppressLineNumbers w:val="0"/>
        <w:spacing w:before="0" w:beforeAutospacing="1" w:after="0" w:afterAutospacing="1"/>
        <w:ind w:left="1440" w:hanging="360"/>
      </w:pPr>
    </w:p>
    <w:p w14:paraId="634B40EC">
      <w:pPr>
        <w:keepNext w:val="0"/>
        <w:keepLines w:val="0"/>
        <w:widowControl/>
        <w:numPr>
          <w:ilvl w:val="0"/>
          <w:numId w:val="69"/>
        </w:numPr>
        <w:suppressLineNumbers w:val="0"/>
        <w:spacing w:before="0" w:beforeAutospacing="1" w:after="0" w:afterAutospacing="1"/>
        <w:ind w:left="1440" w:hanging="360"/>
      </w:pPr>
    </w:p>
    <w:p w14:paraId="7E1C7EE3">
      <w:pPr>
        <w:pStyle w:val="35"/>
        <w:keepNext w:val="0"/>
        <w:keepLines w:val="0"/>
        <w:widowControl/>
        <w:suppressLineNumbers w:val="0"/>
        <w:ind w:left="720"/>
      </w:pPr>
      <w:r>
        <w:t>Maintain repair documentation</w:t>
      </w:r>
    </w:p>
    <w:p w14:paraId="41D0D785">
      <w:pPr>
        <w:keepNext w:val="0"/>
        <w:keepLines w:val="0"/>
        <w:widowControl/>
        <w:numPr>
          <w:ilvl w:val="0"/>
          <w:numId w:val="69"/>
        </w:numPr>
        <w:suppressLineNumbers w:val="0"/>
        <w:spacing w:before="0" w:beforeAutospacing="1" w:after="0" w:afterAutospacing="1"/>
        <w:ind w:left="1440" w:hanging="360"/>
      </w:pPr>
    </w:p>
    <w:p w14:paraId="314874C4">
      <w:pPr>
        <w:keepNext w:val="0"/>
        <w:keepLines w:val="0"/>
        <w:widowControl/>
        <w:numPr>
          <w:ilvl w:val="0"/>
          <w:numId w:val="69"/>
        </w:numPr>
        <w:suppressLineNumbers w:val="0"/>
        <w:spacing w:before="0" w:beforeAutospacing="1" w:after="0" w:afterAutospacing="1"/>
        <w:ind w:left="1440" w:hanging="360"/>
      </w:pPr>
    </w:p>
    <w:p w14:paraId="57A3AFB2">
      <w:pPr>
        <w:pStyle w:val="35"/>
        <w:keepNext w:val="0"/>
        <w:keepLines w:val="0"/>
        <w:widowControl/>
        <w:suppressLineNumbers w:val="0"/>
        <w:ind w:left="720"/>
      </w:pPr>
      <w:r>
        <w:t>Verify completed repairs</w:t>
      </w:r>
    </w:p>
    <w:p w14:paraId="1361CB31">
      <w:pPr>
        <w:keepNext w:val="0"/>
        <w:keepLines w:val="0"/>
        <w:widowControl/>
        <w:numPr>
          <w:ilvl w:val="0"/>
          <w:numId w:val="69"/>
        </w:numPr>
        <w:suppressLineNumbers w:val="0"/>
        <w:spacing w:before="0" w:beforeAutospacing="1" w:after="0" w:afterAutospacing="1"/>
        <w:ind w:left="1440" w:hanging="360"/>
      </w:pPr>
    </w:p>
    <w:p w14:paraId="1A689A39">
      <w:pPr>
        <w:keepNext w:val="0"/>
        <w:keepLines w:val="0"/>
        <w:widowControl/>
        <w:numPr>
          <w:ilvl w:val="0"/>
          <w:numId w:val="69"/>
        </w:numPr>
        <w:suppressLineNumbers w:val="0"/>
        <w:spacing w:before="0" w:beforeAutospacing="1" w:after="0" w:afterAutospacing="1"/>
        <w:ind w:left="1440" w:hanging="360"/>
      </w:pPr>
    </w:p>
    <w:p w14:paraId="7F526430">
      <w:pPr>
        <w:pStyle w:val="35"/>
        <w:keepNext w:val="0"/>
        <w:keepLines w:val="0"/>
        <w:widowControl/>
        <w:suppressLineNumbers w:val="0"/>
        <w:ind w:left="720"/>
      </w:pPr>
      <w:r>
        <w:t>Close repair cases</w:t>
      </w:r>
    </w:p>
    <w:p w14:paraId="636D5E5C">
      <w:pPr>
        <w:keepNext w:val="0"/>
        <w:keepLines w:val="0"/>
        <w:widowControl/>
        <w:numPr>
          <w:ilvl w:val="0"/>
          <w:numId w:val="69"/>
        </w:numPr>
        <w:suppressLineNumbers w:val="0"/>
        <w:spacing w:before="0" w:beforeAutospacing="1" w:after="0" w:afterAutospacing="1"/>
        <w:ind w:left="1440" w:hanging="360"/>
      </w:pPr>
    </w:p>
    <w:p w14:paraId="5B1ED499">
      <w:pPr>
        <w:keepNext w:val="0"/>
        <w:keepLines w:val="0"/>
        <w:widowControl/>
        <w:suppressLineNumbers w:val="0"/>
      </w:pPr>
      <w:r>
        <w:pict>
          <v:rect id="_x0000_i1412" o:spt="1" style="height:1.5pt;width:432pt;" fillcolor="#A0A0A0" filled="t" stroked="f" coordsize="21600,21600" o:hr="t" o:hrstd="t" o:hralign="center">
            <v:path/>
            <v:fill on="t" focussize="0,0"/>
            <v:stroke on="f"/>
            <v:imagedata o:title=""/>
            <o:lock v:ext="edit"/>
            <w10:wrap type="none"/>
            <w10:anchorlock/>
          </v:rect>
        </w:pict>
      </w:r>
    </w:p>
    <w:p w14:paraId="5E53A064">
      <w:pPr>
        <w:pStyle w:val="2"/>
        <w:keepNext w:val="0"/>
        <w:keepLines w:val="0"/>
        <w:widowControl/>
        <w:suppressLineNumbers w:val="0"/>
      </w:pPr>
      <w:r>
        <w:t>Dashboard Summary (Super Administrator)</w:t>
      </w:r>
    </w:p>
    <w:p w14:paraId="2ECAA4AA">
      <w:pPr>
        <w:pStyle w:val="21"/>
        <w:keepNext w:val="0"/>
        <w:keepLines w:val="0"/>
        <w:widowControl/>
        <w:suppressLineNumbers w:val="0"/>
        <w:rPr>
          <w:rStyle w:val="20"/>
        </w:rPr>
      </w:pPr>
      <w:r>
        <w:rPr>
          <w:rStyle w:val="20"/>
        </w:rPr>
        <w:t>Pending Assignment</w:t>
      </w:r>
    </w:p>
    <w:p w14:paraId="52D6FFE5">
      <w:pPr>
        <w:pStyle w:val="21"/>
        <w:keepNext w:val="0"/>
        <w:keepLines w:val="0"/>
        <w:widowControl/>
        <w:suppressLineNumbers w:val="0"/>
        <w:rPr>
          <w:rStyle w:val="20"/>
        </w:rPr>
      </w:pPr>
    </w:p>
    <w:p w14:paraId="097C38D3">
      <w:pPr>
        <w:pStyle w:val="21"/>
        <w:keepNext w:val="0"/>
        <w:keepLines w:val="0"/>
        <w:widowControl/>
        <w:suppressLineNumbers w:val="0"/>
        <w:rPr>
          <w:rStyle w:val="20"/>
        </w:rPr>
      </w:pPr>
      <w:r>
        <w:rPr>
          <w:rStyle w:val="20"/>
        </w:rPr>
        <w:t>Assigned Repairs</w:t>
      </w:r>
    </w:p>
    <w:p w14:paraId="400E598E">
      <w:pPr>
        <w:pStyle w:val="21"/>
        <w:keepNext w:val="0"/>
        <w:keepLines w:val="0"/>
        <w:widowControl/>
        <w:suppressLineNumbers w:val="0"/>
        <w:rPr>
          <w:rStyle w:val="20"/>
        </w:rPr>
      </w:pPr>
    </w:p>
    <w:p w14:paraId="087789BC">
      <w:pPr>
        <w:pStyle w:val="21"/>
        <w:keepNext w:val="0"/>
        <w:keepLines w:val="0"/>
        <w:widowControl/>
        <w:suppressLineNumbers w:val="0"/>
        <w:rPr>
          <w:rStyle w:val="20"/>
        </w:rPr>
      </w:pPr>
      <w:r>
        <w:rPr>
          <w:rStyle w:val="20"/>
        </w:rPr>
        <w:t>Repairs In Progress</w:t>
      </w:r>
    </w:p>
    <w:p w14:paraId="43A5F879">
      <w:pPr>
        <w:pStyle w:val="21"/>
        <w:keepNext w:val="0"/>
        <w:keepLines w:val="0"/>
        <w:widowControl/>
        <w:suppressLineNumbers w:val="0"/>
        <w:rPr>
          <w:rStyle w:val="20"/>
        </w:rPr>
      </w:pPr>
    </w:p>
    <w:p w14:paraId="345B3D60">
      <w:pPr>
        <w:pStyle w:val="21"/>
        <w:keepNext w:val="0"/>
        <w:keepLines w:val="0"/>
        <w:widowControl/>
        <w:suppressLineNumbers w:val="0"/>
        <w:rPr>
          <w:rStyle w:val="20"/>
        </w:rPr>
      </w:pPr>
      <w:r>
        <w:rPr>
          <w:rStyle w:val="20"/>
        </w:rPr>
        <w:t>Repairs Waiting For Review</w:t>
      </w:r>
    </w:p>
    <w:p w14:paraId="57868131">
      <w:pPr>
        <w:pStyle w:val="21"/>
        <w:keepNext w:val="0"/>
        <w:keepLines w:val="0"/>
        <w:widowControl/>
        <w:suppressLineNumbers w:val="0"/>
        <w:rPr>
          <w:rStyle w:val="20"/>
        </w:rPr>
      </w:pPr>
    </w:p>
    <w:p w14:paraId="2687001A">
      <w:pPr>
        <w:pStyle w:val="21"/>
        <w:keepNext w:val="0"/>
        <w:keepLines w:val="0"/>
        <w:widowControl/>
        <w:suppressLineNumbers w:val="0"/>
      </w:pPr>
      <w:r>
        <w:rPr>
          <w:rStyle w:val="20"/>
        </w:rPr>
        <w:t>Closed Repairs</w:t>
      </w:r>
    </w:p>
    <w:p w14:paraId="4442C636">
      <w:pPr>
        <w:keepNext w:val="0"/>
        <w:keepLines w:val="0"/>
        <w:widowControl/>
        <w:suppressLineNumbers w:val="0"/>
      </w:pPr>
      <w:r>
        <w:pict>
          <v:rect id="_x0000_i1413" o:spt="1" style="height:1.5pt;width:432pt;" fillcolor="#A0A0A0" filled="t" stroked="f" coordsize="21600,21600" o:hr="t" o:hrstd="t" o:hralign="center">
            <v:path/>
            <v:fill on="t" focussize="0,0"/>
            <v:stroke on="f"/>
            <v:imagedata o:title=""/>
            <o:lock v:ext="edit"/>
            <w10:wrap type="none"/>
            <w10:anchorlock/>
          </v:rect>
        </w:pict>
      </w:r>
    </w:p>
    <w:p w14:paraId="19BE18D0">
      <w:pPr>
        <w:pStyle w:val="2"/>
        <w:keepNext w:val="0"/>
        <w:keepLines w:val="0"/>
        <w:widowControl/>
        <w:suppressLineNumbers w:val="0"/>
      </w:pPr>
      <w:r>
        <w:t>Dashboard Summary (Central Biomedical Engineer)</w:t>
      </w:r>
    </w:p>
    <w:p w14:paraId="489FBB93">
      <w:pPr>
        <w:pStyle w:val="21"/>
        <w:keepNext w:val="0"/>
        <w:keepLines w:val="0"/>
        <w:widowControl/>
        <w:suppressLineNumbers w:val="0"/>
        <w:rPr>
          <w:rStyle w:val="20"/>
        </w:rPr>
      </w:pPr>
      <w:r>
        <w:rPr>
          <w:rStyle w:val="20"/>
        </w:rPr>
        <w:t>Assigned Repairs</w:t>
      </w:r>
    </w:p>
    <w:p w14:paraId="3C444760">
      <w:pPr>
        <w:pStyle w:val="21"/>
        <w:keepNext w:val="0"/>
        <w:keepLines w:val="0"/>
        <w:widowControl/>
        <w:suppressLineNumbers w:val="0"/>
        <w:rPr>
          <w:rStyle w:val="20"/>
        </w:rPr>
      </w:pPr>
    </w:p>
    <w:p w14:paraId="54A21554">
      <w:pPr>
        <w:pStyle w:val="21"/>
        <w:keepNext w:val="0"/>
        <w:keepLines w:val="0"/>
        <w:widowControl/>
        <w:suppressLineNumbers w:val="0"/>
        <w:rPr>
          <w:rStyle w:val="20"/>
        </w:rPr>
      </w:pPr>
      <w:r>
        <w:rPr>
          <w:rStyle w:val="20"/>
        </w:rPr>
        <w:t>Accepted Repairs</w:t>
      </w:r>
    </w:p>
    <w:p w14:paraId="000365FA">
      <w:pPr>
        <w:pStyle w:val="21"/>
        <w:keepNext w:val="0"/>
        <w:keepLines w:val="0"/>
        <w:widowControl/>
        <w:suppressLineNumbers w:val="0"/>
        <w:rPr>
          <w:rStyle w:val="20"/>
        </w:rPr>
      </w:pPr>
    </w:p>
    <w:p w14:paraId="282FECC1">
      <w:pPr>
        <w:pStyle w:val="21"/>
        <w:keepNext w:val="0"/>
        <w:keepLines w:val="0"/>
        <w:widowControl/>
        <w:suppressLineNumbers w:val="0"/>
        <w:rPr>
          <w:rStyle w:val="20"/>
        </w:rPr>
      </w:pPr>
      <w:r>
        <w:rPr>
          <w:rStyle w:val="20"/>
        </w:rPr>
        <w:t>Repairs In Progress</w:t>
      </w:r>
    </w:p>
    <w:p w14:paraId="29B0A81F">
      <w:pPr>
        <w:pStyle w:val="21"/>
        <w:keepNext w:val="0"/>
        <w:keepLines w:val="0"/>
        <w:widowControl/>
        <w:suppressLineNumbers w:val="0"/>
        <w:rPr>
          <w:rStyle w:val="20"/>
        </w:rPr>
      </w:pPr>
    </w:p>
    <w:p w14:paraId="6147B888">
      <w:pPr>
        <w:pStyle w:val="21"/>
        <w:keepNext w:val="0"/>
        <w:keepLines w:val="0"/>
        <w:widowControl/>
        <w:suppressLineNumbers w:val="0"/>
      </w:pPr>
      <w:r>
        <w:rPr>
          <w:rStyle w:val="20"/>
        </w:rPr>
        <w:t>Completed Repairs</w:t>
      </w:r>
    </w:p>
    <w:p w14:paraId="274CEBFA">
      <w:pPr>
        <w:keepNext w:val="0"/>
        <w:keepLines w:val="0"/>
        <w:widowControl/>
        <w:suppressLineNumbers w:val="0"/>
      </w:pPr>
      <w:r>
        <w:pict>
          <v:rect id="_x0000_i1414" o:spt="1" style="height:1.5pt;width:432pt;" fillcolor="#A0A0A0" filled="t" stroked="f" coordsize="21600,21600" o:hr="t" o:hrstd="t" o:hralign="center">
            <v:path/>
            <v:fill on="t" focussize="0,0"/>
            <v:stroke on="f"/>
            <v:imagedata o:title=""/>
            <o:lock v:ext="edit"/>
            <w10:wrap type="none"/>
            <w10:anchorlock/>
          </v:rect>
        </w:pict>
      </w:r>
    </w:p>
    <w:p w14:paraId="093F640F">
      <w:pPr>
        <w:pStyle w:val="2"/>
        <w:keepNext w:val="0"/>
        <w:keepLines w:val="0"/>
        <w:widowControl/>
        <w:suppressLineNumbers w:val="0"/>
      </w:pPr>
      <w:r>
        <w:t>Repair List</w:t>
      </w:r>
    </w:p>
    <w:p w14:paraId="161C6473">
      <w:pPr>
        <w:pStyle w:val="35"/>
        <w:keepNext w:val="0"/>
        <w:keepLines w:val="0"/>
        <w:widowControl/>
        <w:suppressLineNumbers w:val="0"/>
      </w:pPr>
      <w:r>
        <w:t>Display:</w:t>
      </w:r>
    </w:p>
    <w:p w14:paraId="1FBC4DCB">
      <w:pPr>
        <w:pStyle w:val="21"/>
        <w:keepNext w:val="0"/>
        <w:keepLines w:val="0"/>
        <w:widowControl/>
        <w:suppressLineNumbers w:val="0"/>
        <w:rPr>
          <w:rStyle w:val="20"/>
        </w:rPr>
      </w:pPr>
      <w:r>
        <w:rPr>
          <w:rStyle w:val="20"/>
        </w:rPr>
        <w:t>Repair ID</w:t>
      </w:r>
    </w:p>
    <w:p w14:paraId="55B326AB">
      <w:pPr>
        <w:pStyle w:val="21"/>
        <w:keepNext w:val="0"/>
        <w:keepLines w:val="0"/>
        <w:widowControl/>
        <w:suppressLineNumbers w:val="0"/>
        <w:rPr>
          <w:rStyle w:val="20"/>
        </w:rPr>
      </w:pPr>
    </w:p>
    <w:p w14:paraId="4E0AE287">
      <w:pPr>
        <w:pStyle w:val="21"/>
        <w:keepNext w:val="0"/>
        <w:keepLines w:val="0"/>
        <w:widowControl/>
        <w:suppressLineNumbers w:val="0"/>
        <w:rPr>
          <w:rStyle w:val="20"/>
        </w:rPr>
      </w:pPr>
      <w:r>
        <w:rPr>
          <w:rStyle w:val="20"/>
        </w:rPr>
        <w:t>Error ID</w:t>
      </w:r>
    </w:p>
    <w:p w14:paraId="07E32BEF">
      <w:pPr>
        <w:pStyle w:val="21"/>
        <w:keepNext w:val="0"/>
        <w:keepLines w:val="0"/>
        <w:widowControl/>
        <w:suppressLineNumbers w:val="0"/>
        <w:rPr>
          <w:rStyle w:val="20"/>
        </w:rPr>
      </w:pPr>
    </w:p>
    <w:p w14:paraId="2DBB63A5">
      <w:pPr>
        <w:pStyle w:val="21"/>
        <w:keepNext w:val="0"/>
        <w:keepLines w:val="0"/>
        <w:widowControl/>
        <w:suppressLineNumbers w:val="0"/>
        <w:rPr>
          <w:rStyle w:val="20"/>
        </w:rPr>
      </w:pPr>
      <w:r>
        <w:rPr>
          <w:rStyle w:val="20"/>
        </w:rPr>
        <w:t>Equipment Name</w:t>
      </w:r>
    </w:p>
    <w:p w14:paraId="6FE7E955">
      <w:pPr>
        <w:pStyle w:val="21"/>
        <w:keepNext w:val="0"/>
        <w:keepLines w:val="0"/>
        <w:widowControl/>
        <w:suppressLineNumbers w:val="0"/>
        <w:rPr>
          <w:rStyle w:val="20"/>
        </w:rPr>
      </w:pPr>
    </w:p>
    <w:p w14:paraId="01C4ED50">
      <w:pPr>
        <w:pStyle w:val="21"/>
        <w:keepNext w:val="0"/>
        <w:keepLines w:val="0"/>
        <w:widowControl/>
        <w:suppressLineNumbers w:val="0"/>
        <w:rPr>
          <w:rStyle w:val="20"/>
        </w:rPr>
      </w:pPr>
      <w:r>
        <w:rPr>
          <w:rStyle w:val="20"/>
        </w:rPr>
        <w:t>Hospital</w:t>
      </w:r>
    </w:p>
    <w:p w14:paraId="1D463415">
      <w:pPr>
        <w:pStyle w:val="21"/>
        <w:keepNext w:val="0"/>
        <w:keepLines w:val="0"/>
        <w:widowControl/>
        <w:suppressLineNumbers w:val="0"/>
        <w:rPr>
          <w:rStyle w:val="20"/>
        </w:rPr>
      </w:pPr>
    </w:p>
    <w:p w14:paraId="465BAC57">
      <w:pPr>
        <w:pStyle w:val="21"/>
        <w:keepNext w:val="0"/>
        <w:keepLines w:val="0"/>
        <w:widowControl/>
        <w:suppressLineNumbers w:val="0"/>
        <w:rPr>
          <w:rStyle w:val="20"/>
        </w:rPr>
      </w:pPr>
      <w:r>
        <w:rPr>
          <w:rStyle w:val="20"/>
        </w:rPr>
        <w:t>Department</w:t>
      </w:r>
    </w:p>
    <w:p w14:paraId="72ED5DC2">
      <w:pPr>
        <w:pStyle w:val="21"/>
        <w:keepNext w:val="0"/>
        <w:keepLines w:val="0"/>
        <w:widowControl/>
        <w:suppressLineNumbers w:val="0"/>
        <w:rPr>
          <w:rStyle w:val="20"/>
        </w:rPr>
      </w:pPr>
    </w:p>
    <w:p w14:paraId="2A1ECB70">
      <w:pPr>
        <w:pStyle w:val="21"/>
        <w:keepNext w:val="0"/>
        <w:keepLines w:val="0"/>
        <w:widowControl/>
        <w:suppressLineNumbers w:val="0"/>
        <w:rPr>
          <w:rStyle w:val="20"/>
        </w:rPr>
      </w:pPr>
      <w:r>
        <w:rPr>
          <w:rStyle w:val="20"/>
        </w:rPr>
        <w:t>Assigned Engineer</w:t>
      </w:r>
    </w:p>
    <w:p w14:paraId="62C78C10">
      <w:pPr>
        <w:pStyle w:val="21"/>
        <w:keepNext w:val="0"/>
        <w:keepLines w:val="0"/>
        <w:widowControl/>
        <w:suppressLineNumbers w:val="0"/>
        <w:rPr>
          <w:rStyle w:val="20"/>
        </w:rPr>
      </w:pPr>
    </w:p>
    <w:p w14:paraId="40A470F1">
      <w:pPr>
        <w:pStyle w:val="21"/>
        <w:keepNext w:val="0"/>
        <w:keepLines w:val="0"/>
        <w:widowControl/>
        <w:suppressLineNumbers w:val="0"/>
        <w:rPr>
          <w:rStyle w:val="20"/>
        </w:rPr>
      </w:pPr>
      <w:r>
        <w:rPr>
          <w:rStyle w:val="20"/>
        </w:rPr>
        <w:t>Priority</w:t>
      </w:r>
    </w:p>
    <w:p w14:paraId="125D975D">
      <w:pPr>
        <w:pStyle w:val="21"/>
        <w:keepNext w:val="0"/>
        <w:keepLines w:val="0"/>
        <w:widowControl/>
        <w:suppressLineNumbers w:val="0"/>
        <w:rPr>
          <w:rStyle w:val="20"/>
        </w:rPr>
      </w:pPr>
    </w:p>
    <w:p w14:paraId="5BB58529">
      <w:pPr>
        <w:pStyle w:val="21"/>
        <w:keepNext w:val="0"/>
        <w:keepLines w:val="0"/>
        <w:widowControl/>
        <w:suppressLineNumbers w:val="0"/>
        <w:rPr>
          <w:rStyle w:val="20"/>
        </w:rPr>
      </w:pPr>
      <w:r>
        <w:rPr>
          <w:rStyle w:val="20"/>
        </w:rPr>
        <w:t>Assigned Date</w:t>
      </w:r>
    </w:p>
    <w:p w14:paraId="11AD2834">
      <w:pPr>
        <w:pStyle w:val="21"/>
        <w:keepNext w:val="0"/>
        <w:keepLines w:val="0"/>
        <w:widowControl/>
        <w:suppressLineNumbers w:val="0"/>
        <w:rPr>
          <w:rStyle w:val="20"/>
        </w:rPr>
      </w:pPr>
    </w:p>
    <w:p w14:paraId="6987C3BD">
      <w:pPr>
        <w:pStyle w:val="21"/>
        <w:keepNext w:val="0"/>
        <w:keepLines w:val="0"/>
        <w:widowControl/>
        <w:suppressLineNumbers w:val="0"/>
        <w:rPr>
          <w:rStyle w:val="20"/>
        </w:rPr>
      </w:pPr>
      <w:r>
        <w:rPr>
          <w:rStyle w:val="20"/>
        </w:rPr>
        <w:t>Expected Completion</w:t>
      </w:r>
    </w:p>
    <w:p w14:paraId="2DB270AF">
      <w:pPr>
        <w:pStyle w:val="21"/>
        <w:keepNext w:val="0"/>
        <w:keepLines w:val="0"/>
        <w:widowControl/>
        <w:suppressLineNumbers w:val="0"/>
        <w:rPr>
          <w:rStyle w:val="20"/>
        </w:rPr>
      </w:pPr>
    </w:p>
    <w:p w14:paraId="00468906">
      <w:pPr>
        <w:pStyle w:val="21"/>
        <w:keepNext w:val="0"/>
        <w:keepLines w:val="0"/>
        <w:widowControl/>
        <w:suppressLineNumbers w:val="0"/>
        <w:rPr>
          <w:rStyle w:val="20"/>
        </w:rPr>
      </w:pPr>
      <w:r>
        <w:rPr>
          <w:rStyle w:val="20"/>
        </w:rPr>
        <w:t>Current Status</w:t>
      </w:r>
    </w:p>
    <w:p w14:paraId="6F61E1EA">
      <w:pPr>
        <w:pStyle w:val="21"/>
        <w:keepNext w:val="0"/>
        <w:keepLines w:val="0"/>
        <w:widowControl/>
        <w:suppressLineNumbers w:val="0"/>
        <w:rPr>
          <w:rStyle w:val="20"/>
        </w:rPr>
      </w:pPr>
    </w:p>
    <w:p w14:paraId="2037721C">
      <w:pPr>
        <w:pStyle w:val="21"/>
        <w:keepNext w:val="0"/>
        <w:keepLines w:val="0"/>
        <w:widowControl/>
        <w:suppressLineNumbers w:val="0"/>
      </w:pPr>
      <w:r>
        <w:rPr>
          <w:rStyle w:val="20"/>
        </w:rPr>
        <w:t>Actions</w:t>
      </w:r>
    </w:p>
    <w:p w14:paraId="202F8DA6">
      <w:pPr>
        <w:keepNext w:val="0"/>
        <w:keepLines w:val="0"/>
        <w:widowControl/>
        <w:suppressLineNumbers w:val="0"/>
      </w:pPr>
      <w:r>
        <w:pict>
          <v:rect id="_x0000_i1415" o:spt="1" style="height:1.5pt;width:432pt;" fillcolor="#A0A0A0" filled="t" stroked="f" coordsize="21600,21600" o:hr="t" o:hrstd="t" o:hralign="center">
            <v:path/>
            <v:fill on="t" focussize="0,0"/>
            <v:stroke on="f"/>
            <v:imagedata o:title=""/>
            <o:lock v:ext="edit"/>
            <w10:wrap type="none"/>
            <w10:anchorlock/>
          </v:rect>
        </w:pict>
      </w:r>
    </w:p>
    <w:p w14:paraId="70F8B5DE">
      <w:pPr>
        <w:pStyle w:val="2"/>
        <w:keepNext w:val="0"/>
        <w:keepLines w:val="0"/>
        <w:widowControl/>
        <w:suppressLineNumbers w:val="0"/>
      </w:pPr>
      <w:r>
        <w:t>Available Actions (Super Administrator)</w:t>
      </w:r>
    </w:p>
    <w:p w14:paraId="1F6F7933">
      <w:pPr>
        <w:pStyle w:val="35"/>
        <w:keepNext w:val="0"/>
        <w:keepLines w:val="0"/>
        <w:widowControl/>
        <w:suppressLineNumbers w:val="0"/>
      </w:pPr>
      <w:r>
        <w:t>✅ Assign Repair</w:t>
      </w:r>
    </w:p>
    <w:p w14:paraId="250E373D">
      <w:pPr>
        <w:pStyle w:val="35"/>
        <w:keepNext w:val="0"/>
        <w:keepLines w:val="0"/>
        <w:widowControl/>
        <w:suppressLineNumbers w:val="0"/>
      </w:pPr>
      <w:r>
        <w:t>✅ Reassign Repair</w:t>
      </w:r>
    </w:p>
    <w:p w14:paraId="6970C9D3">
      <w:pPr>
        <w:pStyle w:val="35"/>
        <w:keepNext w:val="0"/>
        <w:keepLines w:val="0"/>
        <w:widowControl/>
        <w:suppressLineNumbers w:val="0"/>
      </w:pPr>
      <w:r>
        <w:t>✅ View Progress</w:t>
      </w:r>
    </w:p>
    <w:p w14:paraId="72886EC4">
      <w:pPr>
        <w:pStyle w:val="35"/>
        <w:keepNext w:val="0"/>
        <w:keepLines w:val="0"/>
        <w:widowControl/>
        <w:suppressLineNumbers w:val="0"/>
      </w:pPr>
      <w:r>
        <w:t>✅ View Repair Details</w:t>
      </w:r>
    </w:p>
    <w:p w14:paraId="73180D24">
      <w:pPr>
        <w:pStyle w:val="35"/>
        <w:keepNext w:val="0"/>
        <w:keepLines w:val="0"/>
        <w:widowControl/>
        <w:suppressLineNumbers w:val="0"/>
      </w:pPr>
      <w:r>
        <w:t>✅ Review Completed Repair</w:t>
      </w:r>
    </w:p>
    <w:p w14:paraId="650827EC">
      <w:pPr>
        <w:pStyle w:val="35"/>
        <w:keepNext w:val="0"/>
        <w:keepLines w:val="0"/>
        <w:widowControl/>
        <w:suppressLineNumbers w:val="0"/>
      </w:pPr>
      <w:r>
        <w:t>✅ Approve Repair</w:t>
      </w:r>
    </w:p>
    <w:p w14:paraId="45689B34">
      <w:pPr>
        <w:pStyle w:val="35"/>
        <w:keepNext w:val="0"/>
        <w:keepLines w:val="0"/>
        <w:widowControl/>
        <w:suppressLineNumbers w:val="0"/>
      </w:pPr>
      <w:r>
        <w:t>✅ Close Repair</w:t>
      </w:r>
    </w:p>
    <w:p w14:paraId="06C21166">
      <w:pPr>
        <w:keepNext w:val="0"/>
        <w:keepLines w:val="0"/>
        <w:widowControl/>
        <w:suppressLineNumbers w:val="0"/>
      </w:pPr>
      <w:r>
        <w:pict>
          <v:rect id="_x0000_i1416" o:spt="1" style="height:1.5pt;width:432pt;" fillcolor="#A0A0A0" filled="t" stroked="f" coordsize="21600,21600" o:hr="t" o:hrstd="t" o:hralign="center">
            <v:path/>
            <v:fill on="t" focussize="0,0"/>
            <v:stroke on="f"/>
            <v:imagedata o:title=""/>
            <o:lock v:ext="edit"/>
            <w10:wrap type="none"/>
            <w10:anchorlock/>
          </v:rect>
        </w:pict>
      </w:r>
    </w:p>
    <w:p w14:paraId="47F0B2EB">
      <w:pPr>
        <w:pStyle w:val="2"/>
        <w:keepNext w:val="0"/>
        <w:keepLines w:val="0"/>
        <w:widowControl/>
        <w:suppressLineNumbers w:val="0"/>
      </w:pPr>
      <w:r>
        <w:t>Available Actions (Central Biomedical Engineer)</w:t>
      </w:r>
    </w:p>
    <w:p w14:paraId="6177C6D6">
      <w:pPr>
        <w:pStyle w:val="35"/>
        <w:keepNext w:val="0"/>
        <w:keepLines w:val="0"/>
        <w:widowControl/>
        <w:suppressLineNumbers w:val="0"/>
      </w:pPr>
      <w:r>
        <w:t>✅ View Assigned Repair</w:t>
      </w:r>
    </w:p>
    <w:p w14:paraId="5D327509">
      <w:pPr>
        <w:pStyle w:val="35"/>
        <w:keepNext w:val="0"/>
        <w:keepLines w:val="0"/>
        <w:widowControl/>
        <w:suppressLineNumbers w:val="0"/>
      </w:pPr>
      <w:r>
        <w:t>✅ Accept Assignment</w:t>
      </w:r>
    </w:p>
    <w:p w14:paraId="03B2FC58">
      <w:pPr>
        <w:pStyle w:val="35"/>
        <w:keepNext w:val="0"/>
        <w:keepLines w:val="0"/>
        <w:widowControl/>
        <w:suppressLineNumbers w:val="0"/>
      </w:pPr>
      <w:r>
        <w:t>✅ Start Repair</w:t>
      </w:r>
    </w:p>
    <w:p w14:paraId="7C691553">
      <w:pPr>
        <w:pStyle w:val="35"/>
        <w:keepNext w:val="0"/>
        <w:keepLines w:val="0"/>
        <w:widowControl/>
        <w:suppressLineNumbers w:val="0"/>
      </w:pPr>
      <w:r>
        <w:t>✅ Update Progress</w:t>
      </w:r>
    </w:p>
    <w:p w14:paraId="632B32C2">
      <w:pPr>
        <w:pStyle w:val="35"/>
        <w:keepNext w:val="0"/>
        <w:keepLines w:val="0"/>
        <w:widowControl/>
        <w:suppressLineNumbers w:val="0"/>
      </w:pPr>
      <w:r>
        <w:t>✅ Fill Error Fixation Form</w:t>
      </w:r>
    </w:p>
    <w:p w14:paraId="72C2851F">
      <w:pPr>
        <w:pStyle w:val="35"/>
        <w:keepNext w:val="0"/>
        <w:keepLines w:val="0"/>
        <w:widowControl/>
        <w:suppressLineNumbers w:val="0"/>
      </w:pPr>
      <w:r>
        <w:t>✅ Add Spare Parts Used</w:t>
      </w:r>
    </w:p>
    <w:p w14:paraId="2AA60312">
      <w:pPr>
        <w:pStyle w:val="35"/>
        <w:keepNext w:val="0"/>
        <w:keepLines w:val="0"/>
        <w:widowControl/>
        <w:suppressLineNumbers w:val="0"/>
      </w:pPr>
      <w:r>
        <w:t>✅ Upload Images</w:t>
      </w:r>
    </w:p>
    <w:p w14:paraId="4BBE81E7">
      <w:pPr>
        <w:pStyle w:val="35"/>
        <w:keepNext w:val="0"/>
        <w:keepLines w:val="0"/>
        <w:widowControl/>
        <w:suppressLineNumbers w:val="0"/>
      </w:pPr>
      <w:r>
        <w:t>✅ Upload Documents</w:t>
      </w:r>
    </w:p>
    <w:p w14:paraId="68782797">
      <w:pPr>
        <w:pStyle w:val="35"/>
        <w:keepNext w:val="0"/>
        <w:keepLines w:val="0"/>
        <w:widowControl/>
        <w:suppressLineNumbers w:val="0"/>
      </w:pPr>
      <w:r>
        <w:t>✅ Complete Repair</w:t>
      </w:r>
    </w:p>
    <w:p w14:paraId="5C2756CC">
      <w:pPr>
        <w:keepNext w:val="0"/>
        <w:keepLines w:val="0"/>
        <w:widowControl/>
        <w:suppressLineNumbers w:val="0"/>
      </w:pPr>
      <w:r>
        <w:pict>
          <v:rect id="_x0000_i1417" o:spt="1" style="height:1.5pt;width:432pt;" fillcolor="#A0A0A0" filled="t" stroked="f" coordsize="21600,21600" o:hr="t" o:hrstd="t" o:hralign="center">
            <v:path/>
            <v:fill on="t" focussize="0,0"/>
            <v:stroke on="f"/>
            <v:imagedata o:title=""/>
            <o:lock v:ext="edit"/>
            <w10:wrap type="none"/>
            <w10:anchorlock/>
          </v:rect>
        </w:pict>
      </w:r>
    </w:p>
    <w:p w14:paraId="76A57772">
      <w:pPr>
        <w:pStyle w:val="2"/>
        <w:keepNext w:val="0"/>
        <w:keepLines w:val="0"/>
        <w:widowControl/>
        <w:suppressLineNumbers w:val="0"/>
      </w:pPr>
      <w:r>
        <w:t>Repair Status Flow</w:t>
      </w:r>
    </w:p>
    <w:p w14:paraId="61741154">
      <w:pPr>
        <w:pStyle w:val="21"/>
        <w:keepNext w:val="0"/>
        <w:keepLines w:val="0"/>
        <w:widowControl/>
        <w:suppressLineNumbers w:val="0"/>
        <w:rPr>
          <w:rStyle w:val="20"/>
        </w:rPr>
      </w:pPr>
      <w:r>
        <w:rPr>
          <w:rStyle w:val="20"/>
        </w:rPr>
        <w:t>Assigned</w:t>
      </w:r>
    </w:p>
    <w:p w14:paraId="12A7EF38">
      <w:pPr>
        <w:pStyle w:val="21"/>
        <w:keepNext w:val="0"/>
        <w:keepLines w:val="0"/>
        <w:widowControl/>
        <w:suppressLineNumbers w:val="0"/>
        <w:rPr>
          <w:rStyle w:val="20"/>
        </w:rPr>
      </w:pPr>
    </w:p>
    <w:p w14:paraId="2652CD43">
      <w:pPr>
        <w:pStyle w:val="21"/>
        <w:keepNext w:val="0"/>
        <w:keepLines w:val="0"/>
        <w:widowControl/>
        <w:suppressLineNumbers w:val="0"/>
        <w:rPr>
          <w:rStyle w:val="20"/>
        </w:rPr>
      </w:pPr>
      <w:r>
        <w:rPr>
          <w:rStyle w:val="20"/>
        </w:rPr>
        <w:t>↓</w:t>
      </w:r>
    </w:p>
    <w:p w14:paraId="57CB8722">
      <w:pPr>
        <w:pStyle w:val="21"/>
        <w:keepNext w:val="0"/>
        <w:keepLines w:val="0"/>
        <w:widowControl/>
        <w:suppressLineNumbers w:val="0"/>
        <w:rPr>
          <w:rStyle w:val="20"/>
        </w:rPr>
      </w:pPr>
    </w:p>
    <w:p w14:paraId="219A03FC">
      <w:pPr>
        <w:pStyle w:val="21"/>
        <w:keepNext w:val="0"/>
        <w:keepLines w:val="0"/>
        <w:widowControl/>
        <w:suppressLineNumbers w:val="0"/>
        <w:rPr>
          <w:rStyle w:val="20"/>
        </w:rPr>
      </w:pPr>
      <w:r>
        <w:rPr>
          <w:rStyle w:val="20"/>
        </w:rPr>
        <w:t>Accepted</w:t>
      </w:r>
    </w:p>
    <w:p w14:paraId="1ACC3EF6">
      <w:pPr>
        <w:pStyle w:val="21"/>
        <w:keepNext w:val="0"/>
        <w:keepLines w:val="0"/>
        <w:widowControl/>
        <w:suppressLineNumbers w:val="0"/>
        <w:rPr>
          <w:rStyle w:val="20"/>
        </w:rPr>
      </w:pPr>
    </w:p>
    <w:p w14:paraId="57E34F3E">
      <w:pPr>
        <w:pStyle w:val="21"/>
        <w:keepNext w:val="0"/>
        <w:keepLines w:val="0"/>
        <w:widowControl/>
        <w:suppressLineNumbers w:val="0"/>
        <w:rPr>
          <w:rStyle w:val="20"/>
        </w:rPr>
      </w:pPr>
      <w:r>
        <w:rPr>
          <w:rStyle w:val="20"/>
        </w:rPr>
        <w:t>↓</w:t>
      </w:r>
    </w:p>
    <w:p w14:paraId="186BA208">
      <w:pPr>
        <w:pStyle w:val="21"/>
        <w:keepNext w:val="0"/>
        <w:keepLines w:val="0"/>
        <w:widowControl/>
        <w:suppressLineNumbers w:val="0"/>
        <w:rPr>
          <w:rStyle w:val="20"/>
        </w:rPr>
      </w:pPr>
    </w:p>
    <w:p w14:paraId="67309E58">
      <w:pPr>
        <w:pStyle w:val="21"/>
        <w:keepNext w:val="0"/>
        <w:keepLines w:val="0"/>
        <w:widowControl/>
        <w:suppressLineNumbers w:val="0"/>
        <w:rPr>
          <w:rStyle w:val="20"/>
        </w:rPr>
      </w:pPr>
      <w:r>
        <w:rPr>
          <w:rStyle w:val="20"/>
        </w:rPr>
        <w:t>In Progress</w:t>
      </w:r>
    </w:p>
    <w:p w14:paraId="22C85B1A">
      <w:pPr>
        <w:pStyle w:val="21"/>
        <w:keepNext w:val="0"/>
        <w:keepLines w:val="0"/>
        <w:widowControl/>
        <w:suppressLineNumbers w:val="0"/>
        <w:rPr>
          <w:rStyle w:val="20"/>
        </w:rPr>
      </w:pPr>
    </w:p>
    <w:p w14:paraId="74DD13D3">
      <w:pPr>
        <w:pStyle w:val="21"/>
        <w:keepNext w:val="0"/>
        <w:keepLines w:val="0"/>
        <w:widowControl/>
        <w:suppressLineNumbers w:val="0"/>
        <w:rPr>
          <w:rStyle w:val="20"/>
        </w:rPr>
      </w:pPr>
      <w:r>
        <w:rPr>
          <w:rStyle w:val="20"/>
        </w:rPr>
        <w:t>↓</w:t>
      </w:r>
    </w:p>
    <w:p w14:paraId="1F701DD3">
      <w:pPr>
        <w:pStyle w:val="21"/>
        <w:keepNext w:val="0"/>
        <w:keepLines w:val="0"/>
        <w:widowControl/>
        <w:suppressLineNumbers w:val="0"/>
        <w:rPr>
          <w:rStyle w:val="20"/>
        </w:rPr>
      </w:pPr>
    </w:p>
    <w:p w14:paraId="2D75CC24">
      <w:pPr>
        <w:pStyle w:val="21"/>
        <w:keepNext w:val="0"/>
        <w:keepLines w:val="0"/>
        <w:widowControl/>
        <w:suppressLineNumbers w:val="0"/>
        <w:rPr>
          <w:rStyle w:val="20"/>
        </w:rPr>
      </w:pPr>
      <w:r>
        <w:rPr>
          <w:rStyle w:val="20"/>
        </w:rPr>
        <w:t>Repair Completed</w:t>
      </w:r>
    </w:p>
    <w:p w14:paraId="6D2475C9">
      <w:pPr>
        <w:pStyle w:val="21"/>
        <w:keepNext w:val="0"/>
        <w:keepLines w:val="0"/>
        <w:widowControl/>
        <w:suppressLineNumbers w:val="0"/>
        <w:rPr>
          <w:rStyle w:val="20"/>
        </w:rPr>
      </w:pPr>
    </w:p>
    <w:p w14:paraId="4551A969">
      <w:pPr>
        <w:pStyle w:val="21"/>
        <w:keepNext w:val="0"/>
        <w:keepLines w:val="0"/>
        <w:widowControl/>
        <w:suppressLineNumbers w:val="0"/>
        <w:rPr>
          <w:rStyle w:val="20"/>
        </w:rPr>
      </w:pPr>
      <w:r>
        <w:rPr>
          <w:rStyle w:val="20"/>
        </w:rPr>
        <w:t>↓</w:t>
      </w:r>
    </w:p>
    <w:p w14:paraId="61113B16">
      <w:pPr>
        <w:pStyle w:val="21"/>
        <w:keepNext w:val="0"/>
        <w:keepLines w:val="0"/>
        <w:widowControl/>
        <w:suppressLineNumbers w:val="0"/>
        <w:rPr>
          <w:rStyle w:val="20"/>
        </w:rPr>
      </w:pPr>
    </w:p>
    <w:p w14:paraId="09A41D48">
      <w:pPr>
        <w:pStyle w:val="21"/>
        <w:keepNext w:val="0"/>
        <w:keepLines w:val="0"/>
        <w:widowControl/>
        <w:suppressLineNumbers w:val="0"/>
        <w:rPr>
          <w:rStyle w:val="20"/>
        </w:rPr>
      </w:pPr>
      <w:r>
        <w:rPr>
          <w:rStyle w:val="20"/>
        </w:rPr>
        <w:t>Under Review</w:t>
      </w:r>
    </w:p>
    <w:p w14:paraId="1DF1B0E3">
      <w:pPr>
        <w:pStyle w:val="21"/>
        <w:keepNext w:val="0"/>
        <w:keepLines w:val="0"/>
        <w:widowControl/>
        <w:suppressLineNumbers w:val="0"/>
        <w:rPr>
          <w:rStyle w:val="20"/>
        </w:rPr>
      </w:pPr>
    </w:p>
    <w:p w14:paraId="1B6D2283">
      <w:pPr>
        <w:pStyle w:val="21"/>
        <w:keepNext w:val="0"/>
        <w:keepLines w:val="0"/>
        <w:widowControl/>
        <w:suppressLineNumbers w:val="0"/>
        <w:rPr>
          <w:rStyle w:val="20"/>
        </w:rPr>
      </w:pPr>
      <w:r>
        <w:rPr>
          <w:rStyle w:val="20"/>
        </w:rPr>
        <w:t>↓</w:t>
      </w:r>
    </w:p>
    <w:p w14:paraId="6B096C73">
      <w:pPr>
        <w:pStyle w:val="21"/>
        <w:keepNext w:val="0"/>
        <w:keepLines w:val="0"/>
        <w:widowControl/>
        <w:suppressLineNumbers w:val="0"/>
        <w:rPr>
          <w:rStyle w:val="20"/>
        </w:rPr>
      </w:pPr>
    </w:p>
    <w:p w14:paraId="1F23D904">
      <w:pPr>
        <w:pStyle w:val="21"/>
        <w:keepNext w:val="0"/>
        <w:keepLines w:val="0"/>
        <w:widowControl/>
        <w:suppressLineNumbers w:val="0"/>
      </w:pPr>
      <w:r>
        <w:rPr>
          <w:rStyle w:val="20"/>
        </w:rPr>
        <w:t>Closed</w:t>
      </w:r>
    </w:p>
    <w:p w14:paraId="5E4EB388">
      <w:pPr>
        <w:keepNext w:val="0"/>
        <w:keepLines w:val="0"/>
        <w:widowControl/>
        <w:suppressLineNumbers w:val="0"/>
      </w:pPr>
      <w:r>
        <w:pict>
          <v:rect id="_x0000_i1418" o:spt="1" style="height:1.5pt;width:432pt;" fillcolor="#A0A0A0" filled="t" stroked="f" coordsize="21600,21600" o:hr="t" o:hrstd="t" o:hralign="center">
            <v:path/>
            <v:fill on="t" focussize="0,0"/>
            <v:stroke on="f"/>
            <v:imagedata o:title=""/>
            <o:lock v:ext="edit"/>
            <w10:wrap type="none"/>
            <w10:anchorlock/>
          </v:rect>
        </w:pict>
      </w:r>
    </w:p>
    <w:p w14:paraId="55CB2703">
      <w:pPr>
        <w:pStyle w:val="2"/>
        <w:keepNext w:val="0"/>
        <w:keepLines w:val="0"/>
        <w:widowControl/>
        <w:suppressLineNumbers w:val="0"/>
      </w:pPr>
      <w:r>
        <w:t>Repair Details</w:t>
      </w:r>
    </w:p>
    <w:p w14:paraId="3DD20127">
      <w:pPr>
        <w:pStyle w:val="35"/>
        <w:keepNext w:val="0"/>
        <w:keepLines w:val="0"/>
        <w:widowControl/>
        <w:suppressLineNumbers w:val="0"/>
      </w:pPr>
      <w:r>
        <w:t>Display:</w:t>
      </w:r>
    </w:p>
    <w:p w14:paraId="73D7D62D">
      <w:pPr>
        <w:pStyle w:val="21"/>
        <w:keepNext w:val="0"/>
        <w:keepLines w:val="0"/>
        <w:widowControl/>
        <w:suppressLineNumbers w:val="0"/>
        <w:rPr>
          <w:rStyle w:val="20"/>
        </w:rPr>
      </w:pPr>
      <w:r>
        <w:rPr>
          <w:rStyle w:val="20"/>
        </w:rPr>
        <w:t>Repair ID</w:t>
      </w:r>
    </w:p>
    <w:p w14:paraId="590122B0">
      <w:pPr>
        <w:pStyle w:val="21"/>
        <w:keepNext w:val="0"/>
        <w:keepLines w:val="0"/>
        <w:widowControl/>
        <w:suppressLineNumbers w:val="0"/>
        <w:rPr>
          <w:rStyle w:val="20"/>
        </w:rPr>
      </w:pPr>
    </w:p>
    <w:p w14:paraId="6E5047C6">
      <w:pPr>
        <w:pStyle w:val="21"/>
        <w:keepNext w:val="0"/>
        <w:keepLines w:val="0"/>
        <w:widowControl/>
        <w:suppressLineNumbers w:val="0"/>
        <w:rPr>
          <w:rStyle w:val="20"/>
        </w:rPr>
      </w:pPr>
      <w:r>
        <w:rPr>
          <w:rStyle w:val="20"/>
        </w:rPr>
        <w:t>Error ID</w:t>
      </w:r>
    </w:p>
    <w:p w14:paraId="6D0779FD">
      <w:pPr>
        <w:pStyle w:val="21"/>
        <w:keepNext w:val="0"/>
        <w:keepLines w:val="0"/>
        <w:widowControl/>
        <w:suppressLineNumbers w:val="0"/>
        <w:rPr>
          <w:rStyle w:val="20"/>
        </w:rPr>
      </w:pPr>
    </w:p>
    <w:p w14:paraId="55FA1229">
      <w:pPr>
        <w:pStyle w:val="21"/>
        <w:keepNext w:val="0"/>
        <w:keepLines w:val="0"/>
        <w:widowControl/>
        <w:suppressLineNumbers w:val="0"/>
        <w:rPr>
          <w:rStyle w:val="20"/>
        </w:rPr>
      </w:pPr>
      <w:r>
        <w:rPr>
          <w:rStyle w:val="20"/>
        </w:rPr>
        <w:t>Hospital</w:t>
      </w:r>
    </w:p>
    <w:p w14:paraId="455D091A">
      <w:pPr>
        <w:pStyle w:val="21"/>
        <w:keepNext w:val="0"/>
        <w:keepLines w:val="0"/>
        <w:widowControl/>
        <w:suppressLineNumbers w:val="0"/>
        <w:rPr>
          <w:rStyle w:val="20"/>
        </w:rPr>
      </w:pPr>
    </w:p>
    <w:p w14:paraId="7D7D04D6">
      <w:pPr>
        <w:pStyle w:val="21"/>
        <w:keepNext w:val="0"/>
        <w:keepLines w:val="0"/>
        <w:widowControl/>
        <w:suppressLineNumbers w:val="0"/>
        <w:rPr>
          <w:rStyle w:val="20"/>
        </w:rPr>
      </w:pPr>
      <w:r>
        <w:rPr>
          <w:rStyle w:val="20"/>
        </w:rPr>
        <w:t>Department</w:t>
      </w:r>
    </w:p>
    <w:p w14:paraId="07EC0457">
      <w:pPr>
        <w:pStyle w:val="21"/>
        <w:keepNext w:val="0"/>
        <w:keepLines w:val="0"/>
        <w:widowControl/>
        <w:suppressLineNumbers w:val="0"/>
        <w:rPr>
          <w:rStyle w:val="20"/>
        </w:rPr>
      </w:pPr>
    </w:p>
    <w:p w14:paraId="23A0B47B">
      <w:pPr>
        <w:pStyle w:val="21"/>
        <w:keepNext w:val="0"/>
        <w:keepLines w:val="0"/>
        <w:widowControl/>
        <w:suppressLineNumbers w:val="0"/>
        <w:rPr>
          <w:rStyle w:val="20"/>
        </w:rPr>
      </w:pPr>
      <w:r>
        <w:rPr>
          <w:rStyle w:val="20"/>
        </w:rPr>
        <w:t>Equipment</w:t>
      </w:r>
    </w:p>
    <w:p w14:paraId="4BE2E1D8">
      <w:pPr>
        <w:pStyle w:val="21"/>
        <w:keepNext w:val="0"/>
        <w:keepLines w:val="0"/>
        <w:widowControl/>
        <w:suppressLineNumbers w:val="0"/>
        <w:rPr>
          <w:rStyle w:val="20"/>
        </w:rPr>
      </w:pPr>
    </w:p>
    <w:p w14:paraId="0CD6AFE7">
      <w:pPr>
        <w:pStyle w:val="21"/>
        <w:keepNext w:val="0"/>
        <w:keepLines w:val="0"/>
        <w:widowControl/>
        <w:suppressLineNumbers w:val="0"/>
        <w:rPr>
          <w:rStyle w:val="20"/>
        </w:rPr>
      </w:pPr>
      <w:r>
        <w:rPr>
          <w:rStyle w:val="20"/>
        </w:rPr>
        <w:t>Assigned Engineer</w:t>
      </w:r>
    </w:p>
    <w:p w14:paraId="26AE1BCF">
      <w:pPr>
        <w:pStyle w:val="21"/>
        <w:keepNext w:val="0"/>
        <w:keepLines w:val="0"/>
        <w:widowControl/>
        <w:suppressLineNumbers w:val="0"/>
        <w:rPr>
          <w:rStyle w:val="20"/>
        </w:rPr>
      </w:pPr>
    </w:p>
    <w:p w14:paraId="72843075">
      <w:pPr>
        <w:pStyle w:val="21"/>
        <w:keepNext w:val="0"/>
        <w:keepLines w:val="0"/>
        <w:widowControl/>
        <w:suppressLineNumbers w:val="0"/>
        <w:rPr>
          <w:rStyle w:val="20"/>
        </w:rPr>
      </w:pPr>
      <w:r>
        <w:rPr>
          <w:rStyle w:val="20"/>
        </w:rPr>
        <w:t>Priority</w:t>
      </w:r>
    </w:p>
    <w:p w14:paraId="3319FC26">
      <w:pPr>
        <w:pStyle w:val="21"/>
        <w:keepNext w:val="0"/>
        <w:keepLines w:val="0"/>
        <w:widowControl/>
        <w:suppressLineNumbers w:val="0"/>
        <w:rPr>
          <w:rStyle w:val="20"/>
        </w:rPr>
      </w:pPr>
    </w:p>
    <w:p w14:paraId="40A39054">
      <w:pPr>
        <w:pStyle w:val="21"/>
        <w:keepNext w:val="0"/>
        <w:keepLines w:val="0"/>
        <w:widowControl/>
        <w:suppressLineNumbers w:val="0"/>
        <w:rPr>
          <w:rStyle w:val="20"/>
        </w:rPr>
      </w:pPr>
      <w:r>
        <w:rPr>
          <w:rStyle w:val="20"/>
        </w:rPr>
        <w:t>Assigned Date</w:t>
      </w:r>
    </w:p>
    <w:p w14:paraId="058E91A4">
      <w:pPr>
        <w:pStyle w:val="21"/>
        <w:keepNext w:val="0"/>
        <w:keepLines w:val="0"/>
        <w:widowControl/>
        <w:suppressLineNumbers w:val="0"/>
        <w:rPr>
          <w:rStyle w:val="20"/>
        </w:rPr>
      </w:pPr>
    </w:p>
    <w:p w14:paraId="49C2A36C">
      <w:pPr>
        <w:pStyle w:val="21"/>
        <w:keepNext w:val="0"/>
        <w:keepLines w:val="0"/>
        <w:widowControl/>
        <w:suppressLineNumbers w:val="0"/>
        <w:rPr>
          <w:rStyle w:val="20"/>
        </w:rPr>
      </w:pPr>
      <w:r>
        <w:rPr>
          <w:rStyle w:val="20"/>
        </w:rPr>
        <w:t>Current Status</w:t>
      </w:r>
    </w:p>
    <w:p w14:paraId="39F54391">
      <w:pPr>
        <w:pStyle w:val="21"/>
        <w:keepNext w:val="0"/>
        <w:keepLines w:val="0"/>
        <w:widowControl/>
        <w:suppressLineNumbers w:val="0"/>
        <w:rPr>
          <w:rStyle w:val="20"/>
        </w:rPr>
      </w:pPr>
    </w:p>
    <w:p w14:paraId="34AE07FD">
      <w:pPr>
        <w:pStyle w:val="21"/>
        <w:keepNext w:val="0"/>
        <w:keepLines w:val="0"/>
        <w:widowControl/>
        <w:suppressLineNumbers w:val="0"/>
      </w:pPr>
      <w:r>
        <w:rPr>
          <w:rStyle w:val="20"/>
        </w:rPr>
        <w:t>Expected Completion Date</w:t>
      </w:r>
    </w:p>
    <w:p w14:paraId="1A2EC86B">
      <w:pPr>
        <w:keepNext w:val="0"/>
        <w:keepLines w:val="0"/>
        <w:widowControl/>
        <w:suppressLineNumbers w:val="0"/>
      </w:pPr>
      <w:r>
        <w:pict>
          <v:rect id="_x0000_i1419" o:spt="1" style="height:1.5pt;width:432pt;" fillcolor="#A0A0A0" filled="t" stroked="f" coordsize="21600,21600" o:hr="t" o:hrstd="t" o:hralign="center">
            <v:path/>
            <v:fill on="t" focussize="0,0"/>
            <v:stroke on="f"/>
            <v:imagedata o:title=""/>
            <o:lock v:ext="edit"/>
            <w10:wrap type="none"/>
            <w10:anchorlock/>
          </v:rect>
        </w:pict>
      </w:r>
    </w:p>
    <w:p w14:paraId="56E17EA9">
      <w:pPr>
        <w:pStyle w:val="2"/>
        <w:keepNext w:val="0"/>
        <w:keepLines w:val="0"/>
        <w:widowControl/>
        <w:suppressLineNumbers w:val="0"/>
      </w:pPr>
      <w:r>
        <w:t>Error Fixation Form</w:t>
      </w:r>
    </w:p>
    <w:p w14:paraId="534EC0BD">
      <w:pPr>
        <w:pStyle w:val="35"/>
        <w:keepNext w:val="0"/>
        <w:keepLines w:val="0"/>
        <w:widowControl/>
        <w:suppressLineNumbers w:val="0"/>
      </w:pPr>
      <w:r>
        <w:t>The Central Biomedical Engineer must complete this form before marking the repair as completed.</w:t>
      </w:r>
    </w:p>
    <w:p w14:paraId="2357CDC2">
      <w:pPr>
        <w:pStyle w:val="21"/>
        <w:keepNext w:val="0"/>
        <w:keepLines w:val="0"/>
        <w:widowControl/>
        <w:suppressLineNumbers w:val="0"/>
        <w:rPr>
          <w:rStyle w:val="20"/>
        </w:rPr>
      </w:pPr>
      <w:r>
        <w:rPr>
          <w:rStyle w:val="20"/>
        </w:rPr>
        <w:t>Root Cause</w:t>
      </w:r>
    </w:p>
    <w:p w14:paraId="5ADFACA8">
      <w:pPr>
        <w:pStyle w:val="21"/>
        <w:keepNext w:val="0"/>
        <w:keepLines w:val="0"/>
        <w:widowControl/>
        <w:suppressLineNumbers w:val="0"/>
        <w:rPr>
          <w:rStyle w:val="20"/>
        </w:rPr>
      </w:pPr>
    </w:p>
    <w:p w14:paraId="0B9E8EDB">
      <w:pPr>
        <w:pStyle w:val="21"/>
        <w:keepNext w:val="0"/>
        <w:keepLines w:val="0"/>
        <w:widowControl/>
        <w:suppressLineNumbers w:val="0"/>
        <w:rPr>
          <w:rStyle w:val="20"/>
        </w:rPr>
      </w:pPr>
      <w:r>
        <w:rPr>
          <w:rStyle w:val="20"/>
        </w:rPr>
        <w:t>Problem Analysis</w:t>
      </w:r>
    </w:p>
    <w:p w14:paraId="5620249D">
      <w:pPr>
        <w:pStyle w:val="21"/>
        <w:keepNext w:val="0"/>
        <w:keepLines w:val="0"/>
        <w:widowControl/>
        <w:suppressLineNumbers w:val="0"/>
        <w:rPr>
          <w:rStyle w:val="20"/>
        </w:rPr>
      </w:pPr>
    </w:p>
    <w:p w14:paraId="4AA1C464">
      <w:pPr>
        <w:pStyle w:val="21"/>
        <w:keepNext w:val="0"/>
        <w:keepLines w:val="0"/>
        <w:widowControl/>
        <w:suppressLineNumbers w:val="0"/>
        <w:rPr>
          <w:rStyle w:val="20"/>
        </w:rPr>
      </w:pPr>
      <w:r>
        <w:rPr>
          <w:rStyle w:val="20"/>
        </w:rPr>
        <w:t>Corrective Action</w:t>
      </w:r>
    </w:p>
    <w:p w14:paraId="25BCCC8B">
      <w:pPr>
        <w:pStyle w:val="21"/>
        <w:keepNext w:val="0"/>
        <w:keepLines w:val="0"/>
        <w:widowControl/>
        <w:suppressLineNumbers w:val="0"/>
        <w:rPr>
          <w:rStyle w:val="20"/>
        </w:rPr>
      </w:pPr>
    </w:p>
    <w:p w14:paraId="76C8E060">
      <w:pPr>
        <w:pStyle w:val="21"/>
        <w:keepNext w:val="0"/>
        <w:keepLines w:val="0"/>
        <w:widowControl/>
        <w:suppressLineNumbers w:val="0"/>
        <w:rPr>
          <w:rStyle w:val="20"/>
        </w:rPr>
      </w:pPr>
      <w:r>
        <w:rPr>
          <w:rStyle w:val="20"/>
        </w:rPr>
        <w:t>Repair Procedure</w:t>
      </w:r>
    </w:p>
    <w:p w14:paraId="3B79B6F8">
      <w:pPr>
        <w:pStyle w:val="21"/>
        <w:keepNext w:val="0"/>
        <w:keepLines w:val="0"/>
        <w:widowControl/>
        <w:suppressLineNumbers w:val="0"/>
        <w:rPr>
          <w:rStyle w:val="20"/>
        </w:rPr>
      </w:pPr>
    </w:p>
    <w:p w14:paraId="1AA07CF8">
      <w:pPr>
        <w:pStyle w:val="21"/>
        <w:keepNext w:val="0"/>
        <w:keepLines w:val="0"/>
        <w:widowControl/>
        <w:suppressLineNumbers w:val="0"/>
        <w:rPr>
          <w:rStyle w:val="20"/>
        </w:rPr>
      </w:pPr>
      <w:r>
        <w:rPr>
          <w:rStyle w:val="20"/>
        </w:rPr>
        <w:t>Solution Description</w:t>
      </w:r>
    </w:p>
    <w:p w14:paraId="115A3A58">
      <w:pPr>
        <w:pStyle w:val="21"/>
        <w:keepNext w:val="0"/>
        <w:keepLines w:val="0"/>
        <w:widowControl/>
        <w:suppressLineNumbers w:val="0"/>
        <w:rPr>
          <w:rStyle w:val="20"/>
        </w:rPr>
      </w:pPr>
    </w:p>
    <w:p w14:paraId="0FFD128A">
      <w:pPr>
        <w:pStyle w:val="21"/>
        <w:keepNext w:val="0"/>
        <w:keepLines w:val="0"/>
        <w:widowControl/>
        <w:suppressLineNumbers w:val="0"/>
        <w:rPr>
          <w:rStyle w:val="20"/>
        </w:rPr>
      </w:pPr>
      <w:r>
        <w:rPr>
          <w:rStyle w:val="20"/>
        </w:rPr>
        <w:t>Time Taken</w:t>
      </w:r>
    </w:p>
    <w:p w14:paraId="71003CAF">
      <w:pPr>
        <w:pStyle w:val="21"/>
        <w:keepNext w:val="0"/>
        <w:keepLines w:val="0"/>
        <w:widowControl/>
        <w:suppressLineNumbers w:val="0"/>
        <w:rPr>
          <w:rStyle w:val="20"/>
        </w:rPr>
      </w:pPr>
    </w:p>
    <w:p w14:paraId="389B5E69">
      <w:pPr>
        <w:pStyle w:val="21"/>
        <w:keepNext w:val="0"/>
        <w:keepLines w:val="0"/>
        <w:widowControl/>
        <w:suppressLineNumbers w:val="0"/>
        <w:rPr>
          <w:rStyle w:val="20"/>
        </w:rPr>
      </w:pPr>
      <w:r>
        <w:rPr>
          <w:rStyle w:val="20"/>
        </w:rPr>
        <w:t>Repair Date</w:t>
      </w:r>
    </w:p>
    <w:p w14:paraId="7DC14442">
      <w:pPr>
        <w:pStyle w:val="21"/>
        <w:keepNext w:val="0"/>
        <w:keepLines w:val="0"/>
        <w:widowControl/>
        <w:suppressLineNumbers w:val="0"/>
        <w:rPr>
          <w:rStyle w:val="20"/>
        </w:rPr>
      </w:pPr>
    </w:p>
    <w:p w14:paraId="7BDFF0C1">
      <w:pPr>
        <w:pStyle w:val="21"/>
        <w:keepNext w:val="0"/>
        <w:keepLines w:val="0"/>
        <w:widowControl/>
        <w:suppressLineNumbers w:val="0"/>
      </w:pPr>
      <w:r>
        <w:rPr>
          <w:rStyle w:val="20"/>
        </w:rPr>
        <w:t>Engineer Remarks</w:t>
      </w:r>
    </w:p>
    <w:p w14:paraId="64C06931">
      <w:pPr>
        <w:keepNext w:val="0"/>
        <w:keepLines w:val="0"/>
        <w:widowControl/>
        <w:suppressLineNumbers w:val="0"/>
      </w:pPr>
      <w:r>
        <w:pict>
          <v:rect id="_x0000_i1420" o:spt="1" style="height:1.5pt;width:432pt;" fillcolor="#A0A0A0" filled="t" stroked="f" coordsize="21600,21600" o:hr="t" o:hrstd="t" o:hralign="center">
            <v:path/>
            <v:fill on="t" focussize="0,0"/>
            <v:stroke on="f"/>
            <v:imagedata o:title=""/>
            <o:lock v:ext="edit"/>
            <w10:wrap type="none"/>
            <w10:anchorlock/>
          </v:rect>
        </w:pict>
      </w:r>
    </w:p>
    <w:p w14:paraId="1E52320F">
      <w:pPr>
        <w:pStyle w:val="2"/>
        <w:keepNext w:val="0"/>
        <w:keepLines w:val="0"/>
        <w:widowControl/>
        <w:suppressLineNumbers w:val="0"/>
      </w:pPr>
      <w:r>
        <w:t>Spare Parts Used</w:t>
      </w:r>
    </w:p>
    <w:p w14:paraId="42AC7411">
      <w:pPr>
        <w:pStyle w:val="35"/>
        <w:keepNext w:val="0"/>
        <w:keepLines w:val="0"/>
        <w:widowControl/>
        <w:suppressLineNumbers w:val="0"/>
      </w:pPr>
      <w:r>
        <w:t>If spare parts are replaced, record:</w:t>
      </w:r>
    </w:p>
    <w:p w14:paraId="18EC7167">
      <w:pPr>
        <w:pStyle w:val="21"/>
        <w:keepNext w:val="0"/>
        <w:keepLines w:val="0"/>
        <w:widowControl/>
        <w:suppressLineNumbers w:val="0"/>
        <w:rPr>
          <w:rStyle w:val="20"/>
        </w:rPr>
      </w:pPr>
      <w:r>
        <w:rPr>
          <w:rStyle w:val="20"/>
        </w:rPr>
        <w:t>Part Name</w:t>
      </w:r>
    </w:p>
    <w:p w14:paraId="15954144">
      <w:pPr>
        <w:pStyle w:val="21"/>
        <w:keepNext w:val="0"/>
        <w:keepLines w:val="0"/>
        <w:widowControl/>
        <w:suppressLineNumbers w:val="0"/>
        <w:rPr>
          <w:rStyle w:val="20"/>
        </w:rPr>
      </w:pPr>
    </w:p>
    <w:p w14:paraId="0ECF8D7B">
      <w:pPr>
        <w:pStyle w:val="21"/>
        <w:keepNext w:val="0"/>
        <w:keepLines w:val="0"/>
        <w:widowControl/>
        <w:suppressLineNumbers w:val="0"/>
        <w:rPr>
          <w:rStyle w:val="20"/>
        </w:rPr>
      </w:pPr>
      <w:r>
        <w:rPr>
          <w:rStyle w:val="20"/>
        </w:rPr>
        <w:t>Part Number</w:t>
      </w:r>
    </w:p>
    <w:p w14:paraId="0B7484BD">
      <w:pPr>
        <w:pStyle w:val="21"/>
        <w:keepNext w:val="0"/>
        <w:keepLines w:val="0"/>
        <w:widowControl/>
        <w:suppressLineNumbers w:val="0"/>
        <w:rPr>
          <w:rStyle w:val="20"/>
        </w:rPr>
      </w:pPr>
    </w:p>
    <w:p w14:paraId="6FAE89AE">
      <w:pPr>
        <w:pStyle w:val="21"/>
        <w:keepNext w:val="0"/>
        <w:keepLines w:val="0"/>
        <w:widowControl/>
        <w:suppressLineNumbers w:val="0"/>
        <w:rPr>
          <w:rStyle w:val="20"/>
        </w:rPr>
      </w:pPr>
      <w:r>
        <w:rPr>
          <w:rStyle w:val="20"/>
        </w:rPr>
        <w:t>Manufacturer</w:t>
      </w:r>
    </w:p>
    <w:p w14:paraId="05DC0E74">
      <w:pPr>
        <w:pStyle w:val="21"/>
        <w:keepNext w:val="0"/>
        <w:keepLines w:val="0"/>
        <w:widowControl/>
        <w:suppressLineNumbers w:val="0"/>
        <w:rPr>
          <w:rStyle w:val="20"/>
        </w:rPr>
      </w:pPr>
    </w:p>
    <w:p w14:paraId="1C96CF4D">
      <w:pPr>
        <w:pStyle w:val="21"/>
        <w:keepNext w:val="0"/>
        <w:keepLines w:val="0"/>
        <w:widowControl/>
        <w:suppressLineNumbers w:val="0"/>
        <w:rPr>
          <w:rStyle w:val="20"/>
        </w:rPr>
      </w:pPr>
      <w:r>
        <w:rPr>
          <w:rStyle w:val="20"/>
        </w:rPr>
        <w:t>Quantity Used</w:t>
      </w:r>
    </w:p>
    <w:p w14:paraId="43FE8314">
      <w:pPr>
        <w:pStyle w:val="21"/>
        <w:keepNext w:val="0"/>
        <w:keepLines w:val="0"/>
        <w:widowControl/>
        <w:suppressLineNumbers w:val="0"/>
        <w:rPr>
          <w:rStyle w:val="20"/>
        </w:rPr>
      </w:pPr>
    </w:p>
    <w:p w14:paraId="0D59081B">
      <w:pPr>
        <w:pStyle w:val="21"/>
        <w:keepNext w:val="0"/>
        <w:keepLines w:val="0"/>
        <w:widowControl/>
        <w:suppressLineNumbers w:val="0"/>
        <w:rPr>
          <w:rStyle w:val="20"/>
        </w:rPr>
      </w:pPr>
      <w:r>
        <w:rPr>
          <w:rStyle w:val="20"/>
        </w:rPr>
        <w:t>Unit Cost</w:t>
      </w:r>
    </w:p>
    <w:p w14:paraId="4FA43460">
      <w:pPr>
        <w:pStyle w:val="21"/>
        <w:keepNext w:val="0"/>
        <w:keepLines w:val="0"/>
        <w:widowControl/>
        <w:suppressLineNumbers w:val="0"/>
        <w:rPr>
          <w:rStyle w:val="20"/>
        </w:rPr>
      </w:pPr>
    </w:p>
    <w:p w14:paraId="2405E299">
      <w:pPr>
        <w:pStyle w:val="21"/>
        <w:keepNext w:val="0"/>
        <w:keepLines w:val="0"/>
        <w:widowControl/>
        <w:suppressLineNumbers w:val="0"/>
        <w:rPr>
          <w:rStyle w:val="20"/>
        </w:rPr>
      </w:pPr>
      <w:r>
        <w:rPr>
          <w:rStyle w:val="20"/>
        </w:rPr>
        <w:t>Total Cost</w:t>
      </w:r>
    </w:p>
    <w:p w14:paraId="13E7A006">
      <w:pPr>
        <w:pStyle w:val="21"/>
        <w:keepNext w:val="0"/>
        <w:keepLines w:val="0"/>
        <w:widowControl/>
        <w:suppressLineNumbers w:val="0"/>
        <w:rPr>
          <w:rStyle w:val="20"/>
        </w:rPr>
      </w:pPr>
    </w:p>
    <w:p w14:paraId="7AB5CC87">
      <w:pPr>
        <w:pStyle w:val="21"/>
        <w:keepNext w:val="0"/>
        <w:keepLines w:val="0"/>
        <w:widowControl/>
        <w:suppressLineNumbers w:val="0"/>
        <w:rPr>
          <w:rStyle w:val="20"/>
        </w:rPr>
      </w:pPr>
      <w:r>
        <w:rPr>
          <w:rStyle w:val="20"/>
        </w:rPr>
        <w:t>Spare Part Image</w:t>
      </w:r>
    </w:p>
    <w:p w14:paraId="2675B703">
      <w:pPr>
        <w:pStyle w:val="21"/>
        <w:keepNext w:val="0"/>
        <w:keepLines w:val="0"/>
        <w:widowControl/>
        <w:suppressLineNumbers w:val="0"/>
        <w:rPr>
          <w:rStyle w:val="20"/>
        </w:rPr>
      </w:pPr>
    </w:p>
    <w:p w14:paraId="0A056916">
      <w:pPr>
        <w:pStyle w:val="21"/>
        <w:keepNext w:val="0"/>
        <w:keepLines w:val="0"/>
        <w:widowControl/>
        <w:suppressLineNumbers w:val="0"/>
      </w:pPr>
      <w:r>
        <w:rPr>
          <w:rStyle w:val="20"/>
        </w:rPr>
        <w:t>Installation Notes</w:t>
      </w:r>
    </w:p>
    <w:p w14:paraId="29A11D62">
      <w:pPr>
        <w:keepNext w:val="0"/>
        <w:keepLines w:val="0"/>
        <w:widowControl/>
        <w:suppressLineNumbers w:val="0"/>
      </w:pPr>
      <w:r>
        <w:pict>
          <v:rect id="_x0000_i1421" o:spt="1" style="height:1.5pt;width:432pt;" fillcolor="#A0A0A0" filled="t" stroked="f" coordsize="21600,21600" o:hr="t" o:hrstd="t" o:hralign="center">
            <v:path/>
            <v:fill on="t" focussize="0,0"/>
            <v:stroke on="f"/>
            <v:imagedata o:title=""/>
            <o:lock v:ext="edit"/>
            <w10:wrap type="none"/>
            <w10:anchorlock/>
          </v:rect>
        </w:pict>
      </w:r>
    </w:p>
    <w:p w14:paraId="29F795D5">
      <w:pPr>
        <w:pStyle w:val="2"/>
        <w:keepNext w:val="0"/>
        <w:keepLines w:val="0"/>
        <w:widowControl/>
        <w:suppressLineNumbers w:val="0"/>
      </w:pPr>
      <w:r>
        <w:t>Repair Evidence</w:t>
      </w:r>
    </w:p>
    <w:p w14:paraId="0E57A811">
      <w:pPr>
        <w:pStyle w:val="35"/>
        <w:keepNext w:val="0"/>
        <w:keepLines w:val="0"/>
        <w:widowControl/>
        <w:suppressLineNumbers w:val="0"/>
      </w:pPr>
      <w:r>
        <w:t>Upload:</w:t>
      </w:r>
    </w:p>
    <w:p w14:paraId="46CDC72F">
      <w:pPr>
        <w:pStyle w:val="21"/>
        <w:keepNext w:val="0"/>
        <w:keepLines w:val="0"/>
        <w:widowControl/>
        <w:suppressLineNumbers w:val="0"/>
        <w:rPr>
          <w:rStyle w:val="20"/>
        </w:rPr>
      </w:pPr>
      <w:r>
        <w:rPr>
          <w:rStyle w:val="20"/>
        </w:rPr>
        <w:t>Before Repair Images</w:t>
      </w:r>
    </w:p>
    <w:p w14:paraId="094F0208">
      <w:pPr>
        <w:pStyle w:val="21"/>
        <w:keepNext w:val="0"/>
        <w:keepLines w:val="0"/>
        <w:widowControl/>
        <w:suppressLineNumbers w:val="0"/>
        <w:rPr>
          <w:rStyle w:val="20"/>
        </w:rPr>
      </w:pPr>
    </w:p>
    <w:p w14:paraId="6D4B251C">
      <w:pPr>
        <w:pStyle w:val="21"/>
        <w:keepNext w:val="0"/>
        <w:keepLines w:val="0"/>
        <w:widowControl/>
        <w:suppressLineNumbers w:val="0"/>
        <w:rPr>
          <w:rStyle w:val="20"/>
        </w:rPr>
      </w:pPr>
      <w:r>
        <w:rPr>
          <w:rStyle w:val="20"/>
        </w:rPr>
        <w:t>After Repair Images</w:t>
      </w:r>
    </w:p>
    <w:p w14:paraId="4CA84E03">
      <w:pPr>
        <w:pStyle w:val="21"/>
        <w:keepNext w:val="0"/>
        <w:keepLines w:val="0"/>
        <w:widowControl/>
        <w:suppressLineNumbers w:val="0"/>
        <w:rPr>
          <w:rStyle w:val="20"/>
        </w:rPr>
      </w:pPr>
    </w:p>
    <w:p w14:paraId="1E65D097">
      <w:pPr>
        <w:pStyle w:val="21"/>
        <w:keepNext w:val="0"/>
        <w:keepLines w:val="0"/>
        <w:widowControl/>
        <w:suppressLineNumbers w:val="0"/>
        <w:rPr>
          <w:rStyle w:val="20"/>
        </w:rPr>
      </w:pPr>
      <w:r>
        <w:rPr>
          <w:rStyle w:val="20"/>
        </w:rPr>
        <w:t>Repair Documents</w:t>
      </w:r>
    </w:p>
    <w:p w14:paraId="4890A9D2">
      <w:pPr>
        <w:pStyle w:val="21"/>
        <w:keepNext w:val="0"/>
        <w:keepLines w:val="0"/>
        <w:widowControl/>
        <w:suppressLineNumbers w:val="0"/>
        <w:rPr>
          <w:rStyle w:val="20"/>
        </w:rPr>
      </w:pPr>
    </w:p>
    <w:p w14:paraId="7A415E68">
      <w:pPr>
        <w:pStyle w:val="21"/>
        <w:keepNext w:val="0"/>
        <w:keepLines w:val="0"/>
        <w:widowControl/>
        <w:suppressLineNumbers w:val="0"/>
        <w:rPr>
          <w:rStyle w:val="20"/>
        </w:rPr>
      </w:pPr>
      <w:r>
        <w:rPr>
          <w:rStyle w:val="20"/>
        </w:rPr>
        <w:t>Service Report</w:t>
      </w:r>
    </w:p>
    <w:p w14:paraId="46AC76B8">
      <w:pPr>
        <w:pStyle w:val="21"/>
        <w:keepNext w:val="0"/>
        <w:keepLines w:val="0"/>
        <w:widowControl/>
        <w:suppressLineNumbers w:val="0"/>
        <w:rPr>
          <w:rStyle w:val="20"/>
        </w:rPr>
      </w:pPr>
    </w:p>
    <w:p w14:paraId="1D610726">
      <w:pPr>
        <w:pStyle w:val="21"/>
        <w:keepNext w:val="0"/>
        <w:keepLines w:val="0"/>
        <w:widowControl/>
        <w:suppressLineNumbers w:val="0"/>
      </w:pPr>
      <w:r>
        <w:rPr>
          <w:rStyle w:val="20"/>
        </w:rPr>
        <w:t>Calibration Report (Optional)</w:t>
      </w:r>
    </w:p>
    <w:p w14:paraId="3721C197">
      <w:pPr>
        <w:keepNext w:val="0"/>
        <w:keepLines w:val="0"/>
        <w:widowControl/>
        <w:suppressLineNumbers w:val="0"/>
      </w:pPr>
      <w:r>
        <w:pict>
          <v:rect id="_x0000_i1422" o:spt="1" style="height:1.5pt;width:432pt;" fillcolor="#A0A0A0" filled="t" stroked="f" coordsize="21600,21600" o:hr="t" o:hrstd="t" o:hralign="center">
            <v:path/>
            <v:fill on="t" focussize="0,0"/>
            <v:stroke on="f"/>
            <v:imagedata o:title=""/>
            <o:lock v:ext="edit"/>
            <w10:wrap type="none"/>
            <w10:anchorlock/>
          </v:rect>
        </w:pict>
      </w:r>
    </w:p>
    <w:p w14:paraId="7BC449B0">
      <w:pPr>
        <w:pStyle w:val="2"/>
        <w:keepNext w:val="0"/>
        <w:keepLines w:val="0"/>
        <w:widowControl/>
        <w:suppressLineNumbers w:val="0"/>
      </w:pPr>
      <w:r>
        <w:t>Equipment Testing</w:t>
      </w:r>
    </w:p>
    <w:p w14:paraId="63524233">
      <w:pPr>
        <w:pStyle w:val="35"/>
        <w:keepNext w:val="0"/>
        <w:keepLines w:val="0"/>
        <w:widowControl/>
        <w:suppressLineNumbers w:val="0"/>
      </w:pPr>
      <w:r>
        <w:t>Before completing the repair, record:</w:t>
      </w:r>
    </w:p>
    <w:p w14:paraId="4A4250CD">
      <w:pPr>
        <w:pStyle w:val="21"/>
        <w:keepNext w:val="0"/>
        <w:keepLines w:val="0"/>
        <w:widowControl/>
        <w:suppressLineNumbers w:val="0"/>
        <w:rPr>
          <w:rStyle w:val="20"/>
        </w:rPr>
      </w:pPr>
      <w:r>
        <w:rPr>
          <w:rStyle w:val="20"/>
        </w:rPr>
        <w:t>Equipment Tested</w:t>
      </w:r>
    </w:p>
    <w:p w14:paraId="48C8C871">
      <w:pPr>
        <w:pStyle w:val="21"/>
        <w:keepNext w:val="0"/>
        <w:keepLines w:val="0"/>
        <w:widowControl/>
        <w:suppressLineNumbers w:val="0"/>
        <w:rPr>
          <w:rStyle w:val="20"/>
        </w:rPr>
      </w:pPr>
    </w:p>
    <w:p w14:paraId="796AAA7C">
      <w:pPr>
        <w:pStyle w:val="21"/>
        <w:keepNext w:val="0"/>
        <w:keepLines w:val="0"/>
        <w:widowControl/>
        <w:suppressLineNumbers w:val="0"/>
        <w:rPr>
          <w:rStyle w:val="20"/>
        </w:rPr>
      </w:pPr>
      <w:r>
        <w:rPr>
          <w:rStyle w:val="20"/>
        </w:rPr>
        <w:t>Testing Date</w:t>
      </w:r>
    </w:p>
    <w:p w14:paraId="5197A81D">
      <w:pPr>
        <w:pStyle w:val="21"/>
        <w:keepNext w:val="0"/>
        <w:keepLines w:val="0"/>
        <w:widowControl/>
        <w:suppressLineNumbers w:val="0"/>
        <w:rPr>
          <w:rStyle w:val="20"/>
        </w:rPr>
      </w:pPr>
    </w:p>
    <w:p w14:paraId="1F1D3995">
      <w:pPr>
        <w:pStyle w:val="21"/>
        <w:keepNext w:val="0"/>
        <w:keepLines w:val="0"/>
        <w:widowControl/>
        <w:suppressLineNumbers w:val="0"/>
        <w:rPr>
          <w:rStyle w:val="20"/>
        </w:rPr>
      </w:pPr>
      <w:r>
        <w:rPr>
          <w:rStyle w:val="20"/>
        </w:rPr>
        <w:t>Testing Result</w:t>
      </w:r>
    </w:p>
    <w:p w14:paraId="58DB2528">
      <w:pPr>
        <w:pStyle w:val="21"/>
        <w:keepNext w:val="0"/>
        <w:keepLines w:val="0"/>
        <w:widowControl/>
        <w:suppressLineNumbers w:val="0"/>
        <w:rPr>
          <w:rStyle w:val="20"/>
        </w:rPr>
      </w:pPr>
    </w:p>
    <w:p w14:paraId="1B4D601B">
      <w:pPr>
        <w:pStyle w:val="21"/>
        <w:keepNext w:val="0"/>
        <w:keepLines w:val="0"/>
        <w:widowControl/>
        <w:suppressLineNumbers w:val="0"/>
      </w:pPr>
      <w:r>
        <w:rPr>
          <w:rStyle w:val="20"/>
        </w:rPr>
        <w:t>Engineer Remarks</w:t>
      </w:r>
    </w:p>
    <w:p w14:paraId="5780815C">
      <w:pPr>
        <w:pStyle w:val="35"/>
        <w:keepNext w:val="0"/>
        <w:keepLines w:val="0"/>
        <w:widowControl/>
        <w:suppressLineNumbers w:val="0"/>
      </w:pPr>
      <w:r>
        <w:t>Testing Result:</w:t>
      </w:r>
    </w:p>
    <w:p w14:paraId="6D6B8DB0">
      <w:pPr>
        <w:keepNext w:val="0"/>
        <w:keepLines w:val="0"/>
        <w:widowControl/>
        <w:numPr>
          <w:ilvl w:val="0"/>
          <w:numId w:val="70"/>
        </w:numPr>
        <w:suppressLineNumbers w:val="0"/>
        <w:spacing w:before="0" w:beforeAutospacing="1" w:after="0" w:afterAutospacing="1"/>
        <w:ind w:left="1440" w:hanging="360"/>
      </w:pPr>
    </w:p>
    <w:p w14:paraId="1D115094">
      <w:pPr>
        <w:pStyle w:val="35"/>
        <w:keepNext w:val="0"/>
        <w:keepLines w:val="0"/>
        <w:widowControl/>
        <w:suppressLineNumbers w:val="0"/>
        <w:ind w:left="720"/>
      </w:pPr>
      <w:r>
        <w:t>Passed</w:t>
      </w:r>
    </w:p>
    <w:p w14:paraId="6D6561AB">
      <w:pPr>
        <w:keepNext w:val="0"/>
        <w:keepLines w:val="0"/>
        <w:widowControl/>
        <w:numPr>
          <w:ilvl w:val="0"/>
          <w:numId w:val="70"/>
        </w:numPr>
        <w:suppressLineNumbers w:val="0"/>
        <w:spacing w:before="0" w:beforeAutospacing="1" w:after="0" w:afterAutospacing="1"/>
        <w:ind w:left="1440" w:hanging="360"/>
      </w:pPr>
    </w:p>
    <w:p w14:paraId="25F69581">
      <w:pPr>
        <w:keepNext w:val="0"/>
        <w:keepLines w:val="0"/>
        <w:widowControl/>
        <w:numPr>
          <w:ilvl w:val="0"/>
          <w:numId w:val="70"/>
        </w:numPr>
        <w:suppressLineNumbers w:val="0"/>
        <w:spacing w:before="0" w:beforeAutospacing="1" w:after="0" w:afterAutospacing="1"/>
        <w:ind w:left="1440" w:hanging="360"/>
      </w:pPr>
    </w:p>
    <w:p w14:paraId="151F7497">
      <w:pPr>
        <w:pStyle w:val="35"/>
        <w:keepNext w:val="0"/>
        <w:keepLines w:val="0"/>
        <w:widowControl/>
        <w:suppressLineNumbers w:val="0"/>
        <w:ind w:left="720"/>
      </w:pPr>
      <w:r>
        <w:t>Failed</w:t>
      </w:r>
    </w:p>
    <w:p w14:paraId="67F50DE2">
      <w:pPr>
        <w:keepNext w:val="0"/>
        <w:keepLines w:val="0"/>
        <w:widowControl/>
        <w:numPr>
          <w:ilvl w:val="0"/>
          <w:numId w:val="70"/>
        </w:numPr>
        <w:suppressLineNumbers w:val="0"/>
        <w:spacing w:before="0" w:beforeAutospacing="1" w:after="0" w:afterAutospacing="1"/>
        <w:ind w:left="1440" w:hanging="360"/>
      </w:pPr>
    </w:p>
    <w:p w14:paraId="1DCC4EEE">
      <w:pPr>
        <w:pStyle w:val="35"/>
        <w:keepNext w:val="0"/>
        <w:keepLines w:val="0"/>
        <w:widowControl/>
        <w:suppressLineNumbers w:val="0"/>
      </w:pPr>
      <w:r>
        <w:t xml:space="preserve">If </w:t>
      </w:r>
      <w:r>
        <w:rPr>
          <w:rStyle w:val="36"/>
        </w:rPr>
        <w:t>Failed</w:t>
      </w:r>
      <w:r>
        <w:t>, repair cannot be completed.</w:t>
      </w:r>
    </w:p>
    <w:p w14:paraId="6EF2DF96">
      <w:pPr>
        <w:keepNext w:val="0"/>
        <w:keepLines w:val="0"/>
        <w:widowControl/>
        <w:suppressLineNumbers w:val="0"/>
      </w:pPr>
      <w:r>
        <w:pict>
          <v:rect id="_x0000_i1423" o:spt="1" style="height:1.5pt;width:432pt;" fillcolor="#A0A0A0" filled="t" stroked="f" coordsize="21600,21600" o:hr="t" o:hrstd="t" o:hralign="center">
            <v:path/>
            <v:fill on="t" focussize="0,0"/>
            <v:stroke on="f"/>
            <v:imagedata o:title=""/>
            <o:lock v:ext="edit"/>
            <w10:wrap type="none"/>
            <w10:anchorlock/>
          </v:rect>
        </w:pict>
      </w:r>
    </w:p>
    <w:p w14:paraId="73ED0311">
      <w:pPr>
        <w:pStyle w:val="2"/>
        <w:keepNext w:val="0"/>
        <w:keepLines w:val="0"/>
        <w:widowControl/>
        <w:suppressLineNumbers w:val="0"/>
      </w:pPr>
      <w:r>
        <w:t>Repair Completion Workflow</w:t>
      </w:r>
    </w:p>
    <w:p w14:paraId="7BD17A7D">
      <w:pPr>
        <w:pStyle w:val="21"/>
        <w:keepNext w:val="0"/>
        <w:keepLines w:val="0"/>
        <w:widowControl/>
        <w:suppressLineNumbers w:val="0"/>
        <w:rPr>
          <w:rStyle w:val="20"/>
        </w:rPr>
      </w:pPr>
      <w:r>
        <w:rPr>
          <w:rStyle w:val="20"/>
        </w:rPr>
        <w:t>Central Biomedical Engineer</w:t>
      </w:r>
    </w:p>
    <w:p w14:paraId="08FEC1DA">
      <w:pPr>
        <w:pStyle w:val="21"/>
        <w:keepNext w:val="0"/>
        <w:keepLines w:val="0"/>
        <w:widowControl/>
        <w:suppressLineNumbers w:val="0"/>
        <w:rPr>
          <w:rStyle w:val="20"/>
        </w:rPr>
      </w:pPr>
    </w:p>
    <w:p w14:paraId="6C000794">
      <w:pPr>
        <w:pStyle w:val="21"/>
        <w:keepNext w:val="0"/>
        <w:keepLines w:val="0"/>
        <w:widowControl/>
        <w:suppressLineNumbers w:val="0"/>
        <w:rPr>
          <w:rStyle w:val="20"/>
        </w:rPr>
      </w:pPr>
      <w:r>
        <w:rPr>
          <w:rStyle w:val="20"/>
        </w:rPr>
        <w:t>↓</w:t>
      </w:r>
    </w:p>
    <w:p w14:paraId="0024AA09">
      <w:pPr>
        <w:pStyle w:val="21"/>
        <w:keepNext w:val="0"/>
        <w:keepLines w:val="0"/>
        <w:widowControl/>
        <w:suppressLineNumbers w:val="0"/>
        <w:rPr>
          <w:rStyle w:val="20"/>
        </w:rPr>
      </w:pPr>
    </w:p>
    <w:p w14:paraId="0C1C4910">
      <w:pPr>
        <w:pStyle w:val="21"/>
        <w:keepNext w:val="0"/>
        <w:keepLines w:val="0"/>
        <w:widowControl/>
        <w:suppressLineNumbers w:val="0"/>
        <w:rPr>
          <w:rStyle w:val="20"/>
        </w:rPr>
      </w:pPr>
      <w:r>
        <w:rPr>
          <w:rStyle w:val="20"/>
        </w:rPr>
        <w:t>Accept Assignment</w:t>
      </w:r>
    </w:p>
    <w:p w14:paraId="146D47BE">
      <w:pPr>
        <w:pStyle w:val="21"/>
        <w:keepNext w:val="0"/>
        <w:keepLines w:val="0"/>
        <w:widowControl/>
        <w:suppressLineNumbers w:val="0"/>
        <w:rPr>
          <w:rStyle w:val="20"/>
        </w:rPr>
      </w:pPr>
    </w:p>
    <w:p w14:paraId="67365719">
      <w:pPr>
        <w:pStyle w:val="21"/>
        <w:keepNext w:val="0"/>
        <w:keepLines w:val="0"/>
        <w:widowControl/>
        <w:suppressLineNumbers w:val="0"/>
        <w:rPr>
          <w:rStyle w:val="20"/>
        </w:rPr>
      </w:pPr>
      <w:r>
        <w:rPr>
          <w:rStyle w:val="20"/>
        </w:rPr>
        <w:t>↓</w:t>
      </w:r>
    </w:p>
    <w:p w14:paraId="20D9E1B7">
      <w:pPr>
        <w:pStyle w:val="21"/>
        <w:keepNext w:val="0"/>
        <w:keepLines w:val="0"/>
        <w:widowControl/>
        <w:suppressLineNumbers w:val="0"/>
        <w:rPr>
          <w:rStyle w:val="20"/>
        </w:rPr>
      </w:pPr>
    </w:p>
    <w:p w14:paraId="4F8B2F57">
      <w:pPr>
        <w:pStyle w:val="21"/>
        <w:keepNext w:val="0"/>
        <w:keepLines w:val="0"/>
        <w:widowControl/>
        <w:suppressLineNumbers w:val="0"/>
        <w:rPr>
          <w:rStyle w:val="20"/>
        </w:rPr>
      </w:pPr>
      <w:r>
        <w:rPr>
          <w:rStyle w:val="20"/>
        </w:rPr>
        <w:t>Inspect Equipment</w:t>
      </w:r>
    </w:p>
    <w:p w14:paraId="76C9402D">
      <w:pPr>
        <w:pStyle w:val="21"/>
        <w:keepNext w:val="0"/>
        <w:keepLines w:val="0"/>
        <w:widowControl/>
        <w:suppressLineNumbers w:val="0"/>
        <w:rPr>
          <w:rStyle w:val="20"/>
        </w:rPr>
      </w:pPr>
    </w:p>
    <w:p w14:paraId="6E0BA553">
      <w:pPr>
        <w:pStyle w:val="21"/>
        <w:keepNext w:val="0"/>
        <w:keepLines w:val="0"/>
        <w:widowControl/>
        <w:suppressLineNumbers w:val="0"/>
        <w:rPr>
          <w:rStyle w:val="20"/>
        </w:rPr>
      </w:pPr>
      <w:r>
        <w:rPr>
          <w:rStyle w:val="20"/>
        </w:rPr>
        <w:t>↓</w:t>
      </w:r>
    </w:p>
    <w:p w14:paraId="1609FD72">
      <w:pPr>
        <w:pStyle w:val="21"/>
        <w:keepNext w:val="0"/>
        <w:keepLines w:val="0"/>
        <w:widowControl/>
        <w:suppressLineNumbers w:val="0"/>
        <w:rPr>
          <w:rStyle w:val="20"/>
        </w:rPr>
      </w:pPr>
    </w:p>
    <w:p w14:paraId="0E773D36">
      <w:pPr>
        <w:pStyle w:val="21"/>
        <w:keepNext w:val="0"/>
        <w:keepLines w:val="0"/>
        <w:widowControl/>
        <w:suppressLineNumbers w:val="0"/>
        <w:rPr>
          <w:rStyle w:val="20"/>
        </w:rPr>
      </w:pPr>
      <w:r>
        <w:rPr>
          <w:rStyle w:val="20"/>
        </w:rPr>
        <w:t>Start Repair</w:t>
      </w:r>
    </w:p>
    <w:p w14:paraId="0A3CD2E7">
      <w:pPr>
        <w:pStyle w:val="21"/>
        <w:keepNext w:val="0"/>
        <w:keepLines w:val="0"/>
        <w:widowControl/>
        <w:suppressLineNumbers w:val="0"/>
        <w:rPr>
          <w:rStyle w:val="20"/>
        </w:rPr>
      </w:pPr>
    </w:p>
    <w:p w14:paraId="7F1E2ADB">
      <w:pPr>
        <w:pStyle w:val="21"/>
        <w:keepNext w:val="0"/>
        <w:keepLines w:val="0"/>
        <w:widowControl/>
        <w:suppressLineNumbers w:val="0"/>
        <w:rPr>
          <w:rStyle w:val="20"/>
        </w:rPr>
      </w:pPr>
      <w:r>
        <w:rPr>
          <w:rStyle w:val="20"/>
        </w:rPr>
        <w:t>↓</w:t>
      </w:r>
    </w:p>
    <w:p w14:paraId="703ACDC6">
      <w:pPr>
        <w:pStyle w:val="21"/>
        <w:keepNext w:val="0"/>
        <w:keepLines w:val="0"/>
        <w:widowControl/>
        <w:suppressLineNumbers w:val="0"/>
        <w:rPr>
          <w:rStyle w:val="20"/>
        </w:rPr>
      </w:pPr>
    </w:p>
    <w:p w14:paraId="0C9CE739">
      <w:pPr>
        <w:pStyle w:val="21"/>
        <w:keepNext w:val="0"/>
        <w:keepLines w:val="0"/>
        <w:widowControl/>
        <w:suppressLineNumbers w:val="0"/>
        <w:rPr>
          <w:rStyle w:val="20"/>
        </w:rPr>
      </w:pPr>
      <w:r>
        <w:rPr>
          <w:rStyle w:val="20"/>
        </w:rPr>
        <w:t>Fill Error Fixation Form</w:t>
      </w:r>
    </w:p>
    <w:p w14:paraId="29015B26">
      <w:pPr>
        <w:pStyle w:val="21"/>
        <w:keepNext w:val="0"/>
        <w:keepLines w:val="0"/>
        <w:widowControl/>
        <w:suppressLineNumbers w:val="0"/>
        <w:rPr>
          <w:rStyle w:val="20"/>
        </w:rPr>
      </w:pPr>
    </w:p>
    <w:p w14:paraId="1C0E03E4">
      <w:pPr>
        <w:pStyle w:val="21"/>
        <w:keepNext w:val="0"/>
        <w:keepLines w:val="0"/>
        <w:widowControl/>
        <w:suppressLineNumbers w:val="0"/>
        <w:rPr>
          <w:rStyle w:val="20"/>
        </w:rPr>
      </w:pPr>
      <w:r>
        <w:rPr>
          <w:rStyle w:val="20"/>
        </w:rPr>
        <w:t>↓</w:t>
      </w:r>
    </w:p>
    <w:p w14:paraId="5F126905">
      <w:pPr>
        <w:pStyle w:val="21"/>
        <w:keepNext w:val="0"/>
        <w:keepLines w:val="0"/>
        <w:widowControl/>
        <w:suppressLineNumbers w:val="0"/>
        <w:rPr>
          <w:rStyle w:val="20"/>
        </w:rPr>
      </w:pPr>
    </w:p>
    <w:p w14:paraId="21539ADB">
      <w:pPr>
        <w:pStyle w:val="21"/>
        <w:keepNext w:val="0"/>
        <w:keepLines w:val="0"/>
        <w:widowControl/>
        <w:suppressLineNumbers w:val="0"/>
        <w:rPr>
          <w:rStyle w:val="20"/>
        </w:rPr>
      </w:pPr>
      <w:r>
        <w:rPr>
          <w:rStyle w:val="20"/>
        </w:rPr>
        <w:t>Add Spare Parts Used</w:t>
      </w:r>
    </w:p>
    <w:p w14:paraId="50B8410C">
      <w:pPr>
        <w:pStyle w:val="21"/>
        <w:keepNext w:val="0"/>
        <w:keepLines w:val="0"/>
        <w:widowControl/>
        <w:suppressLineNumbers w:val="0"/>
        <w:rPr>
          <w:rStyle w:val="20"/>
        </w:rPr>
      </w:pPr>
    </w:p>
    <w:p w14:paraId="33238701">
      <w:pPr>
        <w:pStyle w:val="21"/>
        <w:keepNext w:val="0"/>
        <w:keepLines w:val="0"/>
        <w:widowControl/>
        <w:suppressLineNumbers w:val="0"/>
        <w:rPr>
          <w:rStyle w:val="20"/>
        </w:rPr>
      </w:pPr>
      <w:r>
        <w:rPr>
          <w:rStyle w:val="20"/>
        </w:rPr>
        <w:t>↓</w:t>
      </w:r>
    </w:p>
    <w:p w14:paraId="43C9A90B">
      <w:pPr>
        <w:pStyle w:val="21"/>
        <w:keepNext w:val="0"/>
        <w:keepLines w:val="0"/>
        <w:widowControl/>
        <w:suppressLineNumbers w:val="0"/>
        <w:rPr>
          <w:rStyle w:val="20"/>
        </w:rPr>
      </w:pPr>
    </w:p>
    <w:p w14:paraId="4B47C09D">
      <w:pPr>
        <w:pStyle w:val="21"/>
        <w:keepNext w:val="0"/>
        <w:keepLines w:val="0"/>
        <w:widowControl/>
        <w:suppressLineNumbers w:val="0"/>
        <w:rPr>
          <w:rStyle w:val="20"/>
        </w:rPr>
      </w:pPr>
      <w:r>
        <w:rPr>
          <w:rStyle w:val="20"/>
        </w:rPr>
        <w:t>Upload Before Repair Images</w:t>
      </w:r>
    </w:p>
    <w:p w14:paraId="3DA97A53">
      <w:pPr>
        <w:pStyle w:val="21"/>
        <w:keepNext w:val="0"/>
        <w:keepLines w:val="0"/>
        <w:widowControl/>
        <w:suppressLineNumbers w:val="0"/>
        <w:rPr>
          <w:rStyle w:val="20"/>
        </w:rPr>
      </w:pPr>
    </w:p>
    <w:p w14:paraId="72CF801A">
      <w:pPr>
        <w:pStyle w:val="21"/>
        <w:keepNext w:val="0"/>
        <w:keepLines w:val="0"/>
        <w:widowControl/>
        <w:suppressLineNumbers w:val="0"/>
        <w:rPr>
          <w:rStyle w:val="20"/>
        </w:rPr>
      </w:pPr>
      <w:r>
        <w:rPr>
          <w:rStyle w:val="20"/>
        </w:rPr>
        <w:t>↓</w:t>
      </w:r>
    </w:p>
    <w:p w14:paraId="63FB7EAE">
      <w:pPr>
        <w:pStyle w:val="21"/>
        <w:keepNext w:val="0"/>
        <w:keepLines w:val="0"/>
        <w:widowControl/>
        <w:suppressLineNumbers w:val="0"/>
        <w:rPr>
          <w:rStyle w:val="20"/>
        </w:rPr>
      </w:pPr>
    </w:p>
    <w:p w14:paraId="56B6FB91">
      <w:pPr>
        <w:pStyle w:val="21"/>
        <w:keepNext w:val="0"/>
        <w:keepLines w:val="0"/>
        <w:widowControl/>
        <w:suppressLineNumbers w:val="0"/>
        <w:rPr>
          <w:rStyle w:val="20"/>
        </w:rPr>
      </w:pPr>
      <w:r>
        <w:rPr>
          <w:rStyle w:val="20"/>
        </w:rPr>
        <w:t>Upload After Repair Images</w:t>
      </w:r>
    </w:p>
    <w:p w14:paraId="28313386">
      <w:pPr>
        <w:pStyle w:val="21"/>
        <w:keepNext w:val="0"/>
        <w:keepLines w:val="0"/>
        <w:widowControl/>
        <w:suppressLineNumbers w:val="0"/>
        <w:rPr>
          <w:rStyle w:val="20"/>
        </w:rPr>
      </w:pPr>
    </w:p>
    <w:p w14:paraId="2000CEDB">
      <w:pPr>
        <w:pStyle w:val="21"/>
        <w:keepNext w:val="0"/>
        <w:keepLines w:val="0"/>
        <w:widowControl/>
        <w:suppressLineNumbers w:val="0"/>
        <w:rPr>
          <w:rStyle w:val="20"/>
        </w:rPr>
      </w:pPr>
      <w:r>
        <w:rPr>
          <w:rStyle w:val="20"/>
        </w:rPr>
        <w:t>↓</w:t>
      </w:r>
    </w:p>
    <w:p w14:paraId="344AF015">
      <w:pPr>
        <w:pStyle w:val="21"/>
        <w:keepNext w:val="0"/>
        <w:keepLines w:val="0"/>
        <w:widowControl/>
        <w:suppressLineNumbers w:val="0"/>
        <w:rPr>
          <w:rStyle w:val="20"/>
        </w:rPr>
      </w:pPr>
    </w:p>
    <w:p w14:paraId="64B54439">
      <w:pPr>
        <w:pStyle w:val="21"/>
        <w:keepNext w:val="0"/>
        <w:keepLines w:val="0"/>
        <w:widowControl/>
        <w:suppressLineNumbers w:val="0"/>
        <w:rPr>
          <w:rStyle w:val="20"/>
        </w:rPr>
      </w:pPr>
      <w:r>
        <w:rPr>
          <w:rStyle w:val="20"/>
        </w:rPr>
        <w:t>Perform Equipment Testing</w:t>
      </w:r>
    </w:p>
    <w:p w14:paraId="0D5E8169">
      <w:pPr>
        <w:pStyle w:val="21"/>
        <w:keepNext w:val="0"/>
        <w:keepLines w:val="0"/>
        <w:widowControl/>
        <w:suppressLineNumbers w:val="0"/>
        <w:rPr>
          <w:rStyle w:val="20"/>
        </w:rPr>
      </w:pPr>
    </w:p>
    <w:p w14:paraId="79DC5013">
      <w:pPr>
        <w:pStyle w:val="21"/>
        <w:keepNext w:val="0"/>
        <w:keepLines w:val="0"/>
        <w:widowControl/>
        <w:suppressLineNumbers w:val="0"/>
        <w:rPr>
          <w:rStyle w:val="20"/>
        </w:rPr>
      </w:pPr>
      <w:r>
        <w:rPr>
          <w:rStyle w:val="20"/>
        </w:rPr>
        <w:t>↓</w:t>
      </w:r>
    </w:p>
    <w:p w14:paraId="29369E74">
      <w:pPr>
        <w:pStyle w:val="21"/>
        <w:keepNext w:val="0"/>
        <w:keepLines w:val="0"/>
        <w:widowControl/>
        <w:suppressLineNumbers w:val="0"/>
        <w:rPr>
          <w:rStyle w:val="20"/>
        </w:rPr>
      </w:pPr>
    </w:p>
    <w:p w14:paraId="49BC041F">
      <w:pPr>
        <w:pStyle w:val="21"/>
        <w:keepNext w:val="0"/>
        <w:keepLines w:val="0"/>
        <w:widowControl/>
        <w:suppressLineNumbers w:val="0"/>
        <w:rPr>
          <w:rStyle w:val="20"/>
        </w:rPr>
      </w:pPr>
      <w:r>
        <w:rPr>
          <w:rStyle w:val="20"/>
        </w:rPr>
        <w:t>Testing = Passed</w:t>
      </w:r>
    </w:p>
    <w:p w14:paraId="69EA760E">
      <w:pPr>
        <w:pStyle w:val="21"/>
        <w:keepNext w:val="0"/>
        <w:keepLines w:val="0"/>
        <w:widowControl/>
        <w:suppressLineNumbers w:val="0"/>
        <w:rPr>
          <w:rStyle w:val="20"/>
        </w:rPr>
      </w:pPr>
    </w:p>
    <w:p w14:paraId="6241A4FD">
      <w:pPr>
        <w:pStyle w:val="21"/>
        <w:keepNext w:val="0"/>
        <w:keepLines w:val="0"/>
        <w:widowControl/>
        <w:suppressLineNumbers w:val="0"/>
        <w:rPr>
          <w:rStyle w:val="20"/>
        </w:rPr>
      </w:pPr>
      <w:r>
        <w:rPr>
          <w:rStyle w:val="20"/>
        </w:rPr>
        <w:t>↓</w:t>
      </w:r>
    </w:p>
    <w:p w14:paraId="5E1B0AC9">
      <w:pPr>
        <w:pStyle w:val="21"/>
        <w:keepNext w:val="0"/>
        <w:keepLines w:val="0"/>
        <w:widowControl/>
        <w:suppressLineNumbers w:val="0"/>
        <w:rPr>
          <w:rStyle w:val="20"/>
        </w:rPr>
      </w:pPr>
    </w:p>
    <w:p w14:paraId="668B2DB5">
      <w:pPr>
        <w:pStyle w:val="21"/>
        <w:keepNext w:val="0"/>
        <w:keepLines w:val="0"/>
        <w:widowControl/>
        <w:suppressLineNumbers w:val="0"/>
        <w:rPr>
          <w:rStyle w:val="20"/>
        </w:rPr>
      </w:pPr>
      <w:r>
        <w:rPr>
          <w:rStyle w:val="20"/>
        </w:rPr>
        <w:t>Status = Repair Completed</w:t>
      </w:r>
    </w:p>
    <w:p w14:paraId="37958CAE">
      <w:pPr>
        <w:pStyle w:val="21"/>
        <w:keepNext w:val="0"/>
        <w:keepLines w:val="0"/>
        <w:widowControl/>
        <w:suppressLineNumbers w:val="0"/>
        <w:rPr>
          <w:rStyle w:val="20"/>
        </w:rPr>
      </w:pPr>
    </w:p>
    <w:p w14:paraId="1F06DBDA">
      <w:pPr>
        <w:pStyle w:val="21"/>
        <w:keepNext w:val="0"/>
        <w:keepLines w:val="0"/>
        <w:widowControl/>
        <w:suppressLineNumbers w:val="0"/>
        <w:rPr>
          <w:rStyle w:val="20"/>
        </w:rPr>
      </w:pPr>
      <w:r>
        <w:rPr>
          <w:rStyle w:val="20"/>
        </w:rPr>
        <w:t>↓</w:t>
      </w:r>
    </w:p>
    <w:p w14:paraId="4AFB410D">
      <w:pPr>
        <w:pStyle w:val="21"/>
        <w:keepNext w:val="0"/>
        <w:keepLines w:val="0"/>
        <w:widowControl/>
        <w:suppressLineNumbers w:val="0"/>
        <w:rPr>
          <w:rStyle w:val="20"/>
        </w:rPr>
      </w:pPr>
    </w:p>
    <w:p w14:paraId="4553E4B9">
      <w:pPr>
        <w:pStyle w:val="21"/>
        <w:keepNext w:val="0"/>
        <w:keepLines w:val="0"/>
        <w:widowControl/>
        <w:suppressLineNumbers w:val="0"/>
      </w:pPr>
      <w:r>
        <w:rPr>
          <w:rStyle w:val="20"/>
        </w:rPr>
        <w:t>Notification → Super Administrator</w:t>
      </w:r>
    </w:p>
    <w:p w14:paraId="37CF009D">
      <w:pPr>
        <w:keepNext w:val="0"/>
        <w:keepLines w:val="0"/>
        <w:widowControl/>
        <w:suppressLineNumbers w:val="0"/>
      </w:pPr>
      <w:r>
        <w:pict>
          <v:rect id="_x0000_i1424" o:spt="1" style="height:1.5pt;width:432pt;" fillcolor="#A0A0A0" filled="t" stroked="f" coordsize="21600,21600" o:hr="t" o:hrstd="t" o:hralign="center">
            <v:path/>
            <v:fill on="t" focussize="0,0"/>
            <v:stroke on="f"/>
            <v:imagedata o:title=""/>
            <o:lock v:ext="edit"/>
            <w10:wrap type="none"/>
            <w10:anchorlock/>
          </v:rect>
        </w:pict>
      </w:r>
    </w:p>
    <w:p w14:paraId="29F1B49D">
      <w:pPr>
        <w:pStyle w:val="2"/>
        <w:keepNext w:val="0"/>
        <w:keepLines w:val="0"/>
        <w:widowControl/>
        <w:suppressLineNumbers w:val="0"/>
      </w:pPr>
      <w:r>
        <w:t>Final Approval Workflow</w:t>
      </w:r>
    </w:p>
    <w:p w14:paraId="5830B9A7">
      <w:pPr>
        <w:pStyle w:val="21"/>
        <w:keepNext w:val="0"/>
        <w:keepLines w:val="0"/>
        <w:widowControl/>
        <w:suppressLineNumbers w:val="0"/>
        <w:rPr>
          <w:rStyle w:val="20"/>
        </w:rPr>
      </w:pPr>
      <w:r>
        <w:rPr>
          <w:rStyle w:val="20"/>
        </w:rPr>
        <w:t>Super Administrator</w:t>
      </w:r>
    </w:p>
    <w:p w14:paraId="47E933A3">
      <w:pPr>
        <w:pStyle w:val="21"/>
        <w:keepNext w:val="0"/>
        <w:keepLines w:val="0"/>
        <w:widowControl/>
        <w:suppressLineNumbers w:val="0"/>
        <w:rPr>
          <w:rStyle w:val="20"/>
        </w:rPr>
      </w:pPr>
    </w:p>
    <w:p w14:paraId="261BD83A">
      <w:pPr>
        <w:pStyle w:val="21"/>
        <w:keepNext w:val="0"/>
        <w:keepLines w:val="0"/>
        <w:widowControl/>
        <w:suppressLineNumbers w:val="0"/>
        <w:rPr>
          <w:rStyle w:val="20"/>
        </w:rPr>
      </w:pPr>
      <w:r>
        <w:rPr>
          <w:rStyle w:val="20"/>
        </w:rPr>
        <w:t>↓</w:t>
      </w:r>
    </w:p>
    <w:p w14:paraId="2322DF6B">
      <w:pPr>
        <w:pStyle w:val="21"/>
        <w:keepNext w:val="0"/>
        <w:keepLines w:val="0"/>
        <w:widowControl/>
        <w:suppressLineNumbers w:val="0"/>
        <w:rPr>
          <w:rStyle w:val="20"/>
        </w:rPr>
      </w:pPr>
    </w:p>
    <w:p w14:paraId="1D8B72E2">
      <w:pPr>
        <w:pStyle w:val="21"/>
        <w:keepNext w:val="0"/>
        <w:keepLines w:val="0"/>
        <w:widowControl/>
        <w:suppressLineNumbers w:val="0"/>
        <w:rPr>
          <w:rStyle w:val="20"/>
        </w:rPr>
      </w:pPr>
      <w:r>
        <w:rPr>
          <w:rStyle w:val="20"/>
        </w:rPr>
        <w:t>Review Repair Details</w:t>
      </w:r>
    </w:p>
    <w:p w14:paraId="11A7F53A">
      <w:pPr>
        <w:pStyle w:val="21"/>
        <w:keepNext w:val="0"/>
        <w:keepLines w:val="0"/>
        <w:widowControl/>
        <w:suppressLineNumbers w:val="0"/>
        <w:rPr>
          <w:rStyle w:val="20"/>
        </w:rPr>
      </w:pPr>
    </w:p>
    <w:p w14:paraId="25AE0B3B">
      <w:pPr>
        <w:pStyle w:val="21"/>
        <w:keepNext w:val="0"/>
        <w:keepLines w:val="0"/>
        <w:widowControl/>
        <w:suppressLineNumbers w:val="0"/>
        <w:rPr>
          <w:rStyle w:val="20"/>
        </w:rPr>
      </w:pPr>
      <w:r>
        <w:rPr>
          <w:rStyle w:val="20"/>
        </w:rPr>
        <w:t>↓</w:t>
      </w:r>
    </w:p>
    <w:p w14:paraId="1CF9ABFE">
      <w:pPr>
        <w:pStyle w:val="21"/>
        <w:keepNext w:val="0"/>
        <w:keepLines w:val="0"/>
        <w:widowControl/>
        <w:suppressLineNumbers w:val="0"/>
        <w:rPr>
          <w:rStyle w:val="20"/>
        </w:rPr>
      </w:pPr>
    </w:p>
    <w:p w14:paraId="328FE664">
      <w:pPr>
        <w:pStyle w:val="21"/>
        <w:keepNext w:val="0"/>
        <w:keepLines w:val="0"/>
        <w:widowControl/>
        <w:suppressLineNumbers w:val="0"/>
        <w:rPr>
          <w:rStyle w:val="20"/>
        </w:rPr>
      </w:pPr>
      <w:r>
        <w:rPr>
          <w:rStyle w:val="20"/>
        </w:rPr>
        <w:t>Review Images</w:t>
      </w:r>
    </w:p>
    <w:p w14:paraId="79BE1030">
      <w:pPr>
        <w:pStyle w:val="21"/>
        <w:keepNext w:val="0"/>
        <w:keepLines w:val="0"/>
        <w:widowControl/>
        <w:suppressLineNumbers w:val="0"/>
        <w:rPr>
          <w:rStyle w:val="20"/>
        </w:rPr>
      </w:pPr>
    </w:p>
    <w:p w14:paraId="225E594E">
      <w:pPr>
        <w:pStyle w:val="21"/>
        <w:keepNext w:val="0"/>
        <w:keepLines w:val="0"/>
        <w:widowControl/>
        <w:suppressLineNumbers w:val="0"/>
        <w:rPr>
          <w:rStyle w:val="20"/>
        </w:rPr>
      </w:pPr>
      <w:r>
        <w:rPr>
          <w:rStyle w:val="20"/>
        </w:rPr>
        <w:t>↓</w:t>
      </w:r>
    </w:p>
    <w:p w14:paraId="3497AC9A">
      <w:pPr>
        <w:pStyle w:val="21"/>
        <w:keepNext w:val="0"/>
        <w:keepLines w:val="0"/>
        <w:widowControl/>
        <w:suppressLineNumbers w:val="0"/>
        <w:rPr>
          <w:rStyle w:val="20"/>
        </w:rPr>
      </w:pPr>
    </w:p>
    <w:p w14:paraId="4FB00CD5">
      <w:pPr>
        <w:pStyle w:val="21"/>
        <w:keepNext w:val="0"/>
        <w:keepLines w:val="0"/>
        <w:widowControl/>
        <w:suppressLineNumbers w:val="0"/>
        <w:rPr>
          <w:rStyle w:val="20"/>
        </w:rPr>
      </w:pPr>
      <w:r>
        <w:rPr>
          <w:rStyle w:val="20"/>
        </w:rPr>
        <w:t>Review Spare Parts</w:t>
      </w:r>
    </w:p>
    <w:p w14:paraId="4F543DE5">
      <w:pPr>
        <w:pStyle w:val="21"/>
        <w:keepNext w:val="0"/>
        <w:keepLines w:val="0"/>
        <w:widowControl/>
        <w:suppressLineNumbers w:val="0"/>
        <w:rPr>
          <w:rStyle w:val="20"/>
        </w:rPr>
      </w:pPr>
    </w:p>
    <w:p w14:paraId="020DA1A4">
      <w:pPr>
        <w:pStyle w:val="21"/>
        <w:keepNext w:val="0"/>
        <w:keepLines w:val="0"/>
        <w:widowControl/>
        <w:suppressLineNumbers w:val="0"/>
        <w:rPr>
          <w:rStyle w:val="20"/>
        </w:rPr>
      </w:pPr>
      <w:r>
        <w:rPr>
          <w:rStyle w:val="20"/>
        </w:rPr>
        <w:t>↓</w:t>
      </w:r>
    </w:p>
    <w:p w14:paraId="4CEC20E3">
      <w:pPr>
        <w:pStyle w:val="21"/>
        <w:keepNext w:val="0"/>
        <w:keepLines w:val="0"/>
        <w:widowControl/>
        <w:suppressLineNumbers w:val="0"/>
        <w:rPr>
          <w:rStyle w:val="20"/>
        </w:rPr>
      </w:pPr>
    </w:p>
    <w:p w14:paraId="4F2179C1">
      <w:pPr>
        <w:pStyle w:val="21"/>
        <w:keepNext w:val="0"/>
        <w:keepLines w:val="0"/>
        <w:widowControl/>
        <w:suppressLineNumbers w:val="0"/>
        <w:rPr>
          <w:rStyle w:val="20"/>
        </w:rPr>
      </w:pPr>
      <w:r>
        <w:rPr>
          <w:rStyle w:val="20"/>
        </w:rPr>
        <w:t>Review Testing Result</w:t>
      </w:r>
    </w:p>
    <w:p w14:paraId="327C26AD">
      <w:pPr>
        <w:pStyle w:val="21"/>
        <w:keepNext w:val="0"/>
        <w:keepLines w:val="0"/>
        <w:widowControl/>
        <w:suppressLineNumbers w:val="0"/>
        <w:rPr>
          <w:rStyle w:val="20"/>
        </w:rPr>
      </w:pPr>
    </w:p>
    <w:p w14:paraId="34F70254">
      <w:pPr>
        <w:pStyle w:val="21"/>
        <w:keepNext w:val="0"/>
        <w:keepLines w:val="0"/>
        <w:widowControl/>
        <w:suppressLineNumbers w:val="0"/>
        <w:rPr>
          <w:rStyle w:val="20"/>
        </w:rPr>
      </w:pPr>
      <w:r>
        <w:rPr>
          <w:rStyle w:val="20"/>
        </w:rPr>
        <w:t>↓</w:t>
      </w:r>
    </w:p>
    <w:p w14:paraId="78608DCE">
      <w:pPr>
        <w:pStyle w:val="21"/>
        <w:keepNext w:val="0"/>
        <w:keepLines w:val="0"/>
        <w:widowControl/>
        <w:suppressLineNumbers w:val="0"/>
        <w:rPr>
          <w:rStyle w:val="20"/>
        </w:rPr>
      </w:pPr>
    </w:p>
    <w:p w14:paraId="6A3728A3">
      <w:pPr>
        <w:pStyle w:val="21"/>
        <w:keepNext w:val="0"/>
        <w:keepLines w:val="0"/>
        <w:widowControl/>
        <w:suppressLineNumbers w:val="0"/>
        <w:rPr>
          <w:rStyle w:val="20"/>
        </w:rPr>
      </w:pPr>
      <w:r>
        <w:rPr>
          <w:rStyle w:val="20"/>
        </w:rPr>
        <w:t>Approve Repair</w:t>
      </w:r>
    </w:p>
    <w:p w14:paraId="3CEEC350">
      <w:pPr>
        <w:pStyle w:val="21"/>
        <w:keepNext w:val="0"/>
        <w:keepLines w:val="0"/>
        <w:widowControl/>
        <w:suppressLineNumbers w:val="0"/>
        <w:rPr>
          <w:rStyle w:val="20"/>
        </w:rPr>
      </w:pPr>
    </w:p>
    <w:p w14:paraId="0CB5B67F">
      <w:pPr>
        <w:pStyle w:val="21"/>
        <w:keepNext w:val="0"/>
        <w:keepLines w:val="0"/>
        <w:widowControl/>
        <w:suppressLineNumbers w:val="0"/>
        <w:rPr>
          <w:rStyle w:val="20"/>
        </w:rPr>
      </w:pPr>
      <w:r>
        <w:rPr>
          <w:rStyle w:val="20"/>
        </w:rPr>
        <w:t>↓</w:t>
      </w:r>
    </w:p>
    <w:p w14:paraId="4CA2F0F0">
      <w:pPr>
        <w:pStyle w:val="21"/>
        <w:keepNext w:val="0"/>
        <w:keepLines w:val="0"/>
        <w:widowControl/>
        <w:suppressLineNumbers w:val="0"/>
        <w:rPr>
          <w:rStyle w:val="20"/>
        </w:rPr>
      </w:pPr>
    </w:p>
    <w:p w14:paraId="1CAD5711">
      <w:pPr>
        <w:pStyle w:val="21"/>
        <w:keepNext w:val="0"/>
        <w:keepLines w:val="0"/>
        <w:widowControl/>
        <w:suppressLineNumbers w:val="0"/>
        <w:rPr>
          <w:rStyle w:val="20"/>
        </w:rPr>
      </w:pPr>
      <w:r>
        <w:rPr>
          <w:rStyle w:val="20"/>
        </w:rPr>
        <w:t>Status = Closed</w:t>
      </w:r>
    </w:p>
    <w:p w14:paraId="147E868F">
      <w:pPr>
        <w:pStyle w:val="21"/>
        <w:keepNext w:val="0"/>
        <w:keepLines w:val="0"/>
        <w:widowControl/>
        <w:suppressLineNumbers w:val="0"/>
        <w:rPr>
          <w:rStyle w:val="20"/>
        </w:rPr>
      </w:pPr>
    </w:p>
    <w:p w14:paraId="44389C26">
      <w:pPr>
        <w:pStyle w:val="21"/>
        <w:keepNext w:val="0"/>
        <w:keepLines w:val="0"/>
        <w:widowControl/>
        <w:suppressLineNumbers w:val="0"/>
        <w:rPr>
          <w:rStyle w:val="20"/>
        </w:rPr>
      </w:pPr>
      <w:r>
        <w:rPr>
          <w:rStyle w:val="20"/>
        </w:rPr>
        <w:t>↓</w:t>
      </w:r>
    </w:p>
    <w:p w14:paraId="185AC6A3">
      <w:pPr>
        <w:pStyle w:val="21"/>
        <w:keepNext w:val="0"/>
        <w:keepLines w:val="0"/>
        <w:widowControl/>
        <w:suppressLineNumbers w:val="0"/>
        <w:rPr>
          <w:rStyle w:val="20"/>
        </w:rPr>
      </w:pPr>
    </w:p>
    <w:p w14:paraId="41173AC7">
      <w:pPr>
        <w:pStyle w:val="21"/>
        <w:keepNext w:val="0"/>
        <w:keepLines w:val="0"/>
        <w:widowControl/>
        <w:suppressLineNumbers w:val="0"/>
        <w:rPr>
          <w:rStyle w:val="20"/>
        </w:rPr>
      </w:pPr>
      <w:r>
        <w:rPr>
          <w:rStyle w:val="20"/>
        </w:rPr>
        <w:t>Equipment History Updated</w:t>
      </w:r>
    </w:p>
    <w:p w14:paraId="0FB5F67E">
      <w:pPr>
        <w:pStyle w:val="21"/>
        <w:keepNext w:val="0"/>
        <w:keepLines w:val="0"/>
        <w:widowControl/>
        <w:suppressLineNumbers w:val="0"/>
        <w:rPr>
          <w:rStyle w:val="20"/>
        </w:rPr>
      </w:pPr>
    </w:p>
    <w:p w14:paraId="469B469F">
      <w:pPr>
        <w:pStyle w:val="21"/>
        <w:keepNext w:val="0"/>
        <w:keepLines w:val="0"/>
        <w:widowControl/>
        <w:suppressLineNumbers w:val="0"/>
        <w:rPr>
          <w:rStyle w:val="20"/>
        </w:rPr>
      </w:pPr>
      <w:r>
        <w:rPr>
          <w:rStyle w:val="20"/>
        </w:rPr>
        <w:t>↓</w:t>
      </w:r>
    </w:p>
    <w:p w14:paraId="69023195">
      <w:pPr>
        <w:pStyle w:val="21"/>
        <w:keepNext w:val="0"/>
        <w:keepLines w:val="0"/>
        <w:widowControl/>
        <w:suppressLineNumbers w:val="0"/>
        <w:rPr>
          <w:rStyle w:val="20"/>
        </w:rPr>
      </w:pPr>
    </w:p>
    <w:p w14:paraId="02EDC08F">
      <w:pPr>
        <w:pStyle w:val="21"/>
        <w:keepNext w:val="0"/>
        <w:keepLines w:val="0"/>
        <w:widowControl/>
        <w:suppressLineNumbers w:val="0"/>
        <w:rPr>
          <w:rStyle w:val="20"/>
        </w:rPr>
      </w:pPr>
      <w:r>
        <w:rPr>
          <w:rStyle w:val="20"/>
        </w:rPr>
        <w:t>Knowledge Base Updated</w:t>
      </w:r>
    </w:p>
    <w:p w14:paraId="0C1D88B5">
      <w:pPr>
        <w:pStyle w:val="21"/>
        <w:keepNext w:val="0"/>
        <w:keepLines w:val="0"/>
        <w:widowControl/>
        <w:suppressLineNumbers w:val="0"/>
        <w:rPr>
          <w:rStyle w:val="20"/>
        </w:rPr>
      </w:pPr>
    </w:p>
    <w:p w14:paraId="3B5AFA52">
      <w:pPr>
        <w:pStyle w:val="21"/>
        <w:keepNext w:val="0"/>
        <w:keepLines w:val="0"/>
        <w:widowControl/>
        <w:suppressLineNumbers w:val="0"/>
        <w:rPr>
          <w:rStyle w:val="20"/>
        </w:rPr>
      </w:pPr>
      <w:r>
        <w:rPr>
          <w:rStyle w:val="20"/>
        </w:rPr>
        <w:t>↓</w:t>
      </w:r>
    </w:p>
    <w:p w14:paraId="07B2F0EE">
      <w:pPr>
        <w:pStyle w:val="21"/>
        <w:keepNext w:val="0"/>
        <w:keepLines w:val="0"/>
        <w:widowControl/>
        <w:suppressLineNumbers w:val="0"/>
        <w:rPr>
          <w:rStyle w:val="20"/>
        </w:rPr>
      </w:pPr>
    </w:p>
    <w:p w14:paraId="4FBAD447">
      <w:pPr>
        <w:pStyle w:val="21"/>
        <w:keepNext w:val="0"/>
        <w:keepLines w:val="0"/>
        <w:widowControl/>
        <w:suppressLineNumbers w:val="0"/>
      </w:pPr>
      <w:r>
        <w:rPr>
          <w:rStyle w:val="20"/>
        </w:rPr>
        <w:t>Notifications Sent</w:t>
      </w:r>
    </w:p>
    <w:p w14:paraId="034F2FBE">
      <w:pPr>
        <w:keepNext w:val="0"/>
        <w:keepLines w:val="0"/>
        <w:widowControl/>
        <w:suppressLineNumbers w:val="0"/>
      </w:pPr>
      <w:r>
        <w:pict>
          <v:rect id="_x0000_i1425" o:spt="1" style="height:1.5pt;width:432pt;" fillcolor="#A0A0A0" filled="t" stroked="f" coordsize="21600,21600" o:hr="t" o:hrstd="t" o:hralign="center">
            <v:path/>
            <v:fill on="t" focussize="0,0"/>
            <v:stroke on="f"/>
            <v:imagedata o:title=""/>
            <o:lock v:ext="edit"/>
            <w10:wrap type="none"/>
            <w10:anchorlock/>
          </v:rect>
        </w:pict>
      </w:r>
    </w:p>
    <w:p w14:paraId="0B4165E1">
      <w:pPr>
        <w:pStyle w:val="2"/>
        <w:keepNext w:val="0"/>
        <w:keepLines w:val="0"/>
        <w:widowControl/>
        <w:suppressLineNumbers w:val="0"/>
      </w:pPr>
      <w:r>
        <w:t>Notifications</w:t>
      </w:r>
    </w:p>
    <w:p w14:paraId="3633B49F">
      <w:pPr>
        <w:pStyle w:val="3"/>
        <w:keepNext w:val="0"/>
        <w:keepLines w:val="0"/>
        <w:widowControl/>
        <w:suppressLineNumbers w:val="0"/>
      </w:pPr>
      <w:r>
        <w:t>Super Administrator</w:t>
      </w:r>
    </w:p>
    <w:p w14:paraId="1B015FFC">
      <w:pPr>
        <w:pStyle w:val="35"/>
        <w:keepNext w:val="0"/>
        <w:keepLines w:val="0"/>
        <w:widowControl/>
        <w:suppressLineNumbers w:val="0"/>
      </w:pPr>
      <w:r>
        <w:t>Receives:</w:t>
      </w:r>
    </w:p>
    <w:p w14:paraId="518A0E98">
      <w:pPr>
        <w:keepNext w:val="0"/>
        <w:keepLines w:val="0"/>
        <w:widowControl/>
        <w:numPr>
          <w:ilvl w:val="0"/>
          <w:numId w:val="71"/>
        </w:numPr>
        <w:suppressLineNumbers w:val="0"/>
        <w:spacing w:before="0" w:beforeAutospacing="1" w:after="0" w:afterAutospacing="1"/>
        <w:ind w:left="1440" w:hanging="360"/>
      </w:pPr>
    </w:p>
    <w:p w14:paraId="2FA1FF3F">
      <w:pPr>
        <w:pStyle w:val="35"/>
        <w:keepNext w:val="0"/>
        <w:keepLines w:val="0"/>
        <w:widowControl/>
        <w:suppressLineNumbers w:val="0"/>
        <w:ind w:left="720"/>
      </w:pPr>
      <w:r>
        <w:t>Engineer Accepted Assignment</w:t>
      </w:r>
    </w:p>
    <w:p w14:paraId="32148D6C">
      <w:pPr>
        <w:keepNext w:val="0"/>
        <w:keepLines w:val="0"/>
        <w:widowControl/>
        <w:numPr>
          <w:ilvl w:val="0"/>
          <w:numId w:val="71"/>
        </w:numPr>
        <w:suppressLineNumbers w:val="0"/>
        <w:spacing w:before="0" w:beforeAutospacing="1" w:after="0" w:afterAutospacing="1"/>
        <w:ind w:left="1440" w:hanging="360"/>
      </w:pPr>
    </w:p>
    <w:p w14:paraId="646F7CBD">
      <w:pPr>
        <w:keepNext w:val="0"/>
        <w:keepLines w:val="0"/>
        <w:widowControl/>
        <w:numPr>
          <w:ilvl w:val="0"/>
          <w:numId w:val="71"/>
        </w:numPr>
        <w:suppressLineNumbers w:val="0"/>
        <w:spacing w:before="0" w:beforeAutospacing="1" w:after="0" w:afterAutospacing="1"/>
        <w:ind w:left="1440" w:hanging="360"/>
      </w:pPr>
    </w:p>
    <w:p w14:paraId="11C37D76">
      <w:pPr>
        <w:pStyle w:val="35"/>
        <w:keepNext w:val="0"/>
        <w:keepLines w:val="0"/>
        <w:widowControl/>
        <w:suppressLineNumbers w:val="0"/>
        <w:ind w:left="720"/>
      </w:pPr>
      <w:r>
        <w:t>Repair Started</w:t>
      </w:r>
    </w:p>
    <w:p w14:paraId="5620F8C2">
      <w:pPr>
        <w:keepNext w:val="0"/>
        <w:keepLines w:val="0"/>
        <w:widowControl/>
        <w:numPr>
          <w:ilvl w:val="0"/>
          <w:numId w:val="71"/>
        </w:numPr>
        <w:suppressLineNumbers w:val="0"/>
        <w:spacing w:before="0" w:beforeAutospacing="1" w:after="0" w:afterAutospacing="1"/>
        <w:ind w:left="1440" w:hanging="360"/>
      </w:pPr>
    </w:p>
    <w:p w14:paraId="2524284C">
      <w:pPr>
        <w:keepNext w:val="0"/>
        <w:keepLines w:val="0"/>
        <w:widowControl/>
        <w:numPr>
          <w:ilvl w:val="0"/>
          <w:numId w:val="71"/>
        </w:numPr>
        <w:suppressLineNumbers w:val="0"/>
        <w:spacing w:before="0" w:beforeAutospacing="1" w:after="0" w:afterAutospacing="1"/>
        <w:ind w:left="1440" w:hanging="360"/>
      </w:pPr>
    </w:p>
    <w:p w14:paraId="140CDAD9">
      <w:pPr>
        <w:pStyle w:val="35"/>
        <w:keepNext w:val="0"/>
        <w:keepLines w:val="0"/>
        <w:widowControl/>
        <w:suppressLineNumbers w:val="0"/>
        <w:ind w:left="720"/>
      </w:pPr>
      <w:r>
        <w:t>Repair Updated</w:t>
      </w:r>
    </w:p>
    <w:p w14:paraId="361D103F">
      <w:pPr>
        <w:keepNext w:val="0"/>
        <w:keepLines w:val="0"/>
        <w:widowControl/>
        <w:numPr>
          <w:ilvl w:val="0"/>
          <w:numId w:val="71"/>
        </w:numPr>
        <w:suppressLineNumbers w:val="0"/>
        <w:spacing w:before="0" w:beforeAutospacing="1" w:after="0" w:afterAutospacing="1"/>
        <w:ind w:left="1440" w:hanging="360"/>
      </w:pPr>
    </w:p>
    <w:p w14:paraId="5AD57A2A">
      <w:pPr>
        <w:keepNext w:val="0"/>
        <w:keepLines w:val="0"/>
        <w:widowControl/>
        <w:numPr>
          <w:ilvl w:val="0"/>
          <w:numId w:val="71"/>
        </w:numPr>
        <w:suppressLineNumbers w:val="0"/>
        <w:spacing w:before="0" w:beforeAutospacing="1" w:after="0" w:afterAutospacing="1"/>
        <w:ind w:left="1440" w:hanging="360"/>
      </w:pPr>
    </w:p>
    <w:p w14:paraId="3E2E5894">
      <w:pPr>
        <w:pStyle w:val="35"/>
        <w:keepNext w:val="0"/>
        <w:keepLines w:val="0"/>
        <w:widowControl/>
        <w:suppressLineNumbers w:val="0"/>
        <w:ind w:left="720"/>
      </w:pPr>
      <w:r>
        <w:t>Repair Completed</w:t>
      </w:r>
    </w:p>
    <w:p w14:paraId="38990E54">
      <w:pPr>
        <w:keepNext w:val="0"/>
        <w:keepLines w:val="0"/>
        <w:widowControl/>
        <w:numPr>
          <w:ilvl w:val="0"/>
          <w:numId w:val="71"/>
        </w:numPr>
        <w:suppressLineNumbers w:val="0"/>
        <w:spacing w:before="0" w:beforeAutospacing="1" w:after="0" w:afterAutospacing="1"/>
        <w:ind w:left="1440" w:hanging="360"/>
      </w:pPr>
    </w:p>
    <w:p w14:paraId="44531F0D">
      <w:pPr>
        <w:keepNext w:val="0"/>
        <w:keepLines w:val="0"/>
        <w:widowControl/>
        <w:numPr>
          <w:ilvl w:val="0"/>
          <w:numId w:val="71"/>
        </w:numPr>
        <w:suppressLineNumbers w:val="0"/>
        <w:spacing w:before="0" w:beforeAutospacing="1" w:after="0" w:afterAutospacing="1"/>
        <w:ind w:left="1440" w:hanging="360"/>
      </w:pPr>
    </w:p>
    <w:p w14:paraId="66C4140C">
      <w:pPr>
        <w:pStyle w:val="35"/>
        <w:keepNext w:val="0"/>
        <w:keepLines w:val="0"/>
        <w:widowControl/>
        <w:suppressLineNumbers w:val="0"/>
        <w:ind w:left="720"/>
      </w:pPr>
      <w:r>
        <w:t>Repair Ready For Review</w:t>
      </w:r>
    </w:p>
    <w:p w14:paraId="720DAED1">
      <w:pPr>
        <w:keepNext w:val="0"/>
        <w:keepLines w:val="0"/>
        <w:widowControl/>
        <w:numPr>
          <w:ilvl w:val="0"/>
          <w:numId w:val="71"/>
        </w:numPr>
        <w:suppressLineNumbers w:val="0"/>
        <w:spacing w:before="0" w:beforeAutospacing="1" w:after="0" w:afterAutospacing="1"/>
        <w:ind w:left="1440" w:hanging="360"/>
      </w:pPr>
    </w:p>
    <w:p w14:paraId="7E528785">
      <w:pPr>
        <w:keepNext w:val="0"/>
        <w:keepLines w:val="0"/>
        <w:widowControl/>
        <w:suppressLineNumbers w:val="0"/>
      </w:pPr>
      <w:r>
        <w:pict>
          <v:rect id="_x0000_i1426" o:spt="1" style="height:1.5pt;width:432pt;" fillcolor="#A0A0A0" filled="t" stroked="f" coordsize="21600,21600" o:hr="t" o:hrstd="t" o:hralign="center">
            <v:path/>
            <v:fill on="t" focussize="0,0"/>
            <v:stroke on="f"/>
            <v:imagedata o:title=""/>
            <o:lock v:ext="edit"/>
            <w10:wrap type="none"/>
            <w10:anchorlock/>
          </v:rect>
        </w:pict>
      </w:r>
    </w:p>
    <w:p w14:paraId="4060BA5A">
      <w:pPr>
        <w:pStyle w:val="3"/>
        <w:keepNext w:val="0"/>
        <w:keepLines w:val="0"/>
        <w:widowControl/>
        <w:suppressLineNumbers w:val="0"/>
      </w:pPr>
      <w:r>
        <w:t>Central Biomedical Engineer</w:t>
      </w:r>
    </w:p>
    <w:p w14:paraId="3152FB2C">
      <w:pPr>
        <w:pStyle w:val="35"/>
        <w:keepNext w:val="0"/>
        <w:keepLines w:val="0"/>
        <w:widowControl/>
        <w:suppressLineNumbers w:val="0"/>
      </w:pPr>
      <w:r>
        <w:t>Receives:</w:t>
      </w:r>
    </w:p>
    <w:p w14:paraId="449046A5">
      <w:pPr>
        <w:keepNext w:val="0"/>
        <w:keepLines w:val="0"/>
        <w:widowControl/>
        <w:numPr>
          <w:ilvl w:val="0"/>
          <w:numId w:val="72"/>
        </w:numPr>
        <w:suppressLineNumbers w:val="0"/>
        <w:spacing w:before="0" w:beforeAutospacing="1" w:after="0" w:afterAutospacing="1"/>
        <w:ind w:left="1440" w:hanging="360"/>
      </w:pPr>
    </w:p>
    <w:p w14:paraId="2043B890">
      <w:pPr>
        <w:pStyle w:val="35"/>
        <w:keepNext w:val="0"/>
        <w:keepLines w:val="0"/>
        <w:widowControl/>
        <w:suppressLineNumbers w:val="0"/>
        <w:ind w:left="720"/>
      </w:pPr>
      <w:r>
        <w:t>Repair Assigned</w:t>
      </w:r>
    </w:p>
    <w:p w14:paraId="6D75948B">
      <w:pPr>
        <w:keepNext w:val="0"/>
        <w:keepLines w:val="0"/>
        <w:widowControl/>
        <w:numPr>
          <w:ilvl w:val="0"/>
          <w:numId w:val="72"/>
        </w:numPr>
        <w:suppressLineNumbers w:val="0"/>
        <w:spacing w:before="0" w:beforeAutospacing="1" w:after="0" w:afterAutospacing="1"/>
        <w:ind w:left="1440" w:hanging="360"/>
      </w:pPr>
    </w:p>
    <w:p w14:paraId="20F99A3F">
      <w:pPr>
        <w:keepNext w:val="0"/>
        <w:keepLines w:val="0"/>
        <w:widowControl/>
        <w:numPr>
          <w:ilvl w:val="0"/>
          <w:numId w:val="72"/>
        </w:numPr>
        <w:suppressLineNumbers w:val="0"/>
        <w:spacing w:before="0" w:beforeAutospacing="1" w:after="0" w:afterAutospacing="1"/>
        <w:ind w:left="1440" w:hanging="360"/>
      </w:pPr>
    </w:p>
    <w:p w14:paraId="54316404">
      <w:pPr>
        <w:pStyle w:val="35"/>
        <w:keepNext w:val="0"/>
        <w:keepLines w:val="0"/>
        <w:widowControl/>
        <w:suppressLineNumbers w:val="0"/>
        <w:ind w:left="720"/>
      </w:pPr>
      <w:r>
        <w:t>Assignment Updated</w:t>
      </w:r>
    </w:p>
    <w:p w14:paraId="46F4E089">
      <w:pPr>
        <w:keepNext w:val="0"/>
        <w:keepLines w:val="0"/>
        <w:widowControl/>
        <w:numPr>
          <w:ilvl w:val="0"/>
          <w:numId w:val="72"/>
        </w:numPr>
        <w:suppressLineNumbers w:val="0"/>
        <w:spacing w:before="0" w:beforeAutospacing="1" w:after="0" w:afterAutospacing="1"/>
        <w:ind w:left="1440" w:hanging="360"/>
      </w:pPr>
    </w:p>
    <w:p w14:paraId="07D08408">
      <w:pPr>
        <w:keepNext w:val="0"/>
        <w:keepLines w:val="0"/>
        <w:widowControl/>
        <w:numPr>
          <w:ilvl w:val="0"/>
          <w:numId w:val="72"/>
        </w:numPr>
        <w:suppressLineNumbers w:val="0"/>
        <w:spacing w:before="0" w:beforeAutospacing="1" w:after="0" w:afterAutospacing="1"/>
        <w:ind w:left="1440" w:hanging="360"/>
      </w:pPr>
    </w:p>
    <w:p w14:paraId="0C77CE2A">
      <w:pPr>
        <w:pStyle w:val="35"/>
        <w:keepNext w:val="0"/>
        <w:keepLines w:val="0"/>
        <w:widowControl/>
        <w:suppressLineNumbers w:val="0"/>
        <w:ind w:left="720"/>
      </w:pPr>
      <w:r>
        <w:t>Repair Deadline Reminder</w:t>
      </w:r>
    </w:p>
    <w:p w14:paraId="26D24DAB">
      <w:pPr>
        <w:keepNext w:val="0"/>
        <w:keepLines w:val="0"/>
        <w:widowControl/>
        <w:numPr>
          <w:ilvl w:val="0"/>
          <w:numId w:val="72"/>
        </w:numPr>
        <w:suppressLineNumbers w:val="0"/>
        <w:spacing w:before="0" w:beforeAutospacing="1" w:after="0" w:afterAutospacing="1"/>
        <w:ind w:left="1440" w:hanging="360"/>
      </w:pPr>
    </w:p>
    <w:p w14:paraId="6E9B3F30">
      <w:pPr>
        <w:keepNext w:val="0"/>
        <w:keepLines w:val="0"/>
        <w:widowControl/>
        <w:suppressLineNumbers w:val="0"/>
      </w:pPr>
      <w:r>
        <w:pict>
          <v:rect id="_x0000_i1427" o:spt="1" style="height:1.5pt;width:432pt;" fillcolor="#A0A0A0" filled="t" stroked="f" coordsize="21600,21600" o:hr="t" o:hrstd="t" o:hralign="center">
            <v:path/>
            <v:fill on="t" focussize="0,0"/>
            <v:stroke on="f"/>
            <v:imagedata o:title=""/>
            <o:lock v:ext="edit"/>
            <w10:wrap type="none"/>
            <w10:anchorlock/>
          </v:rect>
        </w:pict>
      </w:r>
    </w:p>
    <w:p w14:paraId="53DDA36C">
      <w:pPr>
        <w:pStyle w:val="3"/>
        <w:keepNext w:val="0"/>
        <w:keepLines w:val="0"/>
        <w:widowControl/>
        <w:suppressLineNumbers w:val="0"/>
      </w:pPr>
      <w:r>
        <w:t>Hospital Administrator</w:t>
      </w:r>
    </w:p>
    <w:p w14:paraId="54E82BEE">
      <w:pPr>
        <w:pStyle w:val="35"/>
        <w:keepNext w:val="0"/>
        <w:keepLines w:val="0"/>
        <w:widowControl/>
        <w:suppressLineNumbers w:val="0"/>
      </w:pPr>
      <w:r>
        <w:t>Receives:</w:t>
      </w:r>
    </w:p>
    <w:p w14:paraId="2BC6552B">
      <w:pPr>
        <w:keepNext w:val="0"/>
        <w:keepLines w:val="0"/>
        <w:widowControl/>
        <w:numPr>
          <w:ilvl w:val="0"/>
          <w:numId w:val="73"/>
        </w:numPr>
        <w:suppressLineNumbers w:val="0"/>
        <w:spacing w:before="0" w:beforeAutospacing="1" w:after="0" w:afterAutospacing="1"/>
        <w:ind w:left="1440" w:hanging="360"/>
      </w:pPr>
    </w:p>
    <w:p w14:paraId="611190CF">
      <w:pPr>
        <w:pStyle w:val="35"/>
        <w:keepNext w:val="0"/>
        <w:keepLines w:val="0"/>
        <w:widowControl/>
        <w:suppressLineNumbers w:val="0"/>
        <w:ind w:left="720"/>
      </w:pPr>
      <w:r>
        <w:t>Repair Completed</w:t>
      </w:r>
    </w:p>
    <w:p w14:paraId="4C9073D5">
      <w:pPr>
        <w:keepNext w:val="0"/>
        <w:keepLines w:val="0"/>
        <w:widowControl/>
        <w:numPr>
          <w:ilvl w:val="0"/>
          <w:numId w:val="73"/>
        </w:numPr>
        <w:suppressLineNumbers w:val="0"/>
        <w:spacing w:before="0" w:beforeAutospacing="1" w:after="0" w:afterAutospacing="1"/>
        <w:ind w:left="1440" w:hanging="360"/>
      </w:pPr>
    </w:p>
    <w:p w14:paraId="3702C747">
      <w:pPr>
        <w:keepNext w:val="0"/>
        <w:keepLines w:val="0"/>
        <w:widowControl/>
        <w:numPr>
          <w:ilvl w:val="0"/>
          <w:numId w:val="73"/>
        </w:numPr>
        <w:suppressLineNumbers w:val="0"/>
        <w:spacing w:before="0" w:beforeAutospacing="1" w:after="0" w:afterAutospacing="1"/>
        <w:ind w:left="1440" w:hanging="360"/>
      </w:pPr>
    </w:p>
    <w:p w14:paraId="4F6CE34C">
      <w:pPr>
        <w:pStyle w:val="35"/>
        <w:keepNext w:val="0"/>
        <w:keepLines w:val="0"/>
        <w:widowControl/>
        <w:suppressLineNumbers w:val="0"/>
        <w:ind w:left="720"/>
      </w:pPr>
      <w:r>
        <w:t>Repair Closed</w:t>
      </w:r>
    </w:p>
    <w:p w14:paraId="76E4EDD0">
      <w:pPr>
        <w:keepNext w:val="0"/>
        <w:keepLines w:val="0"/>
        <w:widowControl/>
        <w:numPr>
          <w:ilvl w:val="0"/>
          <w:numId w:val="73"/>
        </w:numPr>
        <w:suppressLineNumbers w:val="0"/>
        <w:spacing w:before="0" w:beforeAutospacing="1" w:after="0" w:afterAutospacing="1"/>
        <w:ind w:left="1440" w:hanging="360"/>
      </w:pPr>
    </w:p>
    <w:p w14:paraId="3C972BDF">
      <w:pPr>
        <w:keepNext w:val="0"/>
        <w:keepLines w:val="0"/>
        <w:widowControl/>
        <w:suppressLineNumbers w:val="0"/>
      </w:pPr>
      <w:r>
        <w:pict>
          <v:rect id="_x0000_i1428" o:spt="1" style="height:1.5pt;width:432pt;" fillcolor="#A0A0A0" filled="t" stroked="f" coordsize="21600,21600" o:hr="t" o:hrstd="t" o:hralign="center">
            <v:path/>
            <v:fill on="t" focussize="0,0"/>
            <v:stroke on="f"/>
            <v:imagedata o:title=""/>
            <o:lock v:ext="edit"/>
            <w10:wrap type="none"/>
            <w10:anchorlock/>
          </v:rect>
        </w:pict>
      </w:r>
    </w:p>
    <w:p w14:paraId="1F0B7C71">
      <w:pPr>
        <w:pStyle w:val="3"/>
        <w:keepNext w:val="0"/>
        <w:keepLines w:val="0"/>
        <w:widowControl/>
        <w:suppressLineNumbers w:val="0"/>
      </w:pPr>
      <w:r>
        <w:t>Hospital Biomedical Engineer</w:t>
      </w:r>
    </w:p>
    <w:p w14:paraId="09C9F3B8">
      <w:pPr>
        <w:pStyle w:val="35"/>
        <w:keepNext w:val="0"/>
        <w:keepLines w:val="0"/>
        <w:widowControl/>
        <w:suppressLineNumbers w:val="0"/>
      </w:pPr>
      <w:r>
        <w:t>Receives:</w:t>
      </w:r>
    </w:p>
    <w:p w14:paraId="089DC300">
      <w:pPr>
        <w:keepNext w:val="0"/>
        <w:keepLines w:val="0"/>
        <w:widowControl/>
        <w:numPr>
          <w:ilvl w:val="0"/>
          <w:numId w:val="74"/>
        </w:numPr>
        <w:suppressLineNumbers w:val="0"/>
        <w:spacing w:before="0" w:beforeAutospacing="1" w:after="0" w:afterAutospacing="1"/>
        <w:ind w:left="1440" w:hanging="360"/>
      </w:pPr>
    </w:p>
    <w:p w14:paraId="5549941B">
      <w:pPr>
        <w:pStyle w:val="35"/>
        <w:keepNext w:val="0"/>
        <w:keepLines w:val="0"/>
        <w:widowControl/>
        <w:suppressLineNumbers w:val="0"/>
        <w:ind w:left="720"/>
      </w:pPr>
      <w:r>
        <w:t>Repair Started</w:t>
      </w:r>
    </w:p>
    <w:p w14:paraId="013E5566">
      <w:pPr>
        <w:keepNext w:val="0"/>
        <w:keepLines w:val="0"/>
        <w:widowControl/>
        <w:numPr>
          <w:ilvl w:val="0"/>
          <w:numId w:val="74"/>
        </w:numPr>
        <w:suppressLineNumbers w:val="0"/>
        <w:spacing w:before="0" w:beforeAutospacing="1" w:after="0" w:afterAutospacing="1"/>
        <w:ind w:left="1440" w:hanging="360"/>
      </w:pPr>
    </w:p>
    <w:p w14:paraId="1EDF8F5D">
      <w:pPr>
        <w:keepNext w:val="0"/>
        <w:keepLines w:val="0"/>
        <w:widowControl/>
        <w:numPr>
          <w:ilvl w:val="0"/>
          <w:numId w:val="74"/>
        </w:numPr>
        <w:suppressLineNumbers w:val="0"/>
        <w:spacing w:before="0" w:beforeAutospacing="1" w:after="0" w:afterAutospacing="1"/>
        <w:ind w:left="1440" w:hanging="360"/>
      </w:pPr>
    </w:p>
    <w:p w14:paraId="6C042F0D">
      <w:pPr>
        <w:pStyle w:val="35"/>
        <w:keepNext w:val="0"/>
        <w:keepLines w:val="0"/>
        <w:widowControl/>
        <w:suppressLineNumbers w:val="0"/>
        <w:ind w:left="720"/>
      </w:pPr>
      <w:r>
        <w:t>Repair Completed</w:t>
      </w:r>
    </w:p>
    <w:p w14:paraId="31AC9BD5">
      <w:pPr>
        <w:keepNext w:val="0"/>
        <w:keepLines w:val="0"/>
        <w:widowControl/>
        <w:numPr>
          <w:ilvl w:val="0"/>
          <w:numId w:val="74"/>
        </w:numPr>
        <w:suppressLineNumbers w:val="0"/>
        <w:spacing w:before="0" w:beforeAutospacing="1" w:after="0" w:afterAutospacing="1"/>
        <w:ind w:left="1440" w:hanging="360"/>
      </w:pPr>
    </w:p>
    <w:p w14:paraId="1B247268">
      <w:pPr>
        <w:keepNext w:val="0"/>
        <w:keepLines w:val="0"/>
        <w:widowControl/>
        <w:numPr>
          <w:ilvl w:val="0"/>
          <w:numId w:val="74"/>
        </w:numPr>
        <w:suppressLineNumbers w:val="0"/>
        <w:spacing w:before="0" w:beforeAutospacing="1" w:after="0" w:afterAutospacing="1"/>
        <w:ind w:left="1440" w:hanging="360"/>
      </w:pPr>
    </w:p>
    <w:p w14:paraId="703A18D7">
      <w:pPr>
        <w:pStyle w:val="35"/>
        <w:keepNext w:val="0"/>
        <w:keepLines w:val="0"/>
        <w:widowControl/>
        <w:suppressLineNumbers w:val="0"/>
        <w:ind w:left="720"/>
      </w:pPr>
      <w:r>
        <w:t>Error Closed</w:t>
      </w:r>
    </w:p>
    <w:p w14:paraId="69A2D070">
      <w:pPr>
        <w:keepNext w:val="0"/>
        <w:keepLines w:val="0"/>
        <w:widowControl/>
        <w:numPr>
          <w:ilvl w:val="0"/>
          <w:numId w:val="74"/>
        </w:numPr>
        <w:suppressLineNumbers w:val="0"/>
        <w:spacing w:before="0" w:beforeAutospacing="1" w:after="0" w:afterAutospacing="1"/>
        <w:ind w:left="1440" w:hanging="360"/>
      </w:pPr>
    </w:p>
    <w:p w14:paraId="5413D2BE">
      <w:pPr>
        <w:keepNext w:val="0"/>
        <w:keepLines w:val="0"/>
        <w:widowControl/>
        <w:suppressLineNumbers w:val="0"/>
      </w:pPr>
      <w:r>
        <w:pict>
          <v:rect id="_x0000_i1429" o:spt="1" style="height:1.5pt;width:432pt;" fillcolor="#A0A0A0" filled="t" stroked="f" coordsize="21600,21600" o:hr="t" o:hrstd="t" o:hralign="center">
            <v:path/>
            <v:fill on="t" focussize="0,0"/>
            <v:stroke on="f"/>
            <v:imagedata o:title=""/>
            <o:lock v:ext="edit"/>
            <w10:wrap type="none"/>
            <w10:anchorlock/>
          </v:rect>
        </w:pict>
      </w:r>
    </w:p>
    <w:p w14:paraId="66E26CB6">
      <w:pPr>
        <w:pStyle w:val="2"/>
        <w:keepNext w:val="0"/>
        <w:keepLines w:val="0"/>
        <w:widowControl/>
        <w:suppressLineNumbers w:val="0"/>
      </w:pPr>
      <w:r>
        <w:t>Responsibilities</w:t>
      </w:r>
    </w:p>
    <w:p w14:paraId="7D725D11">
      <w:pPr>
        <w:pStyle w:val="3"/>
        <w:keepNext w:val="0"/>
        <w:keepLines w:val="0"/>
        <w:widowControl/>
        <w:suppressLineNumbers w:val="0"/>
      </w:pPr>
      <w:r>
        <w:t>Super Administrator</w:t>
      </w:r>
    </w:p>
    <w:p w14:paraId="522B6DED">
      <w:pPr>
        <w:keepNext w:val="0"/>
        <w:keepLines w:val="0"/>
        <w:widowControl/>
        <w:numPr>
          <w:ilvl w:val="0"/>
          <w:numId w:val="75"/>
        </w:numPr>
        <w:suppressLineNumbers w:val="0"/>
        <w:spacing w:before="0" w:beforeAutospacing="1" w:after="0" w:afterAutospacing="1"/>
        <w:ind w:left="1440" w:hanging="360"/>
      </w:pPr>
    </w:p>
    <w:p w14:paraId="1B781BF9">
      <w:pPr>
        <w:pStyle w:val="35"/>
        <w:keepNext w:val="0"/>
        <w:keepLines w:val="0"/>
        <w:widowControl/>
        <w:suppressLineNumbers w:val="0"/>
        <w:ind w:left="720"/>
      </w:pPr>
      <w:r>
        <w:t>Assign repair</w:t>
      </w:r>
    </w:p>
    <w:p w14:paraId="0C28673C">
      <w:pPr>
        <w:keepNext w:val="0"/>
        <w:keepLines w:val="0"/>
        <w:widowControl/>
        <w:numPr>
          <w:ilvl w:val="0"/>
          <w:numId w:val="75"/>
        </w:numPr>
        <w:suppressLineNumbers w:val="0"/>
        <w:spacing w:before="0" w:beforeAutospacing="1" w:after="0" w:afterAutospacing="1"/>
        <w:ind w:left="1440" w:hanging="360"/>
      </w:pPr>
    </w:p>
    <w:p w14:paraId="50FA57A6">
      <w:pPr>
        <w:keepNext w:val="0"/>
        <w:keepLines w:val="0"/>
        <w:widowControl/>
        <w:numPr>
          <w:ilvl w:val="0"/>
          <w:numId w:val="75"/>
        </w:numPr>
        <w:suppressLineNumbers w:val="0"/>
        <w:spacing w:before="0" w:beforeAutospacing="1" w:after="0" w:afterAutospacing="1"/>
        <w:ind w:left="1440" w:hanging="360"/>
      </w:pPr>
    </w:p>
    <w:p w14:paraId="3A826466">
      <w:pPr>
        <w:pStyle w:val="35"/>
        <w:keepNext w:val="0"/>
        <w:keepLines w:val="0"/>
        <w:widowControl/>
        <w:suppressLineNumbers w:val="0"/>
        <w:ind w:left="720"/>
      </w:pPr>
      <w:r>
        <w:t>Monitor repair</w:t>
      </w:r>
    </w:p>
    <w:p w14:paraId="0F3BFA2E">
      <w:pPr>
        <w:keepNext w:val="0"/>
        <w:keepLines w:val="0"/>
        <w:widowControl/>
        <w:numPr>
          <w:ilvl w:val="0"/>
          <w:numId w:val="75"/>
        </w:numPr>
        <w:suppressLineNumbers w:val="0"/>
        <w:spacing w:before="0" w:beforeAutospacing="1" w:after="0" w:afterAutospacing="1"/>
        <w:ind w:left="1440" w:hanging="360"/>
      </w:pPr>
    </w:p>
    <w:p w14:paraId="68A01E3F">
      <w:pPr>
        <w:keepNext w:val="0"/>
        <w:keepLines w:val="0"/>
        <w:widowControl/>
        <w:numPr>
          <w:ilvl w:val="0"/>
          <w:numId w:val="75"/>
        </w:numPr>
        <w:suppressLineNumbers w:val="0"/>
        <w:spacing w:before="0" w:beforeAutospacing="1" w:after="0" w:afterAutospacing="1"/>
        <w:ind w:left="1440" w:hanging="360"/>
      </w:pPr>
    </w:p>
    <w:p w14:paraId="683A6CD3">
      <w:pPr>
        <w:pStyle w:val="35"/>
        <w:keepNext w:val="0"/>
        <w:keepLines w:val="0"/>
        <w:widowControl/>
        <w:suppressLineNumbers w:val="0"/>
        <w:ind w:left="720"/>
      </w:pPr>
      <w:r>
        <w:t>Review repair</w:t>
      </w:r>
    </w:p>
    <w:p w14:paraId="28934ACB">
      <w:pPr>
        <w:keepNext w:val="0"/>
        <w:keepLines w:val="0"/>
        <w:widowControl/>
        <w:numPr>
          <w:ilvl w:val="0"/>
          <w:numId w:val="75"/>
        </w:numPr>
        <w:suppressLineNumbers w:val="0"/>
        <w:spacing w:before="0" w:beforeAutospacing="1" w:after="0" w:afterAutospacing="1"/>
        <w:ind w:left="1440" w:hanging="360"/>
      </w:pPr>
    </w:p>
    <w:p w14:paraId="5946D2B8">
      <w:pPr>
        <w:keepNext w:val="0"/>
        <w:keepLines w:val="0"/>
        <w:widowControl/>
        <w:numPr>
          <w:ilvl w:val="0"/>
          <w:numId w:val="75"/>
        </w:numPr>
        <w:suppressLineNumbers w:val="0"/>
        <w:spacing w:before="0" w:beforeAutospacing="1" w:after="0" w:afterAutospacing="1"/>
        <w:ind w:left="1440" w:hanging="360"/>
      </w:pPr>
    </w:p>
    <w:p w14:paraId="0FD6716B">
      <w:pPr>
        <w:pStyle w:val="35"/>
        <w:keepNext w:val="0"/>
        <w:keepLines w:val="0"/>
        <w:widowControl/>
        <w:suppressLineNumbers w:val="0"/>
        <w:ind w:left="720"/>
      </w:pPr>
      <w:r>
        <w:t>Close repair</w:t>
      </w:r>
    </w:p>
    <w:p w14:paraId="53CBF32C">
      <w:pPr>
        <w:keepNext w:val="0"/>
        <w:keepLines w:val="0"/>
        <w:widowControl/>
        <w:numPr>
          <w:ilvl w:val="0"/>
          <w:numId w:val="75"/>
        </w:numPr>
        <w:suppressLineNumbers w:val="0"/>
        <w:spacing w:before="0" w:beforeAutospacing="1" w:after="0" w:afterAutospacing="1"/>
        <w:ind w:left="1440" w:hanging="360"/>
      </w:pPr>
    </w:p>
    <w:p w14:paraId="7DEA7200">
      <w:pPr>
        <w:keepNext w:val="0"/>
        <w:keepLines w:val="0"/>
        <w:widowControl/>
        <w:numPr>
          <w:ilvl w:val="0"/>
          <w:numId w:val="75"/>
        </w:numPr>
        <w:suppressLineNumbers w:val="0"/>
        <w:spacing w:before="0" w:beforeAutospacing="1" w:after="0" w:afterAutospacing="1"/>
        <w:ind w:left="1440" w:hanging="360"/>
      </w:pPr>
    </w:p>
    <w:p w14:paraId="622DE076">
      <w:pPr>
        <w:pStyle w:val="35"/>
        <w:keepNext w:val="0"/>
        <w:keepLines w:val="0"/>
        <w:widowControl/>
        <w:suppressLineNumbers w:val="0"/>
        <w:ind w:left="720"/>
      </w:pPr>
      <w:r>
        <w:t>View repair history</w:t>
      </w:r>
    </w:p>
    <w:p w14:paraId="7F602463">
      <w:pPr>
        <w:keepNext w:val="0"/>
        <w:keepLines w:val="0"/>
        <w:widowControl/>
        <w:numPr>
          <w:ilvl w:val="0"/>
          <w:numId w:val="75"/>
        </w:numPr>
        <w:suppressLineNumbers w:val="0"/>
        <w:spacing w:before="0" w:beforeAutospacing="1" w:after="0" w:afterAutospacing="1"/>
        <w:ind w:left="1440" w:hanging="360"/>
      </w:pPr>
    </w:p>
    <w:p w14:paraId="5725009F">
      <w:pPr>
        <w:keepNext w:val="0"/>
        <w:keepLines w:val="0"/>
        <w:widowControl/>
        <w:suppressLineNumbers w:val="0"/>
      </w:pPr>
      <w:r>
        <w:pict>
          <v:rect id="_x0000_i1430" o:spt="1" style="height:1.5pt;width:432pt;" fillcolor="#A0A0A0" filled="t" stroked="f" coordsize="21600,21600" o:hr="t" o:hrstd="t" o:hralign="center">
            <v:path/>
            <v:fill on="t" focussize="0,0"/>
            <v:stroke on="f"/>
            <v:imagedata o:title=""/>
            <o:lock v:ext="edit"/>
            <w10:wrap type="none"/>
            <w10:anchorlock/>
          </v:rect>
        </w:pict>
      </w:r>
    </w:p>
    <w:p w14:paraId="2BC3707B">
      <w:pPr>
        <w:pStyle w:val="3"/>
        <w:keepNext w:val="0"/>
        <w:keepLines w:val="0"/>
        <w:widowControl/>
        <w:suppressLineNumbers w:val="0"/>
      </w:pPr>
      <w:r>
        <w:t>Central Biomedical Engineer</w:t>
      </w:r>
    </w:p>
    <w:p w14:paraId="6803DE4D">
      <w:pPr>
        <w:keepNext w:val="0"/>
        <w:keepLines w:val="0"/>
        <w:widowControl/>
        <w:numPr>
          <w:ilvl w:val="0"/>
          <w:numId w:val="76"/>
        </w:numPr>
        <w:suppressLineNumbers w:val="0"/>
        <w:spacing w:before="0" w:beforeAutospacing="1" w:after="0" w:afterAutospacing="1"/>
        <w:ind w:left="1440" w:hanging="360"/>
      </w:pPr>
    </w:p>
    <w:p w14:paraId="15EF4959">
      <w:pPr>
        <w:pStyle w:val="35"/>
        <w:keepNext w:val="0"/>
        <w:keepLines w:val="0"/>
        <w:widowControl/>
        <w:suppressLineNumbers w:val="0"/>
        <w:ind w:left="720"/>
      </w:pPr>
      <w:r>
        <w:t>Perform repair</w:t>
      </w:r>
    </w:p>
    <w:p w14:paraId="1E37D1EB">
      <w:pPr>
        <w:keepNext w:val="0"/>
        <w:keepLines w:val="0"/>
        <w:widowControl/>
        <w:numPr>
          <w:ilvl w:val="0"/>
          <w:numId w:val="76"/>
        </w:numPr>
        <w:suppressLineNumbers w:val="0"/>
        <w:spacing w:before="0" w:beforeAutospacing="1" w:after="0" w:afterAutospacing="1"/>
        <w:ind w:left="1440" w:hanging="360"/>
      </w:pPr>
    </w:p>
    <w:p w14:paraId="7C74B098">
      <w:pPr>
        <w:keepNext w:val="0"/>
        <w:keepLines w:val="0"/>
        <w:widowControl/>
        <w:numPr>
          <w:ilvl w:val="0"/>
          <w:numId w:val="76"/>
        </w:numPr>
        <w:suppressLineNumbers w:val="0"/>
        <w:spacing w:before="0" w:beforeAutospacing="1" w:after="0" w:afterAutospacing="1"/>
        <w:ind w:left="1440" w:hanging="360"/>
      </w:pPr>
    </w:p>
    <w:p w14:paraId="7E55CEB4">
      <w:pPr>
        <w:pStyle w:val="35"/>
        <w:keepNext w:val="0"/>
        <w:keepLines w:val="0"/>
        <w:widowControl/>
        <w:suppressLineNumbers w:val="0"/>
        <w:ind w:left="720"/>
      </w:pPr>
      <w:r>
        <w:t>Record repair details</w:t>
      </w:r>
    </w:p>
    <w:p w14:paraId="140C5734">
      <w:pPr>
        <w:keepNext w:val="0"/>
        <w:keepLines w:val="0"/>
        <w:widowControl/>
        <w:numPr>
          <w:ilvl w:val="0"/>
          <w:numId w:val="76"/>
        </w:numPr>
        <w:suppressLineNumbers w:val="0"/>
        <w:spacing w:before="0" w:beforeAutospacing="1" w:after="0" w:afterAutospacing="1"/>
        <w:ind w:left="1440" w:hanging="360"/>
      </w:pPr>
    </w:p>
    <w:p w14:paraId="796ADF8D">
      <w:pPr>
        <w:keepNext w:val="0"/>
        <w:keepLines w:val="0"/>
        <w:widowControl/>
        <w:numPr>
          <w:ilvl w:val="0"/>
          <w:numId w:val="76"/>
        </w:numPr>
        <w:suppressLineNumbers w:val="0"/>
        <w:spacing w:before="0" w:beforeAutospacing="1" w:after="0" w:afterAutospacing="1"/>
        <w:ind w:left="1440" w:hanging="360"/>
      </w:pPr>
    </w:p>
    <w:p w14:paraId="52F76839">
      <w:pPr>
        <w:pStyle w:val="35"/>
        <w:keepNext w:val="0"/>
        <w:keepLines w:val="0"/>
        <w:widowControl/>
        <w:suppressLineNumbers w:val="0"/>
        <w:ind w:left="720"/>
      </w:pPr>
      <w:r>
        <w:t>Upload repair evidence</w:t>
      </w:r>
    </w:p>
    <w:p w14:paraId="6F25171C">
      <w:pPr>
        <w:keepNext w:val="0"/>
        <w:keepLines w:val="0"/>
        <w:widowControl/>
        <w:numPr>
          <w:ilvl w:val="0"/>
          <w:numId w:val="76"/>
        </w:numPr>
        <w:suppressLineNumbers w:val="0"/>
        <w:spacing w:before="0" w:beforeAutospacing="1" w:after="0" w:afterAutospacing="1"/>
        <w:ind w:left="1440" w:hanging="360"/>
      </w:pPr>
    </w:p>
    <w:p w14:paraId="3C532E62">
      <w:pPr>
        <w:keepNext w:val="0"/>
        <w:keepLines w:val="0"/>
        <w:widowControl/>
        <w:numPr>
          <w:ilvl w:val="0"/>
          <w:numId w:val="76"/>
        </w:numPr>
        <w:suppressLineNumbers w:val="0"/>
        <w:spacing w:before="0" w:beforeAutospacing="1" w:after="0" w:afterAutospacing="1"/>
        <w:ind w:left="1440" w:hanging="360"/>
      </w:pPr>
    </w:p>
    <w:p w14:paraId="3165F206">
      <w:pPr>
        <w:pStyle w:val="35"/>
        <w:keepNext w:val="0"/>
        <w:keepLines w:val="0"/>
        <w:widowControl/>
        <w:suppressLineNumbers w:val="0"/>
        <w:ind w:left="720"/>
      </w:pPr>
      <w:r>
        <w:t>Record spare parts used</w:t>
      </w:r>
    </w:p>
    <w:p w14:paraId="67B993BA">
      <w:pPr>
        <w:keepNext w:val="0"/>
        <w:keepLines w:val="0"/>
        <w:widowControl/>
        <w:numPr>
          <w:ilvl w:val="0"/>
          <w:numId w:val="76"/>
        </w:numPr>
        <w:suppressLineNumbers w:val="0"/>
        <w:spacing w:before="0" w:beforeAutospacing="1" w:after="0" w:afterAutospacing="1"/>
        <w:ind w:left="1440" w:hanging="360"/>
      </w:pPr>
    </w:p>
    <w:p w14:paraId="3D85F7F4">
      <w:pPr>
        <w:keepNext w:val="0"/>
        <w:keepLines w:val="0"/>
        <w:widowControl/>
        <w:numPr>
          <w:ilvl w:val="0"/>
          <w:numId w:val="76"/>
        </w:numPr>
        <w:suppressLineNumbers w:val="0"/>
        <w:spacing w:before="0" w:beforeAutospacing="1" w:after="0" w:afterAutospacing="1"/>
        <w:ind w:left="1440" w:hanging="360"/>
      </w:pPr>
    </w:p>
    <w:p w14:paraId="7F49BBAC">
      <w:pPr>
        <w:pStyle w:val="35"/>
        <w:keepNext w:val="0"/>
        <w:keepLines w:val="0"/>
        <w:widowControl/>
        <w:suppressLineNumbers w:val="0"/>
        <w:ind w:left="720"/>
      </w:pPr>
      <w:r>
        <w:t>Test equipment</w:t>
      </w:r>
    </w:p>
    <w:p w14:paraId="014FB4DC">
      <w:pPr>
        <w:keepNext w:val="0"/>
        <w:keepLines w:val="0"/>
        <w:widowControl/>
        <w:numPr>
          <w:ilvl w:val="0"/>
          <w:numId w:val="76"/>
        </w:numPr>
        <w:suppressLineNumbers w:val="0"/>
        <w:spacing w:before="0" w:beforeAutospacing="1" w:after="0" w:afterAutospacing="1"/>
        <w:ind w:left="1440" w:hanging="360"/>
      </w:pPr>
    </w:p>
    <w:p w14:paraId="36F3CD51">
      <w:pPr>
        <w:keepNext w:val="0"/>
        <w:keepLines w:val="0"/>
        <w:widowControl/>
        <w:numPr>
          <w:ilvl w:val="0"/>
          <w:numId w:val="76"/>
        </w:numPr>
        <w:suppressLineNumbers w:val="0"/>
        <w:spacing w:before="0" w:beforeAutospacing="1" w:after="0" w:afterAutospacing="1"/>
        <w:ind w:left="1440" w:hanging="360"/>
      </w:pPr>
    </w:p>
    <w:p w14:paraId="7410C39A">
      <w:pPr>
        <w:pStyle w:val="35"/>
        <w:keepNext w:val="0"/>
        <w:keepLines w:val="0"/>
        <w:widowControl/>
        <w:suppressLineNumbers w:val="0"/>
        <w:ind w:left="720"/>
      </w:pPr>
      <w:r>
        <w:t>Complete repair</w:t>
      </w:r>
    </w:p>
    <w:p w14:paraId="1DE75646">
      <w:pPr>
        <w:keepNext w:val="0"/>
        <w:keepLines w:val="0"/>
        <w:widowControl/>
        <w:numPr>
          <w:ilvl w:val="0"/>
          <w:numId w:val="76"/>
        </w:numPr>
        <w:suppressLineNumbers w:val="0"/>
        <w:spacing w:before="0" w:beforeAutospacing="1" w:after="0" w:afterAutospacing="1"/>
        <w:ind w:left="1440" w:hanging="360"/>
      </w:pPr>
    </w:p>
    <w:p w14:paraId="2DEC0ED7">
      <w:pPr>
        <w:keepNext w:val="0"/>
        <w:keepLines w:val="0"/>
        <w:widowControl/>
        <w:suppressLineNumbers w:val="0"/>
      </w:pPr>
      <w:r>
        <w:pict>
          <v:rect id="_x0000_i1431" o:spt="1" style="height:1.5pt;width:432pt;" fillcolor="#A0A0A0" filled="t" stroked="f" coordsize="21600,21600" o:hr="t" o:hrstd="t" o:hralign="center">
            <v:path/>
            <v:fill on="t" focussize="0,0"/>
            <v:stroke on="f"/>
            <v:imagedata o:title=""/>
            <o:lock v:ext="edit"/>
            <w10:wrap type="none"/>
            <w10:anchorlock/>
          </v:rect>
        </w:pict>
      </w:r>
    </w:p>
    <w:p w14:paraId="7C437867">
      <w:pPr>
        <w:pStyle w:val="2"/>
        <w:keepNext w:val="0"/>
        <w:keepLines w:val="0"/>
        <w:widowControl/>
        <w:suppressLineNumbers w:val="0"/>
      </w:pPr>
      <w:r>
        <w:t>Permissions</w:t>
      </w:r>
    </w:p>
    <w:p w14:paraId="6D7A9F5B">
      <w:pPr>
        <w:pStyle w:val="3"/>
        <w:keepNext w:val="0"/>
        <w:keepLines w:val="0"/>
        <w:widowControl/>
        <w:suppressLineNumbers w:val="0"/>
      </w:pPr>
      <w:r>
        <w:t>Super Administrator</w:t>
      </w:r>
    </w:p>
    <w:p w14:paraId="5AB6CAE0">
      <w:pPr>
        <w:pStyle w:val="4"/>
        <w:keepNext w:val="0"/>
        <w:keepLines w:val="0"/>
        <w:widowControl/>
        <w:suppressLineNumbers w:val="0"/>
      </w:pPr>
      <w:r>
        <w:t>Can Do</w:t>
      </w:r>
    </w:p>
    <w:p w14:paraId="5056BEAF">
      <w:pPr>
        <w:pStyle w:val="35"/>
        <w:keepNext w:val="0"/>
        <w:keepLines w:val="0"/>
        <w:widowControl/>
        <w:suppressLineNumbers w:val="0"/>
      </w:pPr>
      <w:r>
        <w:t>✅ Assign Repair</w:t>
      </w:r>
    </w:p>
    <w:p w14:paraId="7F21DC5E">
      <w:pPr>
        <w:pStyle w:val="35"/>
        <w:keepNext w:val="0"/>
        <w:keepLines w:val="0"/>
        <w:widowControl/>
        <w:suppressLineNumbers w:val="0"/>
      </w:pPr>
      <w:r>
        <w:t>✅ Reassign Repair</w:t>
      </w:r>
    </w:p>
    <w:p w14:paraId="382C1F55">
      <w:pPr>
        <w:pStyle w:val="35"/>
        <w:keepNext w:val="0"/>
        <w:keepLines w:val="0"/>
        <w:widowControl/>
        <w:suppressLineNumbers w:val="0"/>
      </w:pPr>
      <w:r>
        <w:t>✅ Review Repair</w:t>
      </w:r>
    </w:p>
    <w:p w14:paraId="3E574321">
      <w:pPr>
        <w:pStyle w:val="35"/>
        <w:keepNext w:val="0"/>
        <w:keepLines w:val="0"/>
        <w:widowControl/>
        <w:suppressLineNumbers w:val="0"/>
      </w:pPr>
      <w:r>
        <w:t>✅ Close Repair</w:t>
      </w:r>
    </w:p>
    <w:p w14:paraId="4C9A5F97">
      <w:pPr>
        <w:pStyle w:val="35"/>
        <w:keepNext w:val="0"/>
        <w:keepLines w:val="0"/>
        <w:widowControl/>
        <w:suppressLineNumbers w:val="0"/>
      </w:pPr>
      <w:r>
        <w:t>✅ View Complete Repair History</w:t>
      </w:r>
    </w:p>
    <w:p w14:paraId="053441B5">
      <w:pPr>
        <w:keepNext w:val="0"/>
        <w:keepLines w:val="0"/>
        <w:widowControl/>
        <w:suppressLineNumbers w:val="0"/>
      </w:pPr>
      <w:r>
        <w:pict>
          <v:rect id="_x0000_i1432" o:spt="1" style="height:1.5pt;width:432pt;" fillcolor="#A0A0A0" filled="t" stroked="f" coordsize="21600,21600" o:hr="t" o:hrstd="t" o:hralign="center">
            <v:path/>
            <v:fill on="t" focussize="0,0"/>
            <v:stroke on="f"/>
            <v:imagedata o:title=""/>
            <o:lock v:ext="edit"/>
            <w10:wrap type="none"/>
            <w10:anchorlock/>
          </v:rect>
        </w:pict>
      </w:r>
    </w:p>
    <w:p w14:paraId="759666C5">
      <w:pPr>
        <w:pStyle w:val="3"/>
        <w:keepNext w:val="0"/>
        <w:keepLines w:val="0"/>
        <w:widowControl/>
        <w:suppressLineNumbers w:val="0"/>
      </w:pPr>
      <w:r>
        <w:t>Central Biomedical Engineer</w:t>
      </w:r>
    </w:p>
    <w:p w14:paraId="513BACF3">
      <w:pPr>
        <w:pStyle w:val="4"/>
        <w:keepNext w:val="0"/>
        <w:keepLines w:val="0"/>
        <w:widowControl/>
        <w:suppressLineNumbers w:val="0"/>
      </w:pPr>
      <w:r>
        <w:t>Can Do</w:t>
      </w:r>
    </w:p>
    <w:p w14:paraId="0A019128">
      <w:pPr>
        <w:pStyle w:val="35"/>
        <w:keepNext w:val="0"/>
        <w:keepLines w:val="0"/>
        <w:widowControl/>
        <w:suppressLineNumbers w:val="0"/>
      </w:pPr>
      <w:r>
        <w:t>✅ Accept Repair</w:t>
      </w:r>
    </w:p>
    <w:p w14:paraId="13E08E4A">
      <w:pPr>
        <w:pStyle w:val="35"/>
        <w:keepNext w:val="0"/>
        <w:keepLines w:val="0"/>
        <w:widowControl/>
        <w:suppressLineNumbers w:val="0"/>
      </w:pPr>
      <w:r>
        <w:t>✅ Start Repair</w:t>
      </w:r>
    </w:p>
    <w:p w14:paraId="4A8FE268">
      <w:pPr>
        <w:pStyle w:val="35"/>
        <w:keepNext w:val="0"/>
        <w:keepLines w:val="0"/>
        <w:widowControl/>
        <w:suppressLineNumbers w:val="0"/>
      </w:pPr>
      <w:r>
        <w:t>✅ Update Progress</w:t>
      </w:r>
    </w:p>
    <w:p w14:paraId="29AD22CD">
      <w:pPr>
        <w:pStyle w:val="35"/>
        <w:keepNext w:val="0"/>
        <w:keepLines w:val="0"/>
        <w:widowControl/>
        <w:suppressLineNumbers w:val="0"/>
      </w:pPr>
      <w:r>
        <w:t>✅ Fill Error Fixation Form</w:t>
      </w:r>
    </w:p>
    <w:p w14:paraId="6AFE9365">
      <w:pPr>
        <w:pStyle w:val="35"/>
        <w:keepNext w:val="0"/>
        <w:keepLines w:val="0"/>
        <w:widowControl/>
        <w:suppressLineNumbers w:val="0"/>
      </w:pPr>
      <w:r>
        <w:t>✅ Upload Images</w:t>
      </w:r>
    </w:p>
    <w:p w14:paraId="088D5DDF">
      <w:pPr>
        <w:pStyle w:val="35"/>
        <w:keepNext w:val="0"/>
        <w:keepLines w:val="0"/>
        <w:widowControl/>
        <w:suppressLineNumbers w:val="0"/>
      </w:pPr>
      <w:r>
        <w:t>✅ Add Spare Parts</w:t>
      </w:r>
    </w:p>
    <w:p w14:paraId="22697ACB">
      <w:pPr>
        <w:pStyle w:val="35"/>
        <w:keepNext w:val="0"/>
        <w:keepLines w:val="0"/>
        <w:widowControl/>
        <w:suppressLineNumbers w:val="0"/>
      </w:pPr>
      <w:r>
        <w:t>✅ Complete Repair</w:t>
      </w:r>
    </w:p>
    <w:p w14:paraId="071A23CA">
      <w:pPr>
        <w:keepNext w:val="0"/>
        <w:keepLines w:val="0"/>
        <w:widowControl/>
        <w:suppressLineNumbers w:val="0"/>
      </w:pPr>
      <w:r>
        <w:pict>
          <v:rect id="_x0000_i1433" o:spt="1" style="height:1.5pt;width:432pt;" fillcolor="#A0A0A0" filled="t" stroked="f" coordsize="21600,21600" o:hr="t" o:hrstd="t" o:hralign="center">
            <v:path/>
            <v:fill on="t" focussize="0,0"/>
            <v:stroke on="f"/>
            <v:imagedata o:title=""/>
            <o:lock v:ext="edit"/>
            <w10:wrap type="none"/>
            <w10:anchorlock/>
          </v:rect>
        </w:pict>
      </w:r>
    </w:p>
    <w:p w14:paraId="19498045">
      <w:pPr>
        <w:pStyle w:val="4"/>
        <w:keepNext w:val="0"/>
        <w:keepLines w:val="0"/>
        <w:widowControl/>
        <w:suppressLineNumbers w:val="0"/>
      </w:pPr>
      <w:r>
        <w:t>Cannot Do</w:t>
      </w:r>
    </w:p>
    <w:p w14:paraId="3E8B2513">
      <w:pPr>
        <w:pStyle w:val="35"/>
        <w:keepNext w:val="0"/>
        <w:keepLines w:val="0"/>
        <w:widowControl/>
        <w:suppressLineNumbers w:val="0"/>
      </w:pPr>
      <w:r>
        <w:t>❌ Close Repair</w:t>
      </w:r>
    </w:p>
    <w:p w14:paraId="788B6A26">
      <w:pPr>
        <w:pStyle w:val="35"/>
        <w:keepNext w:val="0"/>
        <w:keepLines w:val="0"/>
        <w:widowControl/>
        <w:suppressLineNumbers w:val="0"/>
      </w:pPr>
      <w:r>
        <w:t>❌ Assign Repair</w:t>
      </w:r>
    </w:p>
    <w:p w14:paraId="29B2FA74">
      <w:pPr>
        <w:pStyle w:val="35"/>
        <w:keepNext w:val="0"/>
        <w:keepLines w:val="0"/>
        <w:widowControl/>
        <w:suppressLineNumbers w:val="0"/>
      </w:pPr>
      <w:r>
        <w:t>❌ Delete Repair History</w:t>
      </w:r>
    </w:p>
    <w:p w14:paraId="372BF4C8">
      <w:pPr>
        <w:keepNext w:val="0"/>
        <w:keepLines w:val="0"/>
        <w:widowControl/>
        <w:suppressLineNumbers w:val="0"/>
      </w:pPr>
      <w:r>
        <w:pict>
          <v:rect id="_x0000_i1434" o:spt="1" style="height:1.5pt;width:432pt;" fillcolor="#A0A0A0" filled="t" stroked="f" coordsize="21600,21600" o:hr="t" o:hrstd="t" o:hralign="center">
            <v:path/>
            <v:fill on="t" focussize="0,0"/>
            <v:stroke on="f"/>
            <v:imagedata o:title=""/>
            <o:lock v:ext="edit"/>
            <w10:wrap type="none"/>
            <w10:anchorlock/>
          </v:rect>
        </w:pict>
      </w:r>
    </w:p>
    <w:p w14:paraId="523F0F2D">
      <w:pPr>
        <w:pStyle w:val="3"/>
        <w:keepNext w:val="0"/>
        <w:keepLines w:val="0"/>
        <w:widowControl/>
        <w:suppressLineNumbers w:val="0"/>
      </w:pPr>
      <w:r>
        <w:t>Hospital Administrator</w:t>
      </w:r>
    </w:p>
    <w:p w14:paraId="731AE1C8">
      <w:pPr>
        <w:pStyle w:val="4"/>
        <w:keepNext w:val="0"/>
        <w:keepLines w:val="0"/>
        <w:widowControl/>
        <w:suppressLineNumbers w:val="0"/>
      </w:pPr>
      <w:r>
        <w:t>Can Do</w:t>
      </w:r>
    </w:p>
    <w:p w14:paraId="50C69591">
      <w:pPr>
        <w:pStyle w:val="35"/>
        <w:keepNext w:val="0"/>
        <w:keepLines w:val="0"/>
        <w:widowControl/>
        <w:suppressLineNumbers w:val="0"/>
      </w:pPr>
      <w:r>
        <w:t>✅ View Repair Progress</w:t>
      </w:r>
    </w:p>
    <w:p w14:paraId="75E34430">
      <w:pPr>
        <w:pStyle w:val="35"/>
        <w:keepNext w:val="0"/>
        <w:keepLines w:val="0"/>
        <w:widowControl/>
        <w:suppressLineNumbers w:val="0"/>
      </w:pPr>
      <w:r>
        <w:t>✅ View Completed Repair</w:t>
      </w:r>
    </w:p>
    <w:p w14:paraId="681AE61C">
      <w:pPr>
        <w:keepNext w:val="0"/>
        <w:keepLines w:val="0"/>
        <w:widowControl/>
        <w:suppressLineNumbers w:val="0"/>
      </w:pPr>
      <w:r>
        <w:pict>
          <v:rect id="_x0000_i1435" o:spt="1" style="height:1.5pt;width:432pt;" fillcolor="#A0A0A0" filled="t" stroked="f" coordsize="21600,21600" o:hr="t" o:hrstd="t" o:hralign="center">
            <v:path/>
            <v:fill on="t" focussize="0,0"/>
            <v:stroke on="f"/>
            <v:imagedata o:title=""/>
            <o:lock v:ext="edit"/>
            <w10:wrap type="none"/>
            <w10:anchorlock/>
          </v:rect>
        </w:pict>
      </w:r>
    </w:p>
    <w:p w14:paraId="7C881869">
      <w:pPr>
        <w:pStyle w:val="4"/>
        <w:keepNext w:val="0"/>
        <w:keepLines w:val="0"/>
        <w:widowControl/>
        <w:suppressLineNumbers w:val="0"/>
      </w:pPr>
      <w:r>
        <w:t>Cannot Do</w:t>
      </w:r>
    </w:p>
    <w:p w14:paraId="44318F99">
      <w:pPr>
        <w:pStyle w:val="35"/>
        <w:keepNext w:val="0"/>
        <w:keepLines w:val="0"/>
        <w:widowControl/>
        <w:suppressLineNumbers w:val="0"/>
      </w:pPr>
      <w:r>
        <w:t>❌ Assign Repair</w:t>
      </w:r>
    </w:p>
    <w:p w14:paraId="03FBDE86">
      <w:pPr>
        <w:pStyle w:val="35"/>
        <w:keepNext w:val="0"/>
        <w:keepLines w:val="0"/>
        <w:widowControl/>
        <w:suppressLineNumbers w:val="0"/>
      </w:pPr>
      <w:r>
        <w:t>❌ Edit Repair</w:t>
      </w:r>
    </w:p>
    <w:p w14:paraId="63B1611F">
      <w:pPr>
        <w:pStyle w:val="35"/>
        <w:keepNext w:val="0"/>
        <w:keepLines w:val="0"/>
        <w:widowControl/>
        <w:suppressLineNumbers w:val="0"/>
      </w:pPr>
      <w:r>
        <w:t>❌ Close Repair</w:t>
      </w:r>
    </w:p>
    <w:p w14:paraId="761DE7C3">
      <w:pPr>
        <w:keepNext w:val="0"/>
        <w:keepLines w:val="0"/>
        <w:widowControl/>
        <w:suppressLineNumbers w:val="0"/>
      </w:pPr>
      <w:r>
        <w:pict>
          <v:rect id="_x0000_i1436" o:spt="1" style="height:1.5pt;width:432pt;" fillcolor="#A0A0A0" filled="t" stroked="f" coordsize="21600,21600" o:hr="t" o:hrstd="t" o:hralign="center">
            <v:path/>
            <v:fill on="t" focussize="0,0"/>
            <v:stroke on="f"/>
            <v:imagedata o:title=""/>
            <o:lock v:ext="edit"/>
            <w10:wrap type="none"/>
            <w10:anchorlock/>
          </v:rect>
        </w:pict>
      </w:r>
    </w:p>
    <w:p w14:paraId="2CE9E736">
      <w:pPr>
        <w:pStyle w:val="3"/>
        <w:keepNext w:val="0"/>
        <w:keepLines w:val="0"/>
        <w:widowControl/>
        <w:suppressLineNumbers w:val="0"/>
      </w:pPr>
      <w:r>
        <w:t>Hospital Biomedical Engineer</w:t>
      </w:r>
    </w:p>
    <w:p w14:paraId="0B29A45C">
      <w:pPr>
        <w:pStyle w:val="4"/>
        <w:keepNext w:val="0"/>
        <w:keepLines w:val="0"/>
        <w:widowControl/>
        <w:suppressLineNumbers w:val="0"/>
      </w:pPr>
      <w:r>
        <w:t>Can Do</w:t>
      </w:r>
    </w:p>
    <w:p w14:paraId="2DCA44D3">
      <w:pPr>
        <w:pStyle w:val="35"/>
        <w:keepNext w:val="0"/>
        <w:keepLines w:val="0"/>
        <w:widowControl/>
        <w:suppressLineNumbers w:val="0"/>
      </w:pPr>
      <w:r>
        <w:t>✅ View Status of Own Reported Error</w:t>
      </w:r>
    </w:p>
    <w:p w14:paraId="633CE556">
      <w:pPr>
        <w:keepNext w:val="0"/>
        <w:keepLines w:val="0"/>
        <w:widowControl/>
        <w:suppressLineNumbers w:val="0"/>
      </w:pPr>
      <w:r>
        <w:pict>
          <v:rect id="_x0000_i1437" o:spt="1" style="height:1.5pt;width:432pt;" fillcolor="#A0A0A0" filled="t" stroked="f" coordsize="21600,21600" o:hr="t" o:hrstd="t" o:hralign="center">
            <v:path/>
            <v:fill on="t" focussize="0,0"/>
            <v:stroke on="f"/>
            <v:imagedata o:title=""/>
            <o:lock v:ext="edit"/>
            <w10:wrap type="none"/>
            <w10:anchorlock/>
          </v:rect>
        </w:pict>
      </w:r>
    </w:p>
    <w:p w14:paraId="3042DCC1">
      <w:pPr>
        <w:pStyle w:val="4"/>
        <w:keepNext w:val="0"/>
        <w:keepLines w:val="0"/>
        <w:widowControl/>
        <w:suppressLineNumbers w:val="0"/>
      </w:pPr>
      <w:r>
        <w:t>Cannot Do</w:t>
      </w:r>
    </w:p>
    <w:p w14:paraId="1728BF4F">
      <w:pPr>
        <w:pStyle w:val="35"/>
        <w:keepNext w:val="0"/>
        <w:keepLines w:val="0"/>
        <w:widowControl/>
        <w:suppressLineNumbers w:val="0"/>
      </w:pPr>
      <w:r>
        <w:t>❌ Repair Equipment</w:t>
      </w:r>
    </w:p>
    <w:p w14:paraId="4D1A05D7">
      <w:pPr>
        <w:pStyle w:val="35"/>
        <w:keepNext w:val="0"/>
        <w:keepLines w:val="0"/>
        <w:widowControl/>
        <w:suppressLineNumbers w:val="0"/>
      </w:pPr>
      <w:r>
        <w:t>❌ Update Repair</w:t>
      </w:r>
    </w:p>
    <w:p w14:paraId="1E29530E">
      <w:pPr>
        <w:pStyle w:val="35"/>
        <w:keepNext w:val="0"/>
        <w:keepLines w:val="0"/>
        <w:widowControl/>
        <w:suppressLineNumbers w:val="0"/>
      </w:pPr>
      <w:r>
        <w:t>❌ Add Spare Parts</w:t>
      </w:r>
    </w:p>
    <w:p w14:paraId="01BF4CA3">
      <w:pPr>
        <w:pStyle w:val="35"/>
        <w:keepNext w:val="0"/>
        <w:keepLines w:val="0"/>
        <w:widowControl/>
        <w:suppressLineNumbers w:val="0"/>
      </w:pPr>
      <w:r>
        <w:t>❌ Close Repair</w:t>
      </w:r>
    </w:p>
    <w:p w14:paraId="142EADA3">
      <w:pPr>
        <w:keepNext w:val="0"/>
        <w:keepLines w:val="0"/>
        <w:widowControl/>
        <w:suppressLineNumbers w:val="0"/>
      </w:pPr>
      <w:r>
        <w:pict>
          <v:rect id="_x0000_i1438" o:spt="1" style="height:1.5pt;width:432pt;" fillcolor="#A0A0A0" filled="t" stroked="f" coordsize="21600,21600" o:hr="t" o:hrstd="t" o:hralign="center">
            <v:path/>
            <v:fill on="t" focussize="0,0"/>
            <v:stroke on="f"/>
            <v:imagedata o:title=""/>
            <o:lock v:ext="edit"/>
            <w10:wrap type="none"/>
            <w10:anchorlock/>
          </v:rect>
        </w:pict>
      </w:r>
    </w:p>
    <w:p w14:paraId="5B7E8F48">
      <w:pPr>
        <w:pStyle w:val="2"/>
        <w:keepNext w:val="0"/>
        <w:keepLines w:val="0"/>
        <w:widowControl/>
        <w:suppressLineNumbers w:val="0"/>
      </w:pPr>
      <w:r>
        <w:t>Business Rules</w:t>
      </w:r>
    </w:p>
    <w:p w14:paraId="1785156B">
      <w:pPr>
        <w:pStyle w:val="4"/>
        <w:keepNext w:val="0"/>
        <w:keepLines w:val="0"/>
        <w:widowControl/>
        <w:suppressLineNumbers w:val="0"/>
      </w:pPr>
      <w:r>
        <w:t>Rule 1</w:t>
      </w:r>
    </w:p>
    <w:p w14:paraId="73339B9C">
      <w:pPr>
        <w:pStyle w:val="35"/>
        <w:keepNext w:val="0"/>
        <w:keepLines w:val="0"/>
        <w:widowControl/>
        <w:suppressLineNumbers w:val="0"/>
      </w:pPr>
      <w:r>
        <w:t xml:space="preserve">Only the </w:t>
      </w:r>
      <w:r>
        <w:rPr>
          <w:rStyle w:val="36"/>
        </w:rPr>
        <w:t>Super Administrator</w:t>
      </w:r>
      <w:r>
        <w:t xml:space="preserve"> can assign repair jobs.</w:t>
      </w:r>
    </w:p>
    <w:p w14:paraId="3983F626">
      <w:pPr>
        <w:keepNext w:val="0"/>
        <w:keepLines w:val="0"/>
        <w:widowControl/>
        <w:suppressLineNumbers w:val="0"/>
      </w:pPr>
      <w:r>
        <w:pict>
          <v:rect id="_x0000_i1439" o:spt="1" style="height:1.5pt;width:432pt;" fillcolor="#A0A0A0" filled="t" stroked="f" coordsize="21600,21600" o:hr="t" o:hrstd="t" o:hralign="center">
            <v:path/>
            <v:fill on="t" focussize="0,0"/>
            <v:stroke on="f"/>
            <v:imagedata o:title=""/>
            <o:lock v:ext="edit"/>
            <w10:wrap type="none"/>
            <w10:anchorlock/>
          </v:rect>
        </w:pict>
      </w:r>
    </w:p>
    <w:p w14:paraId="4A70334E">
      <w:pPr>
        <w:pStyle w:val="4"/>
        <w:keepNext w:val="0"/>
        <w:keepLines w:val="0"/>
        <w:widowControl/>
        <w:suppressLineNumbers w:val="0"/>
      </w:pPr>
      <w:r>
        <w:t>Rule 2</w:t>
      </w:r>
    </w:p>
    <w:p w14:paraId="2559AE42">
      <w:pPr>
        <w:pStyle w:val="35"/>
        <w:keepNext w:val="0"/>
        <w:keepLines w:val="0"/>
        <w:widowControl/>
        <w:suppressLineNumbers w:val="0"/>
      </w:pPr>
      <w:r>
        <w:t xml:space="preserve">Only the </w:t>
      </w:r>
      <w:r>
        <w:rPr>
          <w:rStyle w:val="36"/>
        </w:rPr>
        <w:t>assigned Central Biomedical Engineer</w:t>
      </w:r>
      <w:r>
        <w:t xml:space="preserve"> can update the repair.</w:t>
      </w:r>
    </w:p>
    <w:p w14:paraId="6ABE94AA">
      <w:pPr>
        <w:keepNext w:val="0"/>
        <w:keepLines w:val="0"/>
        <w:widowControl/>
        <w:suppressLineNumbers w:val="0"/>
      </w:pPr>
      <w:r>
        <w:pict>
          <v:rect id="_x0000_i1440" o:spt="1" style="height:1.5pt;width:432pt;" fillcolor="#A0A0A0" filled="t" stroked="f" coordsize="21600,21600" o:hr="t" o:hrstd="t" o:hralign="center">
            <v:path/>
            <v:fill on="t" focussize="0,0"/>
            <v:stroke on="f"/>
            <v:imagedata o:title=""/>
            <o:lock v:ext="edit"/>
            <w10:wrap type="none"/>
            <w10:anchorlock/>
          </v:rect>
        </w:pict>
      </w:r>
    </w:p>
    <w:p w14:paraId="295496C7">
      <w:pPr>
        <w:pStyle w:val="4"/>
        <w:keepNext w:val="0"/>
        <w:keepLines w:val="0"/>
        <w:widowControl/>
        <w:suppressLineNumbers w:val="0"/>
      </w:pPr>
      <w:r>
        <w:t>Rule 3</w:t>
      </w:r>
    </w:p>
    <w:p w14:paraId="211C6E31">
      <w:pPr>
        <w:pStyle w:val="35"/>
        <w:keepNext w:val="0"/>
        <w:keepLines w:val="0"/>
        <w:widowControl/>
        <w:suppressLineNumbers w:val="0"/>
      </w:pPr>
      <w:r>
        <w:t xml:space="preserve">A repair </w:t>
      </w:r>
      <w:r>
        <w:rPr>
          <w:rStyle w:val="36"/>
        </w:rPr>
        <w:t>cannot</w:t>
      </w:r>
      <w:r>
        <w:t xml:space="preserve"> be marked as completed until:</w:t>
      </w:r>
    </w:p>
    <w:p w14:paraId="4B8D24F4">
      <w:pPr>
        <w:keepNext w:val="0"/>
        <w:keepLines w:val="0"/>
        <w:widowControl/>
        <w:numPr>
          <w:ilvl w:val="0"/>
          <w:numId w:val="77"/>
        </w:numPr>
        <w:suppressLineNumbers w:val="0"/>
        <w:spacing w:before="0" w:beforeAutospacing="1" w:after="0" w:afterAutospacing="1"/>
        <w:ind w:left="1440" w:hanging="360"/>
      </w:pPr>
    </w:p>
    <w:p w14:paraId="6857F00E">
      <w:pPr>
        <w:pStyle w:val="35"/>
        <w:keepNext w:val="0"/>
        <w:keepLines w:val="0"/>
        <w:widowControl/>
        <w:suppressLineNumbers w:val="0"/>
        <w:ind w:left="720"/>
      </w:pPr>
      <w:r>
        <w:t>Error Fixation Form is completed.</w:t>
      </w:r>
    </w:p>
    <w:p w14:paraId="1F04F202">
      <w:pPr>
        <w:keepNext w:val="0"/>
        <w:keepLines w:val="0"/>
        <w:widowControl/>
        <w:numPr>
          <w:ilvl w:val="0"/>
          <w:numId w:val="77"/>
        </w:numPr>
        <w:suppressLineNumbers w:val="0"/>
        <w:spacing w:before="0" w:beforeAutospacing="1" w:after="0" w:afterAutospacing="1"/>
        <w:ind w:left="1440" w:hanging="360"/>
      </w:pPr>
    </w:p>
    <w:p w14:paraId="4DEA3F9E">
      <w:pPr>
        <w:keepNext w:val="0"/>
        <w:keepLines w:val="0"/>
        <w:widowControl/>
        <w:numPr>
          <w:ilvl w:val="0"/>
          <w:numId w:val="77"/>
        </w:numPr>
        <w:suppressLineNumbers w:val="0"/>
        <w:spacing w:before="0" w:beforeAutospacing="1" w:after="0" w:afterAutospacing="1"/>
        <w:ind w:left="1440" w:hanging="360"/>
      </w:pPr>
    </w:p>
    <w:p w14:paraId="6FD492CA">
      <w:pPr>
        <w:pStyle w:val="35"/>
        <w:keepNext w:val="0"/>
        <w:keepLines w:val="0"/>
        <w:widowControl/>
        <w:suppressLineNumbers w:val="0"/>
        <w:ind w:left="720"/>
      </w:pPr>
      <w:r>
        <w:t>Spare Parts information (if used) is recorded.</w:t>
      </w:r>
    </w:p>
    <w:p w14:paraId="446A1B9C">
      <w:pPr>
        <w:keepNext w:val="0"/>
        <w:keepLines w:val="0"/>
        <w:widowControl/>
        <w:numPr>
          <w:ilvl w:val="0"/>
          <w:numId w:val="77"/>
        </w:numPr>
        <w:suppressLineNumbers w:val="0"/>
        <w:spacing w:before="0" w:beforeAutospacing="1" w:after="0" w:afterAutospacing="1"/>
        <w:ind w:left="1440" w:hanging="360"/>
      </w:pPr>
    </w:p>
    <w:p w14:paraId="218F09DE">
      <w:pPr>
        <w:keepNext w:val="0"/>
        <w:keepLines w:val="0"/>
        <w:widowControl/>
        <w:numPr>
          <w:ilvl w:val="0"/>
          <w:numId w:val="77"/>
        </w:numPr>
        <w:suppressLineNumbers w:val="0"/>
        <w:spacing w:before="0" w:beforeAutospacing="1" w:after="0" w:afterAutospacing="1"/>
        <w:ind w:left="1440" w:hanging="360"/>
      </w:pPr>
    </w:p>
    <w:p w14:paraId="3DB6DE47">
      <w:pPr>
        <w:pStyle w:val="35"/>
        <w:keepNext w:val="0"/>
        <w:keepLines w:val="0"/>
        <w:widowControl/>
        <w:suppressLineNumbers w:val="0"/>
        <w:ind w:left="720"/>
      </w:pPr>
      <w:r>
        <w:t>Before/After images are uploaded (if required).</w:t>
      </w:r>
    </w:p>
    <w:p w14:paraId="241DF1EE">
      <w:pPr>
        <w:keepNext w:val="0"/>
        <w:keepLines w:val="0"/>
        <w:widowControl/>
        <w:numPr>
          <w:ilvl w:val="0"/>
          <w:numId w:val="77"/>
        </w:numPr>
        <w:suppressLineNumbers w:val="0"/>
        <w:spacing w:before="0" w:beforeAutospacing="1" w:after="0" w:afterAutospacing="1"/>
        <w:ind w:left="1440" w:hanging="360"/>
      </w:pPr>
    </w:p>
    <w:p w14:paraId="4EB20BCD">
      <w:pPr>
        <w:keepNext w:val="0"/>
        <w:keepLines w:val="0"/>
        <w:widowControl/>
        <w:numPr>
          <w:ilvl w:val="0"/>
          <w:numId w:val="77"/>
        </w:numPr>
        <w:suppressLineNumbers w:val="0"/>
        <w:spacing w:before="0" w:beforeAutospacing="1" w:after="0" w:afterAutospacing="1"/>
        <w:ind w:left="1440" w:hanging="360"/>
      </w:pPr>
    </w:p>
    <w:p w14:paraId="72CC9DB4">
      <w:pPr>
        <w:pStyle w:val="35"/>
        <w:keepNext w:val="0"/>
        <w:keepLines w:val="0"/>
        <w:widowControl/>
        <w:suppressLineNumbers w:val="0"/>
        <w:ind w:left="720"/>
      </w:pPr>
      <w:r>
        <w:t xml:space="preserve">Equipment Testing result is </w:t>
      </w:r>
      <w:r>
        <w:rPr>
          <w:rStyle w:val="36"/>
        </w:rPr>
        <w:t>Passed</w:t>
      </w:r>
      <w:r>
        <w:t>.</w:t>
      </w:r>
    </w:p>
    <w:p w14:paraId="5C92DD7F">
      <w:pPr>
        <w:keepNext w:val="0"/>
        <w:keepLines w:val="0"/>
        <w:widowControl/>
        <w:numPr>
          <w:ilvl w:val="0"/>
          <w:numId w:val="77"/>
        </w:numPr>
        <w:suppressLineNumbers w:val="0"/>
        <w:spacing w:before="0" w:beforeAutospacing="1" w:after="0" w:afterAutospacing="1"/>
        <w:ind w:left="1440" w:hanging="360"/>
      </w:pPr>
    </w:p>
    <w:p w14:paraId="033355BE">
      <w:pPr>
        <w:keepNext w:val="0"/>
        <w:keepLines w:val="0"/>
        <w:widowControl/>
        <w:suppressLineNumbers w:val="0"/>
      </w:pPr>
      <w:r>
        <w:pict>
          <v:rect id="_x0000_i1441" o:spt="1" style="height:1.5pt;width:432pt;" fillcolor="#A0A0A0" filled="t" stroked="f" coordsize="21600,21600" o:hr="t" o:hrstd="t" o:hralign="center">
            <v:path/>
            <v:fill on="t" focussize="0,0"/>
            <v:stroke on="f"/>
            <v:imagedata o:title=""/>
            <o:lock v:ext="edit"/>
            <w10:wrap type="none"/>
            <w10:anchorlock/>
          </v:rect>
        </w:pict>
      </w:r>
    </w:p>
    <w:p w14:paraId="7E72DC53">
      <w:pPr>
        <w:pStyle w:val="4"/>
        <w:keepNext w:val="0"/>
        <w:keepLines w:val="0"/>
        <w:widowControl/>
        <w:suppressLineNumbers w:val="0"/>
      </w:pPr>
      <w:r>
        <w:t>Rule 4</w:t>
      </w:r>
    </w:p>
    <w:p w14:paraId="125F0937">
      <w:pPr>
        <w:pStyle w:val="35"/>
        <w:keepNext w:val="0"/>
        <w:keepLines w:val="0"/>
        <w:widowControl/>
        <w:suppressLineNumbers w:val="0"/>
      </w:pPr>
      <w:r>
        <w:t xml:space="preserve">Only the </w:t>
      </w:r>
      <w:r>
        <w:rPr>
          <w:rStyle w:val="36"/>
        </w:rPr>
        <w:t>Super Administrator</w:t>
      </w:r>
      <w:r>
        <w:t xml:space="preserve"> can change the final status to </w:t>
      </w:r>
      <w:r>
        <w:rPr>
          <w:rStyle w:val="36"/>
        </w:rPr>
        <w:t>Closed</w:t>
      </w:r>
      <w:r>
        <w:t>.</w:t>
      </w:r>
    </w:p>
    <w:p w14:paraId="50AC3D99">
      <w:pPr>
        <w:keepNext w:val="0"/>
        <w:keepLines w:val="0"/>
        <w:widowControl/>
        <w:suppressLineNumbers w:val="0"/>
      </w:pPr>
      <w:r>
        <w:pict>
          <v:rect id="_x0000_i1442" o:spt="1" style="height:1.5pt;width:432pt;" fillcolor="#A0A0A0" filled="t" stroked="f" coordsize="21600,21600" o:hr="t" o:hrstd="t" o:hralign="center">
            <v:path/>
            <v:fill on="t" focussize="0,0"/>
            <v:stroke on="f"/>
            <v:imagedata o:title=""/>
            <o:lock v:ext="edit"/>
            <w10:wrap type="none"/>
            <w10:anchorlock/>
          </v:rect>
        </w:pict>
      </w:r>
    </w:p>
    <w:p w14:paraId="0795193E">
      <w:pPr>
        <w:pStyle w:val="4"/>
        <w:keepNext w:val="0"/>
        <w:keepLines w:val="0"/>
        <w:widowControl/>
        <w:suppressLineNumbers w:val="0"/>
      </w:pPr>
      <w:r>
        <w:t>Rule 5</w:t>
      </w:r>
    </w:p>
    <w:p w14:paraId="1295692A">
      <w:pPr>
        <w:pStyle w:val="35"/>
        <w:keepNext w:val="0"/>
        <w:keepLines w:val="0"/>
        <w:widowControl/>
        <w:suppressLineNumbers w:val="0"/>
      </w:pPr>
      <w:r>
        <w:t>When a repair is closed:</w:t>
      </w:r>
    </w:p>
    <w:p w14:paraId="6B4CA5DB">
      <w:pPr>
        <w:keepNext w:val="0"/>
        <w:keepLines w:val="0"/>
        <w:widowControl/>
        <w:numPr>
          <w:ilvl w:val="0"/>
          <w:numId w:val="78"/>
        </w:numPr>
        <w:suppressLineNumbers w:val="0"/>
        <w:spacing w:before="0" w:beforeAutospacing="1" w:after="0" w:afterAutospacing="1"/>
        <w:ind w:left="1440" w:hanging="360"/>
      </w:pPr>
    </w:p>
    <w:p w14:paraId="2F3BEBAB">
      <w:pPr>
        <w:pStyle w:val="35"/>
        <w:keepNext w:val="0"/>
        <w:keepLines w:val="0"/>
        <w:widowControl/>
        <w:suppressLineNumbers w:val="0"/>
        <w:ind w:left="720"/>
      </w:pPr>
      <w:r>
        <w:t>Equipment History is updated automatically.</w:t>
      </w:r>
    </w:p>
    <w:p w14:paraId="66E620C3">
      <w:pPr>
        <w:keepNext w:val="0"/>
        <w:keepLines w:val="0"/>
        <w:widowControl/>
        <w:numPr>
          <w:ilvl w:val="0"/>
          <w:numId w:val="78"/>
        </w:numPr>
        <w:suppressLineNumbers w:val="0"/>
        <w:spacing w:before="0" w:beforeAutospacing="1" w:after="0" w:afterAutospacing="1"/>
        <w:ind w:left="1440" w:hanging="360"/>
      </w:pPr>
    </w:p>
    <w:p w14:paraId="0EDD9CDB">
      <w:pPr>
        <w:keepNext w:val="0"/>
        <w:keepLines w:val="0"/>
        <w:widowControl/>
        <w:numPr>
          <w:ilvl w:val="0"/>
          <w:numId w:val="78"/>
        </w:numPr>
        <w:suppressLineNumbers w:val="0"/>
        <w:spacing w:before="0" w:beforeAutospacing="1" w:after="0" w:afterAutospacing="1"/>
        <w:ind w:left="1440" w:hanging="360"/>
      </w:pPr>
    </w:p>
    <w:p w14:paraId="7791CD7B">
      <w:pPr>
        <w:pStyle w:val="35"/>
        <w:keepNext w:val="0"/>
        <w:keepLines w:val="0"/>
        <w:widowControl/>
        <w:suppressLineNumbers w:val="0"/>
        <w:ind w:left="720"/>
      </w:pPr>
      <w:r>
        <w:t>Repair History is saved permanently.</w:t>
      </w:r>
    </w:p>
    <w:p w14:paraId="4ED4AE92">
      <w:pPr>
        <w:keepNext w:val="0"/>
        <w:keepLines w:val="0"/>
        <w:widowControl/>
        <w:numPr>
          <w:ilvl w:val="0"/>
          <w:numId w:val="78"/>
        </w:numPr>
        <w:suppressLineNumbers w:val="0"/>
        <w:spacing w:before="0" w:beforeAutospacing="1" w:after="0" w:afterAutospacing="1"/>
        <w:ind w:left="1440" w:hanging="360"/>
      </w:pPr>
    </w:p>
    <w:p w14:paraId="52C77502">
      <w:pPr>
        <w:keepNext w:val="0"/>
        <w:keepLines w:val="0"/>
        <w:widowControl/>
        <w:numPr>
          <w:ilvl w:val="0"/>
          <w:numId w:val="78"/>
        </w:numPr>
        <w:suppressLineNumbers w:val="0"/>
        <w:spacing w:before="0" w:beforeAutospacing="1" w:after="0" w:afterAutospacing="1"/>
        <w:ind w:left="1440" w:hanging="360"/>
      </w:pPr>
    </w:p>
    <w:p w14:paraId="3BF2369E">
      <w:pPr>
        <w:pStyle w:val="35"/>
        <w:keepNext w:val="0"/>
        <w:keepLines w:val="0"/>
        <w:widowControl/>
        <w:suppressLineNumbers w:val="0"/>
        <w:ind w:left="720"/>
      </w:pPr>
      <w:r>
        <w:t>Knowledge Base is updated automatically.</w:t>
      </w:r>
    </w:p>
    <w:p w14:paraId="17996E30">
      <w:pPr>
        <w:keepNext w:val="0"/>
        <w:keepLines w:val="0"/>
        <w:widowControl/>
        <w:numPr>
          <w:ilvl w:val="0"/>
          <w:numId w:val="78"/>
        </w:numPr>
        <w:suppressLineNumbers w:val="0"/>
        <w:spacing w:before="0" w:beforeAutospacing="1" w:after="0" w:afterAutospacing="1"/>
        <w:ind w:left="1440" w:hanging="360"/>
      </w:pPr>
    </w:p>
    <w:p w14:paraId="7633D983">
      <w:pPr>
        <w:keepNext w:val="0"/>
        <w:keepLines w:val="0"/>
        <w:widowControl/>
        <w:numPr>
          <w:ilvl w:val="0"/>
          <w:numId w:val="78"/>
        </w:numPr>
        <w:suppressLineNumbers w:val="0"/>
        <w:spacing w:before="0" w:beforeAutospacing="1" w:after="0" w:afterAutospacing="1"/>
        <w:ind w:left="1440" w:hanging="360"/>
      </w:pPr>
    </w:p>
    <w:p w14:paraId="23B733AA">
      <w:pPr>
        <w:pStyle w:val="35"/>
        <w:keepNext w:val="0"/>
        <w:keepLines w:val="0"/>
        <w:widowControl/>
        <w:suppressLineNumbers w:val="0"/>
        <w:ind w:left="720"/>
      </w:pPr>
      <w:r>
        <w:t>All related notifications are sent.</w:t>
      </w:r>
    </w:p>
    <w:p w14:paraId="70E5328F">
      <w:pPr>
        <w:keepNext w:val="0"/>
        <w:keepLines w:val="0"/>
        <w:widowControl/>
        <w:numPr>
          <w:ilvl w:val="0"/>
          <w:numId w:val="78"/>
        </w:numPr>
        <w:suppressLineNumbers w:val="0"/>
        <w:spacing w:before="0" w:beforeAutospacing="1" w:after="0" w:afterAutospacing="1"/>
        <w:ind w:left="1440" w:hanging="360"/>
      </w:pPr>
    </w:p>
    <w:p w14:paraId="50616849">
      <w:pPr>
        <w:keepNext w:val="0"/>
        <w:keepLines w:val="0"/>
        <w:widowControl/>
        <w:suppressLineNumbers w:val="0"/>
      </w:pPr>
      <w:r>
        <w:pict>
          <v:rect id="_x0000_i1443" o:spt="1" style="height:1.5pt;width:432pt;" fillcolor="#A0A0A0" filled="t" stroked="f" coordsize="21600,21600" o:hr="t" o:hrstd="t" o:hralign="center">
            <v:path/>
            <v:fill on="t" focussize="0,0"/>
            <v:stroke on="f"/>
            <v:imagedata o:title=""/>
            <o:lock v:ext="edit"/>
            <w10:wrap type="none"/>
            <w10:anchorlock/>
          </v:rect>
        </w:pict>
      </w:r>
    </w:p>
    <w:p w14:paraId="1E24F318">
      <w:pPr>
        <w:pStyle w:val="2"/>
        <w:keepNext w:val="0"/>
        <w:keepLines w:val="0"/>
        <w:widowControl/>
        <w:suppressLineNumbers w:val="0"/>
      </w:pPr>
      <w:r>
        <w:t>AI Development Notes</w:t>
      </w:r>
    </w:p>
    <w:p w14:paraId="16D5CFA7">
      <w:pPr>
        <w:keepNext w:val="0"/>
        <w:keepLines w:val="0"/>
        <w:widowControl/>
        <w:numPr>
          <w:ilvl w:val="0"/>
          <w:numId w:val="79"/>
        </w:numPr>
        <w:suppressLineNumbers w:val="0"/>
        <w:spacing w:before="0" w:beforeAutospacing="1" w:after="0" w:afterAutospacing="1"/>
        <w:ind w:left="1440" w:hanging="360"/>
      </w:pPr>
    </w:p>
    <w:p w14:paraId="3DC66578">
      <w:pPr>
        <w:pStyle w:val="35"/>
        <w:keepNext w:val="0"/>
        <w:keepLines w:val="0"/>
        <w:widowControl/>
        <w:suppressLineNumbers w:val="0"/>
        <w:ind w:left="720"/>
      </w:pPr>
      <w:r>
        <w:t xml:space="preserve">Generate a unique </w:t>
      </w:r>
      <w:r>
        <w:rPr>
          <w:rStyle w:val="36"/>
        </w:rPr>
        <w:t>Repair ID</w:t>
      </w:r>
      <w:r>
        <w:t xml:space="preserve"> automatically (e.g., </w:t>
      </w:r>
      <w:r>
        <w:rPr>
          <w:rStyle w:val="20"/>
        </w:rPr>
        <w:t>REP-000001</w:t>
      </w:r>
      <w:r>
        <w:t>).</w:t>
      </w:r>
    </w:p>
    <w:p w14:paraId="33EFC0B0">
      <w:pPr>
        <w:keepNext w:val="0"/>
        <w:keepLines w:val="0"/>
        <w:widowControl/>
        <w:numPr>
          <w:ilvl w:val="0"/>
          <w:numId w:val="79"/>
        </w:numPr>
        <w:suppressLineNumbers w:val="0"/>
        <w:spacing w:before="0" w:beforeAutospacing="1" w:after="0" w:afterAutospacing="1"/>
        <w:ind w:left="1440" w:hanging="360"/>
      </w:pPr>
    </w:p>
    <w:p w14:paraId="464F6F9E">
      <w:pPr>
        <w:keepNext w:val="0"/>
        <w:keepLines w:val="0"/>
        <w:widowControl/>
        <w:numPr>
          <w:ilvl w:val="0"/>
          <w:numId w:val="79"/>
        </w:numPr>
        <w:suppressLineNumbers w:val="0"/>
        <w:spacing w:before="0" w:beforeAutospacing="1" w:after="0" w:afterAutospacing="1"/>
        <w:ind w:left="1440" w:hanging="360"/>
      </w:pPr>
    </w:p>
    <w:p w14:paraId="2D5ACF64">
      <w:pPr>
        <w:pStyle w:val="35"/>
        <w:keepNext w:val="0"/>
        <w:keepLines w:val="0"/>
        <w:widowControl/>
        <w:suppressLineNumbers w:val="0"/>
        <w:ind w:left="720"/>
      </w:pPr>
      <w:r>
        <w:t>Maintain a full audit trail of every repair action with timestamps.</w:t>
      </w:r>
    </w:p>
    <w:p w14:paraId="1C82E2F1">
      <w:pPr>
        <w:keepNext w:val="0"/>
        <w:keepLines w:val="0"/>
        <w:widowControl/>
        <w:numPr>
          <w:ilvl w:val="0"/>
          <w:numId w:val="79"/>
        </w:numPr>
        <w:suppressLineNumbers w:val="0"/>
        <w:spacing w:before="0" w:beforeAutospacing="1" w:after="0" w:afterAutospacing="1"/>
        <w:ind w:left="1440" w:hanging="360"/>
      </w:pPr>
    </w:p>
    <w:p w14:paraId="1F42D5AC">
      <w:pPr>
        <w:keepNext w:val="0"/>
        <w:keepLines w:val="0"/>
        <w:widowControl/>
        <w:numPr>
          <w:ilvl w:val="0"/>
          <w:numId w:val="79"/>
        </w:numPr>
        <w:suppressLineNumbers w:val="0"/>
        <w:spacing w:before="0" w:beforeAutospacing="1" w:after="0" w:afterAutospacing="1"/>
        <w:ind w:left="1440" w:hanging="360"/>
      </w:pPr>
    </w:p>
    <w:p w14:paraId="613C3E1F">
      <w:pPr>
        <w:pStyle w:val="35"/>
        <w:keepNext w:val="0"/>
        <w:keepLines w:val="0"/>
        <w:widowControl/>
        <w:suppressLineNumbers w:val="0"/>
        <w:ind w:left="720"/>
      </w:pPr>
      <w:r>
        <w:t>Keep uploaded images and documents permanently linked to the repair record.</w:t>
      </w:r>
    </w:p>
    <w:p w14:paraId="7CCB1D4C">
      <w:pPr>
        <w:keepNext w:val="0"/>
        <w:keepLines w:val="0"/>
        <w:widowControl/>
        <w:numPr>
          <w:ilvl w:val="0"/>
          <w:numId w:val="79"/>
        </w:numPr>
        <w:suppressLineNumbers w:val="0"/>
        <w:spacing w:before="0" w:beforeAutospacing="1" w:after="0" w:afterAutospacing="1"/>
        <w:ind w:left="1440" w:hanging="360"/>
      </w:pPr>
    </w:p>
    <w:p w14:paraId="01A5B7DE">
      <w:pPr>
        <w:keepNext w:val="0"/>
        <w:keepLines w:val="0"/>
        <w:widowControl/>
        <w:numPr>
          <w:ilvl w:val="0"/>
          <w:numId w:val="79"/>
        </w:numPr>
        <w:suppressLineNumbers w:val="0"/>
        <w:spacing w:before="0" w:beforeAutospacing="1" w:after="0" w:afterAutospacing="1"/>
        <w:ind w:left="1440" w:hanging="360"/>
      </w:pPr>
    </w:p>
    <w:p w14:paraId="79064832">
      <w:pPr>
        <w:pStyle w:val="35"/>
        <w:keepNext w:val="0"/>
        <w:keepLines w:val="0"/>
        <w:widowControl/>
        <w:suppressLineNumbers w:val="0"/>
        <w:ind w:left="720"/>
      </w:pPr>
      <w:r>
        <w:t xml:space="preserve">The </w:t>
      </w:r>
      <w:r>
        <w:rPr>
          <w:rStyle w:val="36"/>
        </w:rPr>
        <w:t>Repair Completed</w:t>
      </w:r>
      <w:r>
        <w:t xml:space="preserve"> status should trigger a review by the Super Administrator; it must </w:t>
      </w:r>
      <w:r>
        <w:rPr>
          <w:rStyle w:val="36"/>
        </w:rPr>
        <w:t>not</w:t>
      </w:r>
      <w:r>
        <w:t xml:space="preserve"> close the case automatically.</w:t>
      </w:r>
    </w:p>
    <w:p w14:paraId="5AE0EBA6">
      <w:pPr>
        <w:keepNext w:val="0"/>
        <w:keepLines w:val="0"/>
        <w:widowControl/>
        <w:numPr>
          <w:ilvl w:val="0"/>
          <w:numId w:val="79"/>
        </w:numPr>
        <w:suppressLineNumbers w:val="0"/>
        <w:spacing w:before="0" w:beforeAutospacing="1" w:after="0" w:afterAutospacing="1"/>
        <w:ind w:left="1440" w:hanging="360"/>
      </w:pPr>
    </w:p>
    <w:p w14:paraId="269834A8">
      <w:pPr>
        <w:keepNext w:val="0"/>
        <w:keepLines w:val="0"/>
        <w:widowControl/>
        <w:numPr>
          <w:ilvl w:val="0"/>
          <w:numId w:val="79"/>
        </w:numPr>
        <w:suppressLineNumbers w:val="0"/>
        <w:spacing w:before="0" w:beforeAutospacing="1" w:after="0" w:afterAutospacing="1"/>
        <w:ind w:left="1440" w:hanging="360"/>
      </w:pPr>
    </w:p>
    <w:p w14:paraId="0B17045C">
      <w:pPr>
        <w:pStyle w:val="35"/>
        <w:keepNext w:val="0"/>
        <w:keepLines w:val="0"/>
        <w:widowControl/>
        <w:suppressLineNumbers w:val="0"/>
        <w:ind w:left="720"/>
      </w:pPr>
      <w:r>
        <w:t xml:space="preserve">Prevent editing of repair records after the case is </w:t>
      </w:r>
      <w:r>
        <w:rPr>
          <w:rStyle w:val="36"/>
        </w:rPr>
        <w:t>Closed</w:t>
      </w:r>
      <w:r>
        <w:t>, unless reopened by the Super Administrator.</w:t>
      </w:r>
    </w:p>
    <w:p w14:paraId="04142DEF">
      <w:pPr>
        <w:keepNext w:val="0"/>
        <w:keepLines w:val="0"/>
        <w:widowControl/>
        <w:numPr>
          <w:ilvl w:val="0"/>
          <w:numId w:val="79"/>
        </w:numPr>
        <w:suppressLineNumbers w:val="0"/>
        <w:spacing w:before="0" w:beforeAutospacing="1" w:after="0" w:afterAutospacing="1"/>
        <w:ind w:left="1440" w:hanging="360"/>
      </w:pPr>
    </w:p>
    <w:p w14:paraId="5DC5BBC3">
      <w:pPr>
        <w:keepNext w:val="0"/>
        <w:keepLines w:val="0"/>
        <w:widowControl/>
        <w:suppressLineNumbers w:val="0"/>
      </w:pPr>
      <w:r>
        <w:pict>
          <v:rect id="_x0000_i1444" o:spt="1" style="height:1.5pt;width:432pt;" fillcolor="#A0A0A0" filled="t" stroked="f" coordsize="21600,21600" o:hr="t" o:hrstd="t" o:hralign="center">
            <v:path/>
            <v:fill on="t" focussize="0,0"/>
            <v:stroke on="f"/>
            <v:imagedata o:title=""/>
            <o:lock v:ext="edit"/>
            <w10:wrap type="none"/>
            <w10:anchorlock/>
          </v:rect>
        </w:pict>
      </w:r>
    </w:p>
    <w:p w14:paraId="46A45E8C">
      <w:pPr>
        <w:pStyle w:val="3"/>
        <w:keepNext w:val="0"/>
        <w:keepLines w:val="0"/>
        <w:widowControl/>
        <w:suppressLineNumbers w:val="0"/>
      </w:pPr>
      <w:r>
        <w:t>✅ Next Module</w:t>
      </w:r>
    </w:p>
    <w:p w14:paraId="2DD70410">
      <w:pPr>
        <w:pStyle w:val="35"/>
        <w:keepNext w:val="0"/>
        <w:keepLines w:val="0"/>
        <w:widowControl/>
        <w:suppressLineNumbers w:val="0"/>
      </w:pPr>
      <w:r>
        <w:rPr>
          <w:rStyle w:val="36"/>
        </w:rPr>
        <w:t>Module 9 – Knowledge Base</w:t>
      </w:r>
      <w:r>
        <w:t xml:space="preserve"> (System's most valuable feature)</w:t>
      </w:r>
    </w:p>
    <w:p w14:paraId="35251E5F">
      <w:pPr>
        <w:pStyle w:val="35"/>
        <w:keepNext w:val="0"/>
        <w:keepLines w:val="0"/>
        <w:widowControl/>
        <w:suppressLineNumbers w:val="0"/>
      </w:pPr>
      <w:r>
        <w:t>Isme hum define karenge:</w:t>
      </w:r>
    </w:p>
    <w:p w14:paraId="583728ED">
      <w:pPr>
        <w:keepNext w:val="0"/>
        <w:keepLines w:val="0"/>
        <w:widowControl/>
        <w:numPr>
          <w:ilvl w:val="0"/>
          <w:numId w:val="80"/>
        </w:numPr>
        <w:suppressLineNumbers w:val="0"/>
        <w:spacing w:before="0" w:beforeAutospacing="1" w:after="0" w:afterAutospacing="1"/>
        <w:ind w:left="1440" w:hanging="360"/>
      </w:pPr>
    </w:p>
    <w:p w14:paraId="04E3CD72">
      <w:pPr>
        <w:pStyle w:val="35"/>
        <w:keepNext w:val="0"/>
        <w:keepLines w:val="0"/>
        <w:widowControl/>
        <w:suppressLineNumbers w:val="0"/>
        <w:ind w:left="720"/>
      </w:pPr>
      <w:r>
        <w:t>Equipment-wise Solutions</w:t>
      </w:r>
    </w:p>
    <w:p w14:paraId="04193662">
      <w:pPr>
        <w:keepNext w:val="0"/>
        <w:keepLines w:val="0"/>
        <w:widowControl/>
        <w:numPr>
          <w:ilvl w:val="0"/>
          <w:numId w:val="80"/>
        </w:numPr>
        <w:suppressLineNumbers w:val="0"/>
        <w:spacing w:before="0" w:beforeAutospacing="1" w:after="0" w:afterAutospacing="1"/>
        <w:ind w:left="1440" w:hanging="360"/>
      </w:pPr>
    </w:p>
    <w:p w14:paraId="7F1F96A0">
      <w:pPr>
        <w:keepNext w:val="0"/>
        <w:keepLines w:val="0"/>
        <w:widowControl/>
        <w:numPr>
          <w:ilvl w:val="0"/>
          <w:numId w:val="80"/>
        </w:numPr>
        <w:suppressLineNumbers w:val="0"/>
        <w:spacing w:before="0" w:beforeAutospacing="1" w:after="0" w:afterAutospacing="1"/>
        <w:ind w:left="1440" w:hanging="360"/>
      </w:pPr>
    </w:p>
    <w:p w14:paraId="3D762C0E">
      <w:pPr>
        <w:pStyle w:val="35"/>
        <w:keepNext w:val="0"/>
        <w:keepLines w:val="0"/>
        <w:widowControl/>
        <w:suppressLineNumbers w:val="0"/>
        <w:ind w:left="720"/>
      </w:pPr>
      <w:r>
        <w:t>Error Code Search</w:t>
      </w:r>
    </w:p>
    <w:p w14:paraId="74F10478">
      <w:pPr>
        <w:keepNext w:val="0"/>
        <w:keepLines w:val="0"/>
        <w:widowControl/>
        <w:numPr>
          <w:ilvl w:val="0"/>
          <w:numId w:val="80"/>
        </w:numPr>
        <w:suppressLineNumbers w:val="0"/>
        <w:spacing w:before="0" w:beforeAutospacing="1" w:after="0" w:afterAutospacing="1"/>
        <w:ind w:left="1440" w:hanging="360"/>
      </w:pPr>
    </w:p>
    <w:p w14:paraId="71EA347A">
      <w:pPr>
        <w:keepNext w:val="0"/>
        <w:keepLines w:val="0"/>
        <w:widowControl/>
        <w:numPr>
          <w:ilvl w:val="0"/>
          <w:numId w:val="80"/>
        </w:numPr>
        <w:suppressLineNumbers w:val="0"/>
        <w:spacing w:before="0" w:beforeAutospacing="1" w:after="0" w:afterAutospacing="1"/>
        <w:ind w:left="1440" w:hanging="360"/>
      </w:pPr>
    </w:p>
    <w:p w14:paraId="1FC4535E">
      <w:pPr>
        <w:pStyle w:val="35"/>
        <w:keepNext w:val="0"/>
        <w:keepLines w:val="0"/>
        <w:widowControl/>
        <w:suppressLineNumbers w:val="0"/>
        <w:ind w:left="720"/>
      </w:pPr>
      <w:r>
        <w:t>Previous Repairs</w:t>
      </w:r>
    </w:p>
    <w:p w14:paraId="7A56739B">
      <w:pPr>
        <w:keepNext w:val="0"/>
        <w:keepLines w:val="0"/>
        <w:widowControl/>
        <w:numPr>
          <w:ilvl w:val="0"/>
          <w:numId w:val="80"/>
        </w:numPr>
        <w:suppressLineNumbers w:val="0"/>
        <w:spacing w:before="0" w:beforeAutospacing="1" w:after="0" w:afterAutospacing="1"/>
        <w:ind w:left="1440" w:hanging="360"/>
      </w:pPr>
    </w:p>
    <w:p w14:paraId="7782212D">
      <w:pPr>
        <w:keepNext w:val="0"/>
        <w:keepLines w:val="0"/>
        <w:widowControl/>
        <w:numPr>
          <w:ilvl w:val="0"/>
          <w:numId w:val="80"/>
        </w:numPr>
        <w:suppressLineNumbers w:val="0"/>
        <w:spacing w:before="0" w:beforeAutospacing="1" w:after="0" w:afterAutospacing="1"/>
        <w:ind w:left="1440" w:hanging="360"/>
      </w:pPr>
    </w:p>
    <w:p w14:paraId="71BFD1B6">
      <w:pPr>
        <w:pStyle w:val="35"/>
        <w:keepNext w:val="0"/>
        <w:keepLines w:val="0"/>
        <w:widowControl/>
        <w:suppressLineNumbers w:val="0"/>
        <w:ind w:left="720"/>
      </w:pPr>
      <w:r>
        <w:t>Root Cause Library</w:t>
      </w:r>
    </w:p>
    <w:p w14:paraId="67CFFA50">
      <w:pPr>
        <w:keepNext w:val="0"/>
        <w:keepLines w:val="0"/>
        <w:widowControl/>
        <w:numPr>
          <w:ilvl w:val="0"/>
          <w:numId w:val="80"/>
        </w:numPr>
        <w:suppressLineNumbers w:val="0"/>
        <w:spacing w:before="0" w:beforeAutospacing="1" w:after="0" w:afterAutospacing="1"/>
        <w:ind w:left="1440" w:hanging="360"/>
      </w:pPr>
    </w:p>
    <w:p w14:paraId="589B182C">
      <w:pPr>
        <w:keepNext w:val="0"/>
        <w:keepLines w:val="0"/>
        <w:widowControl/>
        <w:numPr>
          <w:ilvl w:val="0"/>
          <w:numId w:val="80"/>
        </w:numPr>
        <w:suppressLineNumbers w:val="0"/>
        <w:spacing w:before="0" w:beforeAutospacing="1" w:after="0" w:afterAutospacing="1"/>
        <w:ind w:left="1440" w:hanging="360"/>
      </w:pPr>
    </w:p>
    <w:p w14:paraId="4B049892">
      <w:pPr>
        <w:pStyle w:val="35"/>
        <w:keepNext w:val="0"/>
        <w:keepLines w:val="0"/>
        <w:widowControl/>
        <w:suppressLineNumbers w:val="0"/>
        <w:ind w:left="720"/>
      </w:pPr>
      <w:r>
        <w:t>Spare Parts Used</w:t>
      </w:r>
    </w:p>
    <w:p w14:paraId="64D9CE9B">
      <w:pPr>
        <w:keepNext w:val="0"/>
        <w:keepLines w:val="0"/>
        <w:widowControl/>
        <w:numPr>
          <w:ilvl w:val="0"/>
          <w:numId w:val="80"/>
        </w:numPr>
        <w:suppressLineNumbers w:val="0"/>
        <w:spacing w:before="0" w:beforeAutospacing="1" w:after="0" w:afterAutospacing="1"/>
        <w:ind w:left="1440" w:hanging="360"/>
      </w:pPr>
    </w:p>
    <w:p w14:paraId="43773FD8">
      <w:pPr>
        <w:keepNext w:val="0"/>
        <w:keepLines w:val="0"/>
        <w:widowControl/>
        <w:numPr>
          <w:ilvl w:val="0"/>
          <w:numId w:val="80"/>
        </w:numPr>
        <w:suppressLineNumbers w:val="0"/>
        <w:spacing w:before="0" w:beforeAutospacing="1" w:after="0" w:afterAutospacing="1"/>
        <w:ind w:left="1440" w:hanging="360"/>
      </w:pPr>
    </w:p>
    <w:p w14:paraId="1E8429CC">
      <w:pPr>
        <w:pStyle w:val="35"/>
        <w:keepNext w:val="0"/>
        <w:keepLines w:val="0"/>
        <w:widowControl/>
        <w:suppressLineNumbers w:val="0"/>
        <w:ind w:left="720"/>
      </w:pPr>
      <w:r>
        <w:t>Before/After Images</w:t>
      </w:r>
    </w:p>
    <w:p w14:paraId="30AF2BC7">
      <w:pPr>
        <w:keepNext w:val="0"/>
        <w:keepLines w:val="0"/>
        <w:widowControl/>
        <w:numPr>
          <w:ilvl w:val="0"/>
          <w:numId w:val="80"/>
        </w:numPr>
        <w:suppressLineNumbers w:val="0"/>
        <w:spacing w:before="0" w:beforeAutospacing="1" w:after="0" w:afterAutospacing="1"/>
        <w:ind w:left="1440" w:hanging="360"/>
      </w:pPr>
    </w:p>
    <w:p w14:paraId="46A6A391">
      <w:pPr>
        <w:keepNext w:val="0"/>
        <w:keepLines w:val="0"/>
        <w:widowControl/>
        <w:numPr>
          <w:ilvl w:val="0"/>
          <w:numId w:val="80"/>
        </w:numPr>
        <w:suppressLineNumbers w:val="0"/>
        <w:spacing w:before="0" w:beforeAutospacing="1" w:after="0" w:afterAutospacing="1"/>
        <w:ind w:left="1440" w:hanging="360"/>
      </w:pPr>
    </w:p>
    <w:p w14:paraId="11457494">
      <w:pPr>
        <w:pStyle w:val="35"/>
        <w:keepNext w:val="0"/>
        <w:keepLines w:val="0"/>
        <w:widowControl/>
        <w:suppressLineNumbers w:val="0"/>
        <w:ind w:left="720"/>
      </w:pPr>
      <w:r>
        <w:t>Automatic Knowledge Base Updates</w:t>
      </w:r>
    </w:p>
    <w:p w14:paraId="432CD65F">
      <w:pPr>
        <w:keepNext w:val="0"/>
        <w:keepLines w:val="0"/>
        <w:widowControl/>
        <w:numPr>
          <w:ilvl w:val="0"/>
          <w:numId w:val="80"/>
        </w:numPr>
        <w:suppressLineNumbers w:val="0"/>
        <w:spacing w:before="0" w:beforeAutospacing="1" w:after="0" w:afterAutospacing="1"/>
        <w:ind w:left="1440" w:hanging="360"/>
      </w:pPr>
    </w:p>
    <w:p w14:paraId="4092A6F6">
      <w:pPr>
        <w:keepNext w:val="0"/>
        <w:keepLines w:val="0"/>
        <w:widowControl/>
        <w:numPr>
          <w:ilvl w:val="0"/>
          <w:numId w:val="80"/>
        </w:numPr>
        <w:suppressLineNumbers w:val="0"/>
        <w:spacing w:before="0" w:beforeAutospacing="1" w:after="0" w:afterAutospacing="1"/>
        <w:ind w:left="1440" w:hanging="360"/>
      </w:pPr>
    </w:p>
    <w:p w14:paraId="59B21DD8">
      <w:pPr>
        <w:pStyle w:val="35"/>
        <w:keepNext w:val="0"/>
        <w:keepLines w:val="0"/>
        <w:widowControl/>
        <w:suppressLineNumbers w:val="0"/>
        <w:ind w:left="720"/>
      </w:pPr>
      <w:r>
        <w:t>Search &amp; Filters</w:t>
      </w:r>
    </w:p>
    <w:p w14:paraId="42421B26">
      <w:pPr>
        <w:keepNext w:val="0"/>
        <w:keepLines w:val="0"/>
        <w:widowControl/>
        <w:numPr>
          <w:ilvl w:val="0"/>
          <w:numId w:val="80"/>
        </w:numPr>
        <w:suppressLineNumbers w:val="0"/>
        <w:spacing w:before="0" w:beforeAutospacing="1" w:after="0" w:afterAutospacing="1"/>
        <w:ind w:left="1440" w:hanging="360"/>
      </w:pPr>
    </w:p>
    <w:p w14:paraId="3D79055C">
      <w:pPr>
        <w:keepNext w:val="0"/>
        <w:keepLines w:val="0"/>
        <w:widowControl/>
        <w:numPr>
          <w:ilvl w:val="0"/>
          <w:numId w:val="80"/>
        </w:numPr>
        <w:suppressLineNumbers w:val="0"/>
        <w:spacing w:before="0" w:beforeAutospacing="1" w:after="0" w:afterAutospacing="1"/>
        <w:ind w:left="1440" w:hanging="360"/>
      </w:pPr>
    </w:p>
    <w:p w14:paraId="7E1B2785">
      <w:pPr>
        <w:pStyle w:val="35"/>
        <w:keepNext w:val="0"/>
        <w:keepLines w:val="0"/>
        <w:widowControl/>
        <w:suppressLineNumbers w:val="0"/>
        <w:ind w:left="720"/>
      </w:pPr>
      <w:r>
        <w:t>Permissions for each role</w:t>
      </w:r>
    </w:p>
    <w:p w14:paraId="69190817">
      <w:pPr>
        <w:keepNext w:val="0"/>
        <w:keepLines w:val="0"/>
        <w:widowControl/>
        <w:numPr>
          <w:ilvl w:val="0"/>
          <w:numId w:val="80"/>
        </w:numPr>
        <w:suppressLineNumbers w:val="0"/>
        <w:spacing w:before="0" w:beforeAutospacing="1" w:after="0" w:afterAutospacing="1"/>
        <w:ind w:left="1440" w:hanging="360"/>
      </w:pPr>
    </w:p>
    <w:p w14:paraId="1C77240B">
      <w:pPr>
        <w:pStyle w:val="35"/>
        <w:keepNext w:val="0"/>
        <w:keepLines w:val="0"/>
        <w:widowControl/>
        <w:suppressLineNumbers w:val="0"/>
      </w:pPr>
      <w:r>
        <w:t>Ye module tumhare project ko simple CRUD application se ek intelligent centralized support system bana dega.</w:t>
      </w:r>
    </w:p>
    <w:p w14:paraId="7306E198">
      <w:pPr>
        <w:rPr>
          <w:rFonts w:hint="default"/>
          <w:lang w:val="en-US"/>
        </w:rPr>
      </w:pPr>
      <w:r>
        <w:rPr>
          <w:rFonts w:hint="default"/>
          <w:lang w:val="en-US"/>
        </w:rPr>
        <w:t xml:space="preserve"> </w:t>
      </w:r>
    </w:p>
    <w:p w14:paraId="43F33F54">
      <w:pPr>
        <w:pStyle w:val="35"/>
        <w:keepNext w:val="0"/>
        <w:keepLines w:val="0"/>
        <w:widowControl/>
        <w:suppressLineNumbers w:val="0"/>
      </w:pPr>
      <w:r>
        <w:t xml:space="preserve">Perfect! Ab hum </w:t>
      </w:r>
      <w:r>
        <w:rPr>
          <w:rStyle w:val="36"/>
        </w:rPr>
        <w:t>Module 9 – Knowledge Base</w:t>
      </w:r>
      <w:r>
        <w:t xml:space="preserve"> banate hain. Ye tumhare system ka </w:t>
      </w:r>
      <w:r>
        <w:rPr>
          <w:rStyle w:val="36"/>
        </w:rPr>
        <w:t>sabse powerful feature</w:t>
      </w:r>
      <w:r>
        <w:t xml:space="preserve"> hoga. Is module ki wajah se engineer ko pehle se solve ki gayi problems dobara solve karne mein bohot kam time lagega.</w:t>
      </w:r>
    </w:p>
    <w:p w14:paraId="37885132">
      <w:pPr>
        <w:keepNext w:val="0"/>
        <w:keepLines w:val="0"/>
        <w:widowControl/>
        <w:suppressLineNumbers w:val="0"/>
      </w:pPr>
      <w:r>
        <w:pict>
          <v:rect id="_x0000_i1445" o:spt="1" style="height:1.5pt;width:432pt;" fillcolor="#A0A0A0" filled="t" stroked="f" coordsize="21600,21600" o:hr="t" o:hrstd="t" o:hralign="center">
            <v:path/>
            <v:fill on="t" focussize="0,0"/>
            <v:stroke on="f"/>
            <v:imagedata o:title=""/>
            <o:lock v:ext="edit"/>
            <w10:wrap type="none"/>
            <w10:anchorlock/>
          </v:rect>
        </w:pict>
      </w:r>
    </w:p>
    <w:p w14:paraId="3791AB08">
      <w:pPr>
        <w:pStyle w:val="2"/>
        <w:keepNext w:val="0"/>
        <w:keepLines w:val="0"/>
        <w:widowControl/>
        <w:suppressLineNumbers w:val="0"/>
      </w:pPr>
      <w:r>
        <w:t>MODULE 9 – KNOWLEDGE BASE</w:t>
      </w:r>
    </w:p>
    <w:p w14:paraId="71BD60B0">
      <w:pPr>
        <w:pStyle w:val="3"/>
        <w:keepNext w:val="0"/>
        <w:keepLines w:val="0"/>
        <w:widowControl/>
        <w:suppressLineNumbers w:val="0"/>
      </w:pPr>
      <w:r>
        <w:t>Overview</w:t>
      </w:r>
    </w:p>
    <w:p w14:paraId="0AA1E534">
      <w:pPr>
        <w:pStyle w:val="35"/>
        <w:keepNext w:val="0"/>
        <w:keepLines w:val="0"/>
        <w:widowControl/>
        <w:suppressLineNumbers w:val="0"/>
      </w:pPr>
      <w:r>
        <w:t>The Knowledge Base is a centralized repository that automatically stores every completed repair case.</w:t>
      </w:r>
    </w:p>
    <w:p w14:paraId="1C05AA92">
      <w:pPr>
        <w:pStyle w:val="35"/>
        <w:keepNext w:val="0"/>
        <w:keepLines w:val="0"/>
        <w:widowControl/>
        <w:suppressLineNumbers w:val="0"/>
      </w:pPr>
      <w:r>
        <w:t xml:space="preserve">Whenever the </w:t>
      </w:r>
      <w:r>
        <w:rPr>
          <w:rStyle w:val="36"/>
        </w:rPr>
        <w:t>Super Administrator closes a repair case</w:t>
      </w:r>
      <w:r>
        <w:t>, the system automatically saves the repair details, root cause, solution, repair procedure, spare parts used, images, and documents into the Knowledge Base.</w:t>
      </w:r>
    </w:p>
    <w:p w14:paraId="05E5683C">
      <w:pPr>
        <w:pStyle w:val="35"/>
        <w:keepNext w:val="0"/>
        <w:keepLines w:val="0"/>
        <w:widowControl/>
        <w:suppressLineNumbers w:val="0"/>
      </w:pPr>
      <w:r>
        <w:t>Biomedical Engineers can search previous repair cases to quickly identify solutions for similar equipment failures.</w:t>
      </w:r>
    </w:p>
    <w:p w14:paraId="1702B20C">
      <w:pPr>
        <w:pStyle w:val="35"/>
        <w:keepNext w:val="0"/>
        <w:keepLines w:val="0"/>
        <w:widowControl/>
        <w:suppressLineNumbers w:val="0"/>
      </w:pPr>
      <w:r>
        <w:rPr>
          <w:rStyle w:val="36"/>
        </w:rPr>
        <w:t>No user manually creates Knowledge Base records.</w:t>
      </w:r>
      <w:r>
        <w:t xml:space="preserve"> All records are generated automatically from completed repairs.</w:t>
      </w:r>
    </w:p>
    <w:p w14:paraId="14089EA2">
      <w:pPr>
        <w:keepNext w:val="0"/>
        <w:keepLines w:val="0"/>
        <w:widowControl/>
        <w:suppressLineNumbers w:val="0"/>
      </w:pPr>
      <w:r>
        <w:pict>
          <v:rect id="_x0000_i1446" o:spt="1" style="height:1.5pt;width:432pt;" fillcolor="#A0A0A0" filled="t" stroked="f" coordsize="21600,21600" o:hr="t" o:hrstd="t" o:hralign="center">
            <v:path/>
            <v:fill on="t" focussize="0,0"/>
            <v:stroke on="f"/>
            <v:imagedata o:title=""/>
            <o:lock v:ext="edit"/>
            <w10:wrap type="none"/>
            <w10:anchorlock/>
          </v:rect>
        </w:pict>
      </w:r>
    </w:p>
    <w:p w14:paraId="0C83734B">
      <w:pPr>
        <w:pStyle w:val="2"/>
        <w:keepNext w:val="0"/>
        <w:keepLines w:val="0"/>
        <w:widowControl/>
        <w:suppressLineNumbers w:val="0"/>
      </w:pPr>
      <w:r>
        <w:t>Access</w:t>
      </w:r>
    </w:p>
    <w:p w14:paraId="4E324223">
      <w:pPr>
        <w:pStyle w:val="35"/>
        <w:keepNext w:val="0"/>
        <w:keepLines w:val="0"/>
        <w:widowControl/>
        <w:suppressLineNumbers w:val="0"/>
      </w:pPr>
      <w:r>
        <w:t>✅ Super Administrator</w:t>
      </w:r>
    </w:p>
    <w:p w14:paraId="1E572EE2">
      <w:pPr>
        <w:pStyle w:val="35"/>
        <w:keepNext w:val="0"/>
        <w:keepLines w:val="0"/>
        <w:widowControl/>
        <w:suppressLineNumbers w:val="0"/>
      </w:pPr>
      <w:r>
        <w:t>✅ Hospital Administrator (View Only)</w:t>
      </w:r>
    </w:p>
    <w:p w14:paraId="1E9500A5">
      <w:pPr>
        <w:pStyle w:val="35"/>
        <w:keepNext w:val="0"/>
        <w:keepLines w:val="0"/>
        <w:widowControl/>
        <w:suppressLineNumbers w:val="0"/>
      </w:pPr>
      <w:r>
        <w:t>✅ Hospital Biomedical Engineer (View Only)</w:t>
      </w:r>
    </w:p>
    <w:p w14:paraId="69065CCC">
      <w:pPr>
        <w:pStyle w:val="35"/>
        <w:keepNext w:val="0"/>
        <w:keepLines w:val="0"/>
        <w:widowControl/>
        <w:suppressLineNumbers w:val="0"/>
      </w:pPr>
      <w:r>
        <w:t>✅ Central Biomedical Engineer (View Only)</w:t>
      </w:r>
    </w:p>
    <w:p w14:paraId="7DD9F2DD">
      <w:pPr>
        <w:keepNext w:val="0"/>
        <w:keepLines w:val="0"/>
        <w:widowControl/>
        <w:suppressLineNumbers w:val="0"/>
      </w:pPr>
      <w:r>
        <w:pict>
          <v:rect id="_x0000_i1447" o:spt="1" style="height:1.5pt;width:432pt;" fillcolor="#A0A0A0" filled="t" stroked="f" coordsize="21600,21600" o:hr="t" o:hrstd="t" o:hralign="center">
            <v:path/>
            <v:fill on="t" focussize="0,0"/>
            <v:stroke on="f"/>
            <v:imagedata o:title=""/>
            <o:lock v:ext="edit"/>
            <w10:wrap type="none"/>
            <w10:anchorlock/>
          </v:rect>
        </w:pict>
      </w:r>
    </w:p>
    <w:p w14:paraId="2F6B9079">
      <w:pPr>
        <w:pStyle w:val="2"/>
        <w:keepNext w:val="0"/>
        <w:keepLines w:val="0"/>
        <w:widowControl/>
        <w:suppressLineNumbers w:val="0"/>
      </w:pPr>
      <w:r>
        <w:t>Sidebar</w:t>
      </w:r>
    </w:p>
    <w:p w14:paraId="0C1D50B3">
      <w:pPr>
        <w:pStyle w:val="21"/>
        <w:keepNext w:val="0"/>
        <w:keepLines w:val="0"/>
        <w:widowControl/>
        <w:suppressLineNumbers w:val="0"/>
      </w:pPr>
      <w:r>
        <w:rPr>
          <w:rStyle w:val="20"/>
        </w:rPr>
        <w:t>Knowledge Base</w:t>
      </w:r>
    </w:p>
    <w:p w14:paraId="08063551">
      <w:pPr>
        <w:keepNext w:val="0"/>
        <w:keepLines w:val="0"/>
        <w:widowControl/>
        <w:suppressLineNumbers w:val="0"/>
      </w:pPr>
      <w:r>
        <w:pict>
          <v:rect id="_x0000_i1448" o:spt="1" style="height:1.5pt;width:432pt;" fillcolor="#A0A0A0" filled="t" stroked="f" coordsize="21600,21600" o:hr="t" o:hrstd="t" o:hralign="center">
            <v:path/>
            <v:fill on="t" focussize="0,0"/>
            <v:stroke on="f"/>
            <v:imagedata o:title=""/>
            <o:lock v:ext="edit"/>
            <w10:wrap type="none"/>
            <w10:anchorlock/>
          </v:rect>
        </w:pict>
      </w:r>
    </w:p>
    <w:p w14:paraId="252E37B2">
      <w:pPr>
        <w:pStyle w:val="2"/>
        <w:keepNext w:val="0"/>
        <w:keepLines w:val="0"/>
        <w:widowControl/>
        <w:suppressLineNumbers w:val="0"/>
      </w:pPr>
      <w:r>
        <w:t>Purpose</w:t>
      </w:r>
    </w:p>
    <w:p w14:paraId="2A0804A0">
      <w:pPr>
        <w:pStyle w:val="35"/>
        <w:keepNext w:val="0"/>
        <w:keepLines w:val="0"/>
        <w:widowControl/>
        <w:suppressLineNumbers w:val="0"/>
      </w:pPr>
      <w:r>
        <w:t>The Knowledge Base helps users to:</w:t>
      </w:r>
    </w:p>
    <w:p w14:paraId="56BA5184">
      <w:pPr>
        <w:keepNext w:val="0"/>
        <w:keepLines w:val="0"/>
        <w:widowControl/>
        <w:numPr>
          <w:ilvl w:val="0"/>
          <w:numId w:val="81"/>
        </w:numPr>
        <w:suppressLineNumbers w:val="0"/>
        <w:spacing w:before="0" w:beforeAutospacing="1" w:after="0" w:afterAutospacing="1"/>
        <w:ind w:left="1440" w:hanging="360"/>
      </w:pPr>
    </w:p>
    <w:p w14:paraId="02A6917A">
      <w:pPr>
        <w:pStyle w:val="35"/>
        <w:keepNext w:val="0"/>
        <w:keepLines w:val="0"/>
        <w:widowControl/>
        <w:suppressLineNumbers w:val="0"/>
        <w:ind w:left="720"/>
      </w:pPr>
      <w:r>
        <w:t>Search previous equipment failures.</w:t>
      </w:r>
    </w:p>
    <w:p w14:paraId="52D955F9">
      <w:pPr>
        <w:keepNext w:val="0"/>
        <w:keepLines w:val="0"/>
        <w:widowControl/>
        <w:numPr>
          <w:ilvl w:val="0"/>
          <w:numId w:val="81"/>
        </w:numPr>
        <w:suppressLineNumbers w:val="0"/>
        <w:spacing w:before="0" w:beforeAutospacing="1" w:after="0" w:afterAutospacing="1"/>
        <w:ind w:left="1440" w:hanging="360"/>
      </w:pPr>
    </w:p>
    <w:p w14:paraId="2181D437">
      <w:pPr>
        <w:keepNext w:val="0"/>
        <w:keepLines w:val="0"/>
        <w:widowControl/>
        <w:numPr>
          <w:ilvl w:val="0"/>
          <w:numId w:val="81"/>
        </w:numPr>
        <w:suppressLineNumbers w:val="0"/>
        <w:spacing w:before="0" w:beforeAutospacing="1" w:after="0" w:afterAutospacing="1"/>
        <w:ind w:left="1440" w:hanging="360"/>
      </w:pPr>
    </w:p>
    <w:p w14:paraId="6A41167C">
      <w:pPr>
        <w:pStyle w:val="35"/>
        <w:keepNext w:val="0"/>
        <w:keepLines w:val="0"/>
        <w:widowControl/>
        <w:suppressLineNumbers w:val="0"/>
        <w:ind w:left="720"/>
      </w:pPr>
      <w:r>
        <w:t>View previous repair solutions.</w:t>
      </w:r>
    </w:p>
    <w:p w14:paraId="778A0C33">
      <w:pPr>
        <w:keepNext w:val="0"/>
        <w:keepLines w:val="0"/>
        <w:widowControl/>
        <w:numPr>
          <w:ilvl w:val="0"/>
          <w:numId w:val="81"/>
        </w:numPr>
        <w:suppressLineNumbers w:val="0"/>
        <w:spacing w:before="0" w:beforeAutospacing="1" w:after="0" w:afterAutospacing="1"/>
        <w:ind w:left="1440" w:hanging="360"/>
      </w:pPr>
    </w:p>
    <w:p w14:paraId="3D417308">
      <w:pPr>
        <w:keepNext w:val="0"/>
        <w:keepLines w:val="0"/>
        <w:widowControl/>
        <w:numPr>
          <w:ilvl w:val="0"/>
          <w:numId w:val="81"/>
        </w:numPr>
        <w:suppressLineNumbers w:val="0"/>
        <w:spacing w:before="0" w:beforeAutospacing="1" w:after="0" w:afterAutospacing="1"/>
        <w:ind w:left="1440" w:hanging="360"/>
      </w:pPr>
    </w:p>
    <w:p w14:paraId="4F9A045B">
      <w:pPr>
        <w:pStyle w:val="35"/>
        <w:keepNext w:val="0"/>
        <w:keepLines w:val="0"/>
        <w:widowControl/>
        <w:suppressLineNumbers w:val="0"/>
        <w:ind w:left="720"/>
      </w:pPr>
      <w:r>
        <w:t>Learn from earlier repair cases.</w:t>
      </w:r>
    </w:p>
    <w:p w14:paraId="55D150CC">
      <w:pPr>
        <w:keepNext w:val="0"/>
        <w:keepLines w:val="0"/>
        <w:widowControl/>
        <w:numPr>
          <w:ilvl w:val="0"/>
          <w:numId w:val="81"/>
        </w:numPr>
        <w:suppressLineNumbers w:val="0"/>
        <w:spacing w:before="0" w:beforeAutospacing="1" w:after="0" w:afterAutospacing="1"/>
        <w:ind w:left="1440" w:hanging="360"/>
      </w:pPr>
    </w:p>
    <w:p w14:paraId="038F8A45">
      <w:pPr>
        <w:keepNext w:val="0"/>
        <w:keepLines w:val="0"/>
        <w:widowControl/>
        <w:numPr>
          <w:ilvl w:val="0"/>
          <w:numId w:val="81"/>
        </w:numPr>
        <w:suppressLineNumbers w:val="0"/>
        <w:spacing w:before="0" w:beforeAutospacing="1" w:after="0" w:afterAutospacing="1"/>
        <w:ind w:left="1440" w:hanging="360"/>
      </w:pPr>
    </w:p>
    <w:p w14:paraId="2DA315FD">
      <w:pPr>
        <w:pStyle w:val="35"/>
        <w:keepNext w:val="0"/>
        <w:keepLines w:val="0"/>
        <w:widowControl/>
        <w:suppressLineNumbers w:val="0"/>
        <w:ind w:left="720"/>
      </w:pPr>
      <w:r>
        <w:t>Reduce troubleshooting time.</w:t>
      </w:r>
    </w:p>
    <w:p w14:paraId="4AB2E809">
      <w:pPr>
        <w:keepNext w:val="0"/>
        <w:keepLines w:val="0"/>
        <w:widowControl/>
        <w:numPr>
          <w:ilvl w:val="0"/>
          <w:numId w:val="81"/>
        </w:numPr>
        <w:suppressLineNumbers w:val="0"/>
        <w:spacing w:before="0" w:beforeAutospacing="1" w:after="0" w:afterAutospacing="1"/>
        <w:ind w:left="1440" w:hanging="360"/>
      </w:pPr>
    </w:p>
    <w:p w14:paraId="687636B4">
      <w:pPr>
        <w:keepNext w:val="0"/>
        <w:keepLines w:val="0"/>
        <w:widowControl/>
        <w:numPr>
          <w:ilvl w:val="0"/>
          <w:numId w:val="81"/>
        </w:numPr>
        <w:suppressLineNumbers w:val="0"/>
        <w:spacing w:before="0" w:beforeAutospacing="1" w:after="0" w:afterAutospacing="1"/>
        <w:ind w:left="1440" w:hanging="360"/>
      </w:pPr>
    </w:p>
    <w:p w14:paraId="5E5BB18C">
      <w:pPr>
        <w:pStyle w:val="35"/>
        <w:keepNext w:val="0"/>
        <w:keepLines w:val="0"/>
        <w:widowControl/>
        <w:suppressLineNumbers w:val="0"/>
        <w:ind w:left="720"/>
      </w:pPr>
      <w:r>
        <w:t>Avoid repeated analysis for the same issue.</w:t>
      </w:r>
    </w:p>
    <w:p w14:paraId="7B00077E">
      <w:pPr>
        <w:keepNext w:val="0"/>
        <w:keepLines w:val="0"/>
        <w:widowControl/>
        <w:numPr>
          <w:ilvl w:val="0"/>
          <w:numId w:val="81"/>
        </w:numPr>
        <w:suppressLineNumbers w:val="0"/>
        <w:spacing w:before="0" w:beforeAutospacing="1" w:after="0" w:afterAutospacing="1"/>
        <w:ind w:left="1440" w:hanging="360"/>
      </w:pPr>
    </w:p>
    <w:p w14:paraId="2AFA081A">
      <w:pPr>
        <w:keepNext w:val="0"/>
        <w:keepLines w:val="0"/>
        <w:widowControl/>
        <w:numPr>
          <w:ilvl w:val="0"/>
          <w:numId w:val="81"/>
        </w:numPr>
        <w:suppressLineNumbers w:val="0"/>
        <w:spacing w:before="0" w:beforeAutospacing="1" w:after="0" w:afterAutospacing="1"/>
        <w:ind w:left="1440" w:hanging="360"/>
      </w:pPr>
    </w:p>
    <w:p w14:paraId="4D352CAC">
      <w:pPr>
        <w:pStyle w:val="35"/>
        <w:keepNext w:val="0"/>
        <w:keepLines w:val="0"/>
        <w:widowControl/>
        <w:suppressLineNumbers w:val="0"/>
        <w:ind w:left="720"/>
      </w:pPr>
      <w:r>
        <w:t>Improve repair efficiency across all hospitals.</w:t>
      </w:r>
    </w:p>
    <w:p w14:paraId="18FA81AB">
      <w:pPr>
        <w:keepNext w:val="0"/>
        <w:keepLines w:val="0"/>
        <w:widowControl/>
        <w:numPr>
          <w:ilvl w:val="0"/>
          <w:numId w:val="81"/>
        </w:numPr>
        <w:suppressLineNumbers w:val="0"/>
        <w:spacing w:before="0" w:beforeAutospacing="1" w:after="0" w:afterAutospacing="1"/>
        <w:ind w:left="1440" w:hanging="360"/>
      </w:pPr>
    </w:p>
    <w:p w14:paraId="4A9375A9">
      <w:pPr>
        <w:keepNext w:val="0"/>
        <w:keepLines w:val="0"/>
        <w:widowControl/>
        <w:suppressLineNumbers w:val="0"/>
      </w:pPr>
      <w:r>
        <w:pict>
          <v:rect id="_x0000_i1449" o:spt="1" style="height:1.5pt;width:432pt;" fillcolor="#A0A0A0" filled="t" stroked="f" coordsize="21600,21600" o:hr="t" o:hrstd="t" o:hralign="center">
            <v:path/>
            <v:fill on="t" focussize="0,0"/>
            <v:stroke on="f"/>
            <v:imagedata o:title=""/>
            <o:lock v:ext="edit"/>
            <w10:wrap type="none"/>
            <w10:anchorlock/>
          </v:rect>
        </w:pict>
      </w:r>
    </w:p>
    <w:p w14:paraId="19BE12EC">
      <w:pPr>
        <w:pStyle w:val="2"/>
        <w:keepNext w:val="0"/>
        <w:keepLines w:val="0"/>
        <w:widowControl/>
        <w:suppressLineNumbers w:val="0"/>
      </w:pPr>
      <w:r>
        <w:t>Dashboard Summary</w:t>
      </w:r>
    </w:p>
    <w:p w14:paraId="5D4ED2F3">
      <w:pPr>
        <w:pStyle w:val="21"/>
        <w:keepNext w:val="0"/>
        <w:keepLines w:val="0"/>
        <w:widowControl/>
        <w:suppressLineNumbers w:val="0"/>
        <w:rPr>
          <w:rStyle w:val="20"/>
        </w:rPr>
      </w:pPr>
      <w:r>
        <w:rPr>
          <w:rStyle w:val="20"/>
        </w:rPr>
        <w:t>Total Knowledge Articles</w:t>
      </w:r>
    </w:p>
    <w:p w14:paraId="7DC43FB8">
      <w:pPr>
        <w:pStyle w:val="21"/>
        <w:keepNext w:val="0"/>
        <w:keepLines w:val="0"/>
        <w:widowControl/>
        <w:suppressLineNumbers w:val="0"/>
        <w:rPr>
          <w:rStyle w:val="20"/>
        </w:rPr>
      </w:pPr>
    </w:p>
    <w:p w14:paraId="2E985653">
      <w:pPr>
        <w:pStyle w:val="21"/>
        <w:keepNext w:val="0"/>
        <w:keepLines w:val="0"/>
        <w:widowControl/>
        <w:suppressLineNumbers w:val="0"/>
        <w:rPr>
          <w:rStyle w:val="20"/>
        </w:rPr>
      </w:pPr>
      <w:r>
        <w:rPr>
          <w:rStyle w:val="20"/>
        </w:rPr>
        <w:t>Equipment Covered</w:t>
      </w:r>
    </w:p>
    <w:p w14:paraId="509266E5">
      <w:pPr>
        <w:pStyle w:val="21"/>
        <w:keepNext w:val="0"/>
        <w:keepLines w:val="0"/>
        <w:widowControl/>
        <w:suppressLineNumbers w:val="0"/>
        <w:rPr>
          <w:rStyle w:val="20"/>
        </w:rPr>
      </w:pPr>
    </w:p>
    <w:p w14:paraId="5038EC49">
      <w:pPr>
        <w:pStyle w:val="21"/>
        <w:keepNext w:val="0"/>
        <w:keepLines w:val="0"/>
        <w:widowControl/>
        <w:suppressLineNumbers w:val="0"/>
        <w:rPr>
          <w:rStyle w:val="20"/>
        </w:rPr>
      </w:pPr>
      <w:r>
        <w:rPr>
          <w:rStyle w:val="20"/>
        </w:rPr>
        <w:t>Most Viewed Solutions</w:t>
      </w:r>
    </w:p>
    <w:p w14:paraId="4FF6B2AD">
      <w:pPr>
        <w:pStyle w:val="21"/>
        <w:keepNext w:val="0"/>
        <w:keepLines w:val="0"/>
        <w:widowControl/>
        <w:suppressLineNumbers w:val="0"/>
        <w:rPr>
          <w:rStyle w:val="20"/>
        </w:rPr>
      </w:pPr>
    </w:p>
    <w:p w14:paraId="078A8AF8">
      <w:pPr>
        <w:pStyle w:val="21"/>
        <w:keepNext w:val="0"/>
        <w:keepLines w:val="0"/>
        <w:widowControl/>
        <w:suppressLineNumbers w:val="0"/>
      </w:pPr>
      <w:r>
        <w:rPr>
          <w:rStyle w:val="20"/>
        </w:rPr>
        <w:t>Recently Added Solutions</w:t>
      </w:r>
    </w:p>
    <w:p w14:paraId="6EA46B0E">
      <w:pPr>
        <w:keepNext w:val="0"/>
        <w:keepLines w:val="0"/>
        <w:widowControl/>
        <w:suppressLineNumbers w:val="0"/>
      </w:pPr>
      <w:r>
        <w:pict>
          <v:rect id="_x0000_i1450" o:spt="1" style="height:1.5pt;width:432pt;" fillcolor="#A0A0A0" filled="t" stroked="f" coordsize="21600,21600" o:hr="t" o:hrstd="t" o:hralign="center">
            <v:path/>
            <v:fill on="t" focussize="0,0"/>
            <v:stroke on="f"/>
            <v:imagedata o:title=""/>
            <o:lock v:ext="edit"/>
            <w10:wrap type="none"/>
            <w10:anchorlock/>
          </v:rect>
        </w:pict>
      </w:r>
    </w:p>
    <w:p w14:paraId="615D987D">
      <w:pPr>
        <w:pStyle w:val="2"/>
        <w:keepNext w:val="0"/>
        <w:keepLines w:val="0"/>
        <w:widowControl/>
        <w:suppressLineNumbers w:val="0"/>
      </w:pPr>
      <w:r>
        <w:t>Knowledge Base List</w:t>
      </w:r>
    </w:p>
    <w:p w14:paraId="6BF2888D">
      <w:pPr>
        <w:pStyle w:val="35"/>
        <w:keepNext w:val="0"/>
        <w:keepLines w:val="0"/>
        <w:widowControl/>
        <w:suppressLineNumbers w:val="0"/>
      </w:pPr>
      <w:r>
        <w:t>Display:</w:t>
      </w:r>
    </w:p>
    <w:p w14:paraId="3FD8C8A8">
      <w:pPr>
        <w:pStyle w:val="21"/>
        <w:keepNext w:val="0"/>
        <w:keepLines w:val="0"/>
        <w:widowControl/>
        <w:suppressLineNumbers w:val="0"/>
        <w:rPr>
          <w:rStyle w:val="20"/>
        </w:rPr>
      </w:pPr>
      <w:r>
        <w:rPr>
          <w:rStyle w:val="20"/>
        </w:rPr>
        <w:t>Knowledge ID</w:t>
      </w:r>
    </w:p>
    <w:p w14:paraId="1C9E872D">
      <w:pPr>
        <w:pStyle w:val="21"/>
        <w:keepNext w:val="0"/>
        <w:keepLines w:val="0"/>
        <w:widowControl/>
        <w:suppressLineNumbers w:val="0"/>
        <w:rPr>
          <w:rStyle w:val="20"/>
        </w:rPr>
      </w:pPr>
    </w:p>
    <w:p w14:paraId="6B51A837">
      <w:pPr>
        <w:pStyle w:val="21"/>
        <w:keepNext w:val="0"/>
        <w:keepLines w:val="0"/>
        <w:widowControl/>
        <w:suppressLineNumbers w:val="0"/>
        <w:rPr>
          <w:rStyle w:val="20"/>
        </w:rPr>
      </w:pPr>
      <w:r>
        <w:rPr>
          <w:rStyle w:val="20"/>
        </w:rPr>
        <w:t>Equipment Name</w:t>
      </w:r>
    </w:p>
    <w:p w14:paraId="287E2C9D">
      <w:pPr>
        <w:pStyle w:val="21"/>
        <w:keepNext w:val="0"/>
        <w:keepLines w:val="0"/>
        <w:widowControl/>
        <w:suppressLineNumbers w:val="0"/>
        <w:rPr>
          <w:rStyle w:val="20"/>
        </w:rPr>
      </w:pPr>
    </w:p>
    <w:p w14:paraId="75B283EF">
      <w:pPr>
        <w:pStyle w:val="21"/>
        <w:keepNext w:val="0"/>
        <w:keepLines w:val="0"/>
        <w:widowControl/>
        <w:suppressLineNumbers w:val="0"/>
        <w:rPr>
          <w:rStyle w:val="20"/>
        </w:rPr>
      </w:pPr>
      <w:r>
        <w:rPr>
          <w:rStyle w:val="20"/>
        </w:rPr>
        <w:t>Equipment Category</w:t>
      </w:r>
    </w:p>
    <w:p w14:paraId="348B8514">
      <w:pPr>
        <w:pStyle w:val="21"/>
        <w:keepNext w:val="0"/>
        <w:keepLines w:val="0"/>
        <w:widowControl/>
        <w:suppressLineNumbers w:val="0"/>
        <w:rPr>
          <w:rStyle w:val="20"/>
        </w:rPr>
      </w:pPr>
    </w:p>
    <w:p w14:paraId="54748421">
      <w:pPr>
        <w:pStyle w:val="21"/>
        <w:keepNext w:val="0"/>
        <w:keepLines w:val="0"/>
        <w:widowControl/>
        <w:suppressLineNumbers w:val="0"/>
        <w:rPr>
          <w:rStyle w:val="20"/>
        </w:rPr>
      </w:pPr>
      <w:r>
        <w:rPr>
          <w:rStyle w:val="20"/>
        </w:rPr>
        <w:t>Error Code</w:t>
      </w:r>
    </w:p>
    <w:p w14:paraId="10421E22">
      <w:pPr>
        <w:pStyle w:val="21"/>
        <w:keepNext w:val="0"/>
        <w:keepLines w:val="0"/>
        <w:widowControl/>
        <w:suppressLineNumbers w:val="0"/>
        <w:rPr>
          <w:rStyle w:val="20"/>
        </w:rPr>
      </w:pPr>
    </w:p>
    <w:p w14:paraId="35960CDF">
      <w:pPr>
        <w:pStyle w:val="21"/>
        <w:keepNext w:val="0"/>
        <w:keepLines w:val="0"/>
        <w:widowControl/>
        <w:suppressLineNumbers w:val="0"/>
        <w:rPr>
          <w:rStyle w:val="20"/>
        </w:rPr>
      </w:pPr>
      <w:r>
        <w:rPr>
          <w:rStyle w:val="20"/>
        </w:rPr>
        <w:t>Error Title</w:t>
      </w:r>
    </w:p>
    <w:p w14:paraId="2BB6E89B">
      <w:pPr>
        <w:pStyle w:val="21"/>
        <w:keepNext w:val="0"/>
        <w:keepLines w:val="0"/>
        <w:widowControl/>
        <w:suppressLineNumbers w:val="0"/>
        <w:rPr>
          <w:rStyle w:val="20"/>
        </w:rPr>
      </w:pPr>
    </w:p>
    <w:p w14:paraId="6B139CF8">
      <w:pPr>
        <w:pStyle w:val="21"/>
        <w:keepNext w:val="0"/>
        <w:keepLines w:val="0"/>
        <w:widowControl/>
        <w:suppressLineNumbers w:val="0"/>
        <w:rPr>
          <w:rStyle w:val="20"/>
        </w:rPr>
      </w:pPr>
      <w:r>
        <w:rPr>
          <w:rStyle w:val="20"/>
        </w:rPr>
        <w:t>Hospital</w:t>
      </w:r>
    </w:p>
    <w:p w14:paraId="23972759">
      <w:pPr>
        <w:pStyle w:val="21"/>
        <w:keepNext w:val="0"/>
        <w:keepLines w:val="0"/>
        <w:widowControl/>
        <w:suppressLineNumbers w:val="0"/>
        <w:rPr>
          <w:rStyle w:val="20"/>
        </w:rPr>
      </w:pPr>
    </w:p>
    <w:p w14:paraId="477A743D">
      <w:pPr>
        <w:pStyle w:val="21"/>
        <w:keepNext w:val="0"/>
        <w:keepLines w:val="0"/>
        <w:widowControl/>
        <w:suppressLineNumbers w:val="0"/>
        <w:rPr>
          <w:rStyle w:val="20"/>
        </w:rPr>
      </w:pPr>
      <w:r>
        <w:rPr>
          <w:rStyle w:val="20"/>
        </w:rPr>
        <w:t>Repair Date</w:t>
      </w:r>
    </w:p>
    <w:p w14:paraId="38182347">
      <w:pPr>
        <w:pStyle w:val="21"/>
        <w:keepNext w:val="0"/>
        <w:keepLines w:val="0"/>
        <w:widowControl/>
        <w:suppressLineNumbers w:val="0"/>
        <w:rPr>
          <w:rStyle w:val="20"/>
        </w:rPr>
      </w:pPr>
    </w:p>
    <w:p w14:paraId="5DDD01B0">
      <w:pPr>
        <w:pStyle w:val="21"/>
        <w:keepNext w:val="0"/>
        <w:keepLines w:val="0"/>
        <w:widowControl/>
        <w:suppressLineNumbers w:val="0"/>
        <w:rPr>
          <w:rStyle w:val="20"/>
        </w:rPr>
      </w:pPr>
      <w:r>
        <w:rPr>
          <w:rStyle w:val="20"/>
        </w:rPr>
        <w:t>Status</w:t>
      </w:r>
    </w:p>
    <w:p w14:paraId="18AF57E5">
      <w:pPr>
        <w:pStyle w:val="21"/>
        <w:keepNext w:val="0"/>
        <w:keepLines w:val="0"/>
        <w:widowControl/>
        <w:suppressLineNumbers w:val="0"/>
        <w:rPr>
          <w:rStyle w:val="20"/>
        </w:rPr>
      </w:pPr>
    </w:p>
    <w:p w14:paraId="3732CBA8">
      <w:pPr>
        <w:pStyle w:val="21"/>
        <w:keepNext w:val="0"/>
        <w:keepLines w:val="0"/>
        <w:widowControl/>
        <w:suppressLineNumbers w:val="0"/>
      </w:pPr>
      <w:r>
        <w:rPr>
          <w:rStyle w:val="20"/>
        </w:rPr>
        <w:t>Actions</w:t>
      </w:r>
    </w:p>
    <w:p w14:paraId="5D8BF79F">
      <w:pPr>
        <w:keepNext w:val="0"/>
        <w:keepLines w:val="0"/>
        <w:widowControl/>
        <w:suppressLineNumbers w:val="0"/>
      </w:pPr>
      <w:r>
        <w:pict>
          <v:rect id="_x0000_i1451" o:spt="1" style="height:1.5pt;width:432pt;" fillcolor="#A0A0A0" filled="t" stroked="f" coordsize="21600,21600" o:hr="t" o:hrstd="t" o:hralign="center">
            <v:path/>
            <v:fill on="t" focussize="0,0"/>
            <v:stroke on="f"/>
            <v:imagedata o:title=""/>
            <o:lock v:ext="edit"/>
            <w10:wrap type="none"/>
            <w10:anchorlock/>
          </v:rect>
        </w:pict>
      </w:r>
    </w:p>
    <w:p w14:paraId="523DC741">
      <w:pPr>
        <w:pStyle w:val="2"/>
        <w:keepNext w:val="0"/>
        <w:keepLines w:val="0"/>
        <w:widowControl/>
        <w:suppressLineNumbers w:val="0"/>
      </w:pPr>
      <w:r>
        <w:t>Search</w:t>
      </w:r>
    </w:p>
    <w:p w14:paraId="014DBBAC">
      <w:pPr>
        <w:pStyle w:val="35"/>
        <w:keepNext w:val="0"/>
        <w:keepLines w:val="0"/>
        <w:widowControl/>
        <w:suppressLineNumbers w:val="0"/>
      </w:pPr>
      <w:r>
        <w:t>Users can search by:</w:t>
      </w:r>
    </w:p>
    <w:p w14:paraId="52355DED">
      <w:pPr>
        <w:keepNext w:val="0"/>
        <w:keepLines w:val="0"/>
        <w:widowControl/>
        <w:numPr>
          <w:ilvl w:val="0"/>
          <w:numId w:val="82"/>
        </w:numPr>
        <w:suppressLineNumbers w:val="0"/>
        <w:spacing w:before="0" w:beforeAutospacing="1" w:after="0" w:afterAutospacing="1"/>
        <w:ind w:left="1440" w:hanging="360"/>
      </w:pPr>
    </w:p>
    <w:p w14:paraId="1395EB4D">
      <w:pPr>
        <w:pStyle w:val="35"/>
        <w:keepNext w:val="0"/>
        <w:keepLines w:val="0"/>
        <w:widowControl/>
        <w:suppressLineNumbers w:val="0"/>
        <w:ind w:left="720"/>
      </w:pPr>
      <w:r>
        <w:t>Equipment Name</w:t>
      </w:r>
    </w:p>
    <w:p w14:paraId="39EB5BE7">
      <w:pPr>
        <w:keepNext w:val="0"/>
        <w:keepLines w:val="0"/>
        <w:widowControl/>
        <w:numPr>
          <w:ilvl w:val="0"/>
          <w:numId w:val="82"/>
        </w:numPr>
        <w:suppressLineNumbers w:val="0"/>
        <w:spacing w:before="0" w:beforeAutospacing="1" w:after="0" w:afterAutospacing="1"/>
        <w:ind w:left="1440" w:hanging="360"/>
      </w:pPr>
    </w:p>
    <w:p w14:paraId="0B8450C3">
      <w:pPr>
        <w:keepNext w:val="0"/>
        <w:keepLines w:val="0"/>
        <w:widowControl/>
        <w:numPr>
          <w:ilvl w:val="0"/>
          <w:numId w:val="82"/>
        </w:numPr>
        <w:suppressLineNumbers w:val="0"/>
        <w:spacing w:before="0" w:beforeAutospacing="1" w:after="0" w:afterAutospacing="1"/>
        <w:ind w:left="1440" w:hanging="360"/>
      </w:pPr>
    </w:p>
    <w:p w14:paraId="027FED1A">
      <w:pPr>
        <w:pStyle w:val="35"/>
        <w:keepNext w:val="0"/>
        <w:keepLines w:val="0"/>
        <w:widowControl/>
        <w:suppressLineNumbers w:val="0"/>
        <w:ind w:left="720"/>
      </w:pPr>
      <w:r>
        <w:t>Error Code</w:t>
      </w:r>
    </w:p>
    <w:p w14:paraId="447BCD5C">
      <w:pPr>
        <w:keepNext w:val="0"/>
        <w:keepLines w:val="0"/>
        <w:widowControl/>
        <w:numPr>
          <w:ilvl w:val="0"/>
          <w:numId w:val="82"/>
        </w:numPr>
        <w:suppressLineNumbers w:val="0"/>
        <w:spacing w:before="0" w:beforeAutospacing="1" w:after="0" w:afterAutospacing="1"/>
        <w:ind w:left="1440" w:hanging="360"/>
      </w:pPr>
    </w:p>
    <w:p w14:paraId="573A8036">
      <w:pPr>
        <w:keepNext w:val="0"/>
        <w:keepLines w:val="0"/>
        <w:widowControl/>
        <w:numPr>
          <w:ilvl w:val="0"/>
          <w:numId w:val="82"/>
        </w:numPr>
        <w:suppressLineNumbers w:val="0"/>
        <w:spacing w:before="0" w:beforeAutospacing="1" w:after="0" w:afterAutospacing="1"/>
        <w:ind w:left="1440" w:hanging="360"/>
      </w:pPr>
    </w:p>
    <w:p w14:paraId="3A038A5E">
      <w:pPr>
        <w:pStyle w:val="35"/>
        <w:keepNext w:val="0"/>
        <w:keepLines w:val="0"/>
        <w:widowControl/>
        <w:suppressLineNumbers w:val="0"/>
        <w:ind w:left="720"/>
      </w:pPr>
      <w:r>
        <w:t>Error Title</w:t>
      </w:r>
    </w:p>
    <w:p w14:paraId="739DF49F">
      <w:pPr>
        <w:keepNext w:val="0"/>
        <w:keepLines w:val="0"/>
        <w:widowControl/>
        <w:numPr>
          <w:ilvl w:val="0"/>
          <w:numId w:val="82"/>
        </w:numPr>
        <w:suppressLineNumbers w:val="0"/>
        <w:spacing w:before="0" w:beforeAutospacing="1" w:after="0" w:afterAutospacing="1"/>
        <w:ind w:left="1440" w:hanging="360"/>
      </w:pPr>
    </w:p>
    <w:p w14:paraId="49F8DECA">
      <w:pPr>
        <w:keepNext w:val="0"/>
        <w:keepLines w:val="0"/>
        <w:widowControl/>
        <w:numPr>
          <w:ilvl w:val="0"/>
          <w:numId w:val="82"/>
        </w:numPr>
        <w:suppressLineNumbers w:val="0"/>
        <w:spacing w:before="0" w:beforeAutospacing="1" w:after="0" w:afterAutospacing="1"/>
        <w:ind w:left="1440" w:hanging="360"/>
      </w:pPr>
    </w:p>
    <w:p w14:paraId="209F3F58">
      <w:pPr>
        <w:pStyle w:val="35"/>
        <w:keepNext w:val="0"/>
        <w:keepLines w:val="0"/>
        <w:widowControl/>
        <w:suppressLineNumbers w:val="0"/>
        <w:ind w:left="720"/>
      </w:pPr>
      <w:r>
        <w:t>Manufacturer</w:t>
      </w:r>
    </w:p>
    <w:p w14:paraId="446D056E">
      <w:pPr>
        <w:keepNext w:val="0"/>
        <w:keepLines w:val="0"/>
        <w:widowControl/>
        <w:numPr>
          <w:ilvl w:val="0"/>
          <w:numId w:val="82"/>
        </w:numPr>
        <w:suppressLineNumbers w:val="0"/>
        <w:spacing w:before="0" w:beforeAutospacing="1" w:after="0" w:afterAutospacing="1"/>
        <w:ind w:left="1440" w:hanging="360"/>
      </w:pPr>
    </w:p>
    <w:p w14:paraId="0C938511">
      <w:pPr>
        <w:keepNext w:val="0"/>
        <w:keepLines w:val="0"/>
        <w:widowControl/>
        <w:numPr>
          <w:ilvl w:val="0"/>
          <w:numId w:val="82"/>
        </w:numPr>
        <w:suppressLineNumbers w:val="0"/>
        <w:spacing w:before="0" w:beforeAutospacing="1" w:after="0" w:afterAutospacing="1"/>
        <w:ind w:left="1440" w:hanging="360"/>
      </w:pPr>
    </w:p>
    <w:p w14:paraId="1E589835">
      <w:pPr>
        <w:pStyle w:val="35"/>
        <w:keepNext w:val="0"/>
        <w:keepLines w:val="0"/>
        <w:widowControl/>
        <w:suppressLineNumbers w:val="0"/>
        <w:ind w:left="720"/>
      </w:pPr>
      <w:r>
        <w:t>Model</w:t>
      </w:r>
    </w:p>
    <w:p w14:paraId="1519A7E9">
      <w:pPr>
        <w:keepNext w:val="0"/>
        <w:keepLines w:val="0"/>
        <w:widowControl/>
        <w:numPr>
          <w:ilvl w:val="0"/>
          <w:numId w:val="82"/>
        </w:numPr>
        <w:suppressLineNumbers w:val="0"/>
        <w:spacing w:before="0" w:beforeAutospacing="1" w:after="0" w:afterAutospacing="1"/>
        <w:ind w:left="1440" w:hanging="360"/>
      </w:pPr>
    </w:p>
    <w:p w14:paraId="255163B7">
      <w:pPr>
        <w:keepNext w:val="0"/>
        <w:keepLines w:val="0"/>
        <w:widowControl/>
        <w:numPr>
          <w:ilvl w:val="0"/>
          <w:numId w:val="82"/>
        </w:numPr>
        <w:suppressLineNumbers w:val="0"/>
        <w:spacing w:before="0" w:beforeAutospacing="1" w:after="0" w:afterAutospacing="1"/>
        <w:ind w:left="1440" w:hanging="360"/>
      </w:pPr>
    </w:p>
    <w:p w14:paraId="4F708045">
      <w:pPr>
        <w:pStyle w:val="35"/>
        <w:keepNext w:val="0"/>
        <w:keepLines w:val="0"/>
        <w:widowControl/>
        <w:suppressLineNumbers w:val="0"/>
        <w:ind w:left="720"/>
      </w:pPr>
      <w:r>
        <w:t>Hospital</w:t>
      </w:r>
    </w:p>
    <w:p w14:paraId="20B146A6">
      <w:pPr>
        <w:keepNext w:val="0"/>
        <w:keepLines w:val="0"/>
        <w:widowControl/>
        <w:numPr>
          <w:ilvl w:val="0"/>
          <w:numId w:val="82"/>
        </w:numPr>
        <w:suppressLineNumbers w:val="0"/>
        <w:spacing w:before="0" w:beforeAutospacing="1" w:after="0" w:afterAutospacing="1"/>
        <w:ind w:left="1440" w:hanging="360"/>
      </w:pPr>
    </w:p>
    <w:p w14:paraId="0B263A7A">
      <w:pPr>
        <w:keepNext w:val="0"/>
        <w:keepLines w:val="0"/>
        <w:widowControl/>
        <w:numPr>
          <w:ilvl w:val="0"/>
          <w:numId w:val="82"/>
        </w:numPr>
        <w:suppressLineNumbers w:val="0"/>
        <w:spacing w:before="0" w:beforeAutospacing="1" w:after="0" w:afterAutospacing="1"/>
        <w:ind w:left="1440" w:hanging="360"/>
      </w:pPr>
    </w:p>
    <w:p w14:paraId="43AA082D">
      <w:pPr>
        <w:pStyle w:val="35"/>
        <w:keepNext w:val="0"/>
        <w:keepLines w:val="0"/>
        <w:widowControl/>
        <w:suppressLineNumbers w:val="0"/>
        <w:ind w:left="720"/>
      </w:pPr>
      <w:r>
        <w:t>Department</w:t>
      </w:r>
    </w:p>
    <w:p w14:paraId="5DCA438C">
      <w:pPr>
        <w:keepNext w:val="0"/>
        <w:keepLines w:val="0"/>
        <w:widowControl/>
        <w:numPr>
          <w:ilvl w:val="0"/>
          <w:numId w:val="82"/>
        </w:numPr>
        <w:suppressLineNumbers w:val="0"/>
        <w:spacing w:before="0" w:beforeAutospacing="1" w:after="0" w:afterAutospacing="1"/>
        <w:ind w:left="1440" w:hanging="360"/>
      </w:pPr>
    </w:p>
    <w:p w14:paraId="1AC25891">
      <w:pPr>
        <w:keepNext w:val="0"/>
        <w:keepLines w:val="0"/>
        <w:widowControl/>
        <w:numPr>
          <w:ilvl w:val="0"/>
          <w:numId w:val="82"/>
        </w:numPr>
        <w:suppressLineNumbers w:val="0"/>
        <w:spacing w:before="0" w:beforeAutospacing="1" w:after="0" w:afterAutospacing="1"/>
        <w:ind w:left="1440" w:hanging="360"/>
      </w:pPr>
    </w:p>
    <w:p w14:paraId="3D3E68C7">
      <w:pPr>
        <w:pStyle w:val="35"/>
        <w:keepNext w:val="0"/>
        <w:keepLines w:val="0"/>
        <w:widowControl/>
        <w:suppressLineNumbers w:val="0"/>
        <w:ind w:left="720"/>
      </w:pPr>
      <w:r>
        <w:t>Engineer Name</w:t>
      </w:r>
    </w:p>
    <w:p w14:paraId="46B4F539">
      <w:pPr>
        <w:keepNext w:val="0"/>
        <w:keepLines w:val="0"/>
        <w:widowControl/>
        <w:numPr>
          <w:ilvl w:val="0"/>
          <w:numId w:val="82"/>
        </w:numPr>
        <w:suppressLineNumbers w:val="0"/>
        <w:spacing w:before="0" w:beforeAutospacing="1" w:after="0" w:afterAutospacing="1"/>
        <w:ind w:left="1440" w:hanging="360"/>
      </w:pPr>
    </w:p>
    <w:p w14:paraId="61FADA97">
      <w:pPr>
        <w:keepNext w:val="0"/>
        <w:keepLines w:val="0"/>
        <w:widowControl/>
        <w:numPr>
          <w:ilvl w:val="0"/>
          <w:numId w:val="82"/>
        </w:numPr>
        <w:suppressLineNumbers w:val="0"/>
        <w:spacing w:before="0" w:beforeAutospacing="1" w:after="0" w:afterAutospacing="1"/>
        <w:ind w:left="1440" w:hanging="360"/>
      </w:pPr>
    </w:p>
    <w:p w14:paraId="570DA1BF">
      <w:pPr>
        <w:pStyle w:val="35"/>
        <w:keepNext w:val="0"/>
        <w:keepLines w:val="0"/>
        <w:widowControl/>
        <w:suppressLineNumbers w:val="0"/>
        <w:ind w:left="720"/>
      </w:pPr>
      <w:r>
        <w:t>Spare Part Name</w:t>
      </w:r>
    </w:p>
    <w:p w14:paraId="7BFB3224">
      <w:pPr>
        <w:keepNext w:val="0"/>
        <w:keepLines w:val="0"/>
        <w:widowControl/>
        <w:numPr>
          <w:ilvl w:val="0"/>
          <w:numId w:val="82"/>
        </w:numPr>
        <w:suppressLineNumbers w:val="0"/>
        <w:spacing w:before="0" w:beforeAutospacing="1" w:after="0" w:afterAutospacing="1"/>
        <w:ind w:left="1440" w:hanging="360"/>
      </w:pPr>
    </w:p>
    <w:p w14:paraId="746A4130">
      <w:pPr>
        <w:keepNext w:val="0"/>
        <w:keepLines w:val="0"/>
        <w:widowControl/>
        <w:suppressLineNumbers w:val="0"/>
      </w:pPr>
      <w:r>
        <w:pict>
          <v:rect id="_x0000_i1452" o:spt="1" style="height:1.5pt;width:432pt;" fillcolor="#A0A0A0" filled="t" stroked="f" coordsize="21600,21600" o:hr="t" o:hrstd="t" o:hralign="center">
            <v:path/>
            <v:fill on="t" focussize="0,0"/>
            <v:stroke on="f"/>
            <v:imagedata o:title=""/>
            <o:lock v:ext="edit"/>
            <w10:wrap type="none"/>
            <w10:anchorlock/>
          </v:rect>
        </w:pict>
      </w:r>
    </w:p>
    <w:p w14:paraId="291A3DA1">
      <w:pPr>
        <w:pStyle w:val="2"/>
        <w:keepNext w:val="0"/>
        <w:keepLines w:val="0"/>
        <w:widowControl/>
        <w:suppressLineNumbers w:val="0"/>
      </w:pPr>
      <w:r>
        <w:t>Filters</w:t>
      </w:r>
    </w:p>
    <w:p w14:paraId="1E7FC425">
      <w:pPr>
        <w:keepNext w:val="0"/>
        <w:keepLines w:val="0"/>
        <w:widowControl/>
        <w:numPr>
          <w:ilvl w:val="0"/>
          <w:numId w:val="83"/>
        </w:numPr>
        <w:suppressLineNumbers w:val="0"/>
        <w:spacing w:before="0" w:beforeAutospacing="1" w:after="0" w:afterAutospacing="1"/>
        <w:ind w:left="1440" w:hanging="360"/>
      </w:pPr>
    </w:p>
    <w:p w14:paraId="50C9CFF1">
      <w:pPr>
        <w:pStyle w:val="35"/>
        <w:keepNext w:val="0"/>
        <w:keepLines w:val="0"/>
        <w:widowControl/>
        <w:suppressLineNumbers w:val="0"/>
        <w:ind w:left="720"/>
      </w:pPr>
      <w:r>
        <w:t>Equipment Category</w:t>
      </w:r>
    </w:p>
    <w:p w14:paraId="6D435167">
      <w:pPr>
        <w:keepNext w:val="0"/>
        <w:keepLines w:val="0"/>
        <w:widowControl/>
        <w:numPr>
          <w:ilvl w:val="0"/>
          <w:numId w:val="83"/>
        </w:numPr>
        <w:suppressLineNumbers w:val="0"/>
        <w:spacing w:before="0" w:beforeAutospacing="1" w:after="0" w:afterAutospacing="1"/>
        <w:ind w:left="1440" w:hanging="360"/>
      </w:pPr>
    </w:p>
    <w:p w14:paraId="7CDF2A39">
      <w:pPr>
        <w:keepNext w:val="0"/>
        <w:keepLines w:val="0"/>
        <w:widowControl/>
        <w:numPr>
          <w:ilvl w:val="0"/>
          <w:numId w:val="83"/>
        </w:numPr>
        <w:suppressLineNumbers w:val="0"/>
        <w:spacing w:before="0" w:beforeAutospacing="1" w:after="0" w:afterAutospacing="1"/>
        <w:ind w:left="1440" w:hanging="360"/>
      </w:pPr>
    </w:p>
    <w:p w14:paraId="74B9C6FC">
      <w:pPr>
        <w:pStyle w:val="35"/>
        <w:keepNext w:val="0"/>
        <w:keepLines w:val="0"/>
        <w:widowControl/>
        <w:suppressLineNumbers w:val="0"/>
        <w:ind w:left="720"/>
      </w:pPr>
      <w:r>
        <w:t>Hospital</w:t>
      </w:r>
    </w:p>
    <w:p w14:paraId="57BCBA0F">
      <w:pPr>
        <w:keepNext w:val="0"/>
        <w:keepLines w:val="0"/>
        <w:widowControl/>
        <w:numPr>
          <w:ilvl w:val="0"/>
          <w:numId w:val="83"/>
        </w:numPr>
        <w:suppressLineNumbers w:val="0"/>
        <w:spacing w:before="0" w:beforeAutospacing="1" w:after="0" w:afterAutospacing="1"/>
        <w:ind w:left="1440" w:hanging="360"/>
      </w:pPr>
    </w:p>
    <w:p w14:paraId="1BAA6575">
      <w:pPr>
        <w:keepNext w:val="0"/>
        <w:keepLines w:val="0"/>
        <w:widowControl/>
        <w:numPr>
          <w:ilvl w:val="0"/>
          <w:numId w:val="83"/>
        </w:numPr>
        <w:suppressLineNumbers w:val="0"/>
        <w:spacing w:before="0" w:beforeAutospacing="1" w:after="0" w:afterAutospacing="1"/>
        <w:ind w:left="1440" w:hanging="360"/>
      </w:pPr>
    </w:p>
    <w:p w14:paraId="353D5459">
      <w:pPr>
        <w:pStyle w:val="35"/>
        <w:keepNext w:val="0"/>
        <w:keepLines w:val="0"/>
        <w:widowControl/>
        <w:suppressLineNumbers w:val="0"/>
        <w:ind w:left="720"/>
      </w:pPr>
      <w:r>
        <w:t>Manufacturer</w:t>
      </w:r>
    </w:p>
    <w:p w14:paraId="3575209C">
      <w:pPr>
        <w:keepNext w:val="0"/>
        <w:keepLines w:val="0"/>
        <w:widowControl/>
        <w:numPr>
          <w:ilvl w:val="0"/>
          <w:numId w:val="83"/>
        </w:numPr>
        <w:suppressLineNumbers w:val="0"/>
        <w:spacing w:before="0" w:beforeAutospacing="1" w:after="0" w:afterAutospacing="1"/>
        <w:ind w:left="1440" w:hanging="360"/>
      </w:pPr>
    </w:p>
    <w:p w14:paraId="223F72C5">
      <w:pPr>
        <w:keepNext w:val="0"/>
        <w:keepLines w:val="0"/>
        <w:widowControl/>
        <w:numPr>
          <w:ilvl w:val="0"/>
          <w:numId w:val="83"/>
        </w:numPr>
        <w:suppressLineNumbers w:val="0"/>
        <w:spacing w:before="0" w:beforeAutospacing="1" w:after="0" w:afterAutospacing="1"/>
        <w:ind w:left="1440" w:hanging="360"/>
      </w:pPr>
    </w:p>
    <w:p w14:paraId="0B543596">
      <w:pPr>
        <w:pStyle w:val="35"/>
        <w:keepNext w:val="0"/>
        <w:keepLines w:val="0"/>
        <w:widowControl/>
        <w:suppressLineNumbers w:val="0"/>
        <w:ind w:left="720"/>
      </w:pPr>
      <w:r>
        <w:t>Model</w:t>
      </w:r>
    </w:p>
    <w:p w14:paraId="3F0D8D30">
      <w:pPr>
        <w:keepNext w:val="0"/>
        <w:keepLines w:val="0"/>
        <w:widowControl/>
        <w:numPr>
          <w:ilvl w:val="0"/>
          <w:numId w:val="83"/>
        </w:numPr>
        <w:suppressLineNumbers w:val="0"/>
        <w:spacing w:before="0" w:beforeAutospacing="1" w:after="0" w:afterAutospacing="1"/>
        <w:ind w:left="1440" w:hanging="360"/>
      </w:pPr>
    </w:p>
    <w:p w14:paraId="199ABFCB">
      <w:pPr>
        <w:keepNext w:val="0"/>
        <w:keepLines w:val="0"/>
        <w:widowControl/>
        <w:numPr>
          <w:ilvl w:val="0"/>
          <w:numId w:val="83"/>
        </w:numPr>
        <w:suppressLineNumbers w:val="0"/>
        <w:spacing w:before="0" w:beforeAutospacing="1" w:after="0" w:afterAutospacing="1"/>
        <w:ind w:left="1440" w:hanging="360"/>
      </w:pPr>
    </w:p>
    <w:p w14:paraId="2F22FC7A">
      <w:pPr>
        <w:pStyle w:val="35"/>
        <w:keepNext w:val="0"/>
        <w:keepLines w:val="0"/>
        <w:widowControl/>
        <w:suppressLineNumbers w:val="0"/>
        <w:ind w:left="720"/>
      </w:pPr>
      <w:r>
        <w:t>Repair Year</w:t>
      </w:r>
    </w:p>
    <w:p w14:paraId="6C666F90">
      <w:pPr>
        <w:keepNext w:val="0"/>
        <w:keepLines w:val="0"/>
        <w:widowControl/>
        <w:numPr>
          <w:ilvl w:val="0"/>
          <w:numId w:val="83"/>
        </w:numPr>
        <w:suppressLineNumbers w:val="0"/>
        <w:spacing w:before="0" w:beforeAutospacing="1" w:after="0" w:afterAutospacing="1"/>
        <w:ind w:left="1440" w:hanging="360"/>
      </w:pPr>
    </w:p>
    <w:p w14:paraId="633EF131">
      <w:pPr>
        <w:keepNext w:val="0"/>
        <w:keepLines w:val="0"/>
        <w:widowControl/>
        <w:numPr>
          <w:ilvl w:val="0"/>
          <w:numId w:val="83"/>
        </w:numPr>
        <w:suppressLineNumbers w:val="0"/>
        <w:spacing w:before="0" w:beforeAutospacing="1" w:after="0" w:afterAutospacing="1"/>
        <w:ind w:left="1440" w:hanging="360"/>
      </w:pPr>
    </w:p>
    <w:p w14:paraId="59F55D1C">
      <w:pPr>
        <w:pStyle w:val="35"/>
        <w:keepNext w:val="0"/>
        <w:keepLines w:val="0"/>
        <w:widowControl/>
        <w:suppressLineNumbers w:val="0"/>
        <w:ind w:left="720"/>
      </w:pPr>
      <w:r>
        <w:t>Error Severity</w:t>
      </w:r>
    </w:p>
    <w:p w14:paraId="1A2DC909">
      <w:pPr>
        <w:keepNext w:val="0"/>
        <w:keepLines w:val="0"/>
        <w:widowControl/>
        <w:numPr>
          <w:ilvl w:val="0"/>
          <w:numId w:val="83"/>
        </w:numPr>
        <w:suppressLineNumbers w:val="0"/>
        <w:spacing w:before="0" w:beforeAutospacing="1" w:after="0" w:afterAutospacing="1"/>
        <w:ind w:left="1440" w:hanging="360"/>
      </w:pPr>
    </w:p>
    <w:p w14:paraId="01E96778">
      <w:pPr>
        <w:keepNext w:val="0"/>
        <w:keepLines w:val="0"/>
        <w:widowControl/>
        <w:suppressLineNumbers w:val="0"/>
      </w:pPr>
      <w:r>
        <w:pict>
          <v:rect id="_x0000_i1453" o:spt="1" style="height:1.5pt;width:432pt;" fillcolor="#A0A0A0" filled="t" stroked="f" coordsize="21600,21600" o:hr="t" o:hrstd="t" o:hralign="center">
            <v:path/>
            <v:fill on="t" focussize="0,0"/>
            <v:stroke on="f"/>
            <v:imagedata o:title=""/>
            <o:lock v:ext="edit"/>
            <w10:wrap type="none"/>
            <w10:anchorlock/>
          </v:rect>
        </w:pict>
      </w:r>
    </w:p>
    <w:p w14:paraId="654267BE">
      <w:pPr>
        <w:pStyle w:val="2"/>
        <w:keepNext w:val="0"/>
        <w:keepLines w:val="0"/>
        <w:widowControl/>
        <w:suppressLineNumbers w:val="0"/>
      </w:pPr>
      <w:r>
        <w:t>Knowledge Details Page</w:t>
      </w:r>
    </w:p>
    <w:p w14:paraId="20EE51D5">
      <w:pPr>
        <w:pStyle w:val="35"/>
        <w:keepNext w:val="0"/>
        <w:keepLines w:val="0"/>
        <w:widowControl/>
        <w:suppressLineNumbers w:val="0"/>
      </w:pPr>
      <w:r>
        <w:t>When a user opens a repair solution, display:</w:t>
      </w:r>
    </w:p>
    <w:p w14:paraId="2E3EEB6F">
      <w:pPr>
        <w:pStyle w:val="21"/>
        <w:keepNext w:val="0"/>
        <w:keepLines w:val="0"/>
        <w:widowControl/>
        <w:suppressLineNumbers w:val="0"/>
        <w:rPr>
          <w:rStyle w:val="20"/>
        </w:rPr>
      </w:pPr>
      <w:r>
        <w:rPr>
          <w:rStyle w:val="20"/>
        </w:rPr>
        <w:t>Knowledge ID</w:t>
      </w:r>
    </w:p>
    <w:p w14:paraId="45840F90">
      <w:pPr>
        <w:pStyle w:val="21"/>
        <w:keepNext w:val="0"/>
        <w:keepLines w:val="0"/>
        <w:widowControl/>
        <w:suppressLineNumbers w:val="0"/>
        <w:rPr>
          <w:rStyle w:val="20"/>
        </w:rPr>
      </w:pPr>
    </w:p>
    <w:p w14:paraId="5D77BF4D">
      <w:pPr>
        <w:pStyle w:val="21"/>
        <w:keepNext w:val="0"/>
        <w:keepLines w:val="0"/>
        <w:widowControl/>
        <w:suppressLineNumbers w:val="0"/>
        <w:rPr>
          <w:rStyle w:val="20"/>
        </w:rPr>
      </w:pPr>
      <w:r>
        <w:rPr>
          <w:rStyle w:val="20"/>
        </w:rPr>
        <w:t>Equipment Information</w:t>
      </w:r>
    </w:p>
    <w:p w14:paraId="22C58B2F">
      <w:pPr>
        <w:pStyle w:val="21"/>
        <w:keepNext w:val="0"/>
        <w:keepLines w:val="0"/>
        <w:widowControl/>
        <w:suppressLineNumbers w:val="0"/>
        <w:rPr>
          <w:rStyle w:val="20"/>
        </w:rPr>
      </w:pPr>
    </w:p>
    <w:p w14:paraId="0A8597FF">
      <w:pPr>
        <w:pStyle w:val="21"/>
        <w:keepNext w:val="0"/>
        <w:keepLines w:val="0"/>
        <w:widowControl/>
        <w:suppressLineNumbers w:val="0"/>
        <w:rPr>
          <w:rStyle w:val="20"/>
        </w:rPr>
      </w:pPr>
      <w:r>
        <w:rPr>
          <w:rStyle w:val="20"/>
        </w:rPr>
        <w:t>Equipment Category</w:t>
      </w:r>
    </w:p>
    <w:p w14:paraId="3992F957">
      <w:pPr>
        <w:pStyle w:val="21"/>
        <w:keepNext w:val="0"/>
        <w:keepLines w:val="0"/>
        <w:widowControl/>
        <w:suppressLineNumbers w:val="0"/>
        <w:rPr>
          <w:rStyle w:val="20"/>
        </w:rPr>
      </w:pPr>
    </w:p>
    <w:p w14:paraId="06A008D0">
      <w:pPr>
        <w:pStyle w:val="21"/>
        <w:keepNext w:val="0"/>
        <w:keepLines w:val="0"/>
        <w:widowControl/>
        <w:suppressLineNumbers w:val="0"/>
        <w:rPr>
          <w:rStyle w:val="20"/>
        </w:rPr>
      </w:pPr>
      <w:r>
        <w:rPr>
          <w:rStyle w:val="20"/>
        </w:rPr>
        <w:t>Manufacturer</w:t>
      </w:r>
    </w:p>
    <w:p w14:paraId="6476AF6C">
      <w:pPr>
        <w:pStyle w:val="21"/>
        <w:keepNext w:val="0"/>
        <w:keepLines w:val="0"/>
        <w:widowControl/>
        <w:suppressLineNumbers w:val="0"/>
        <w:rPr>
          <w:rStyle w:val="20"/>
        </w:rPr>
      </w:pPr>
    </w:p>
    <w:p w14:paraId="1ED651A4">
      <w:pPr>
        <w:pStyle w:val="21"/>
        <w:keepNext w:val="0"/>
        <w:keepLines w:val="0"/>
        <w:widowControl/>
        <w:suppressLineNumbers w:val="0"/>
        <w:rPr>
          <w:rStyle w:val="20"/>
        </w:rPr>
      </w:pPr>
      <w:r>
        <w:rPr>
          <w:rStyle w:val="20"/>
        </w:rPr>
        <w:t>Model</w:t>
      </w:r>
    </w:p>
    <w:p w14:paraId="4177BCDB">
      <w:pPr>
        <w:pStyle w:val="21"/>
        <w:keepNext w:val="0"/>
        <w:keepLines w:val="0"/>
        <w:widowControl/>
        <w:suppressLineNumbers w:val="0"/>
        <w:rPr>
          <w:rStyle w:val="20"/>
        </w:rPr>
      </w:pPr>
    </w:p>
    <w:p w14:paraId="3CE78500">
      <w:pPr>
        <w:pStyle w:val="21"/>
        <w:keepNext w:val="0"/>
        <w:keepLines w:val="0"/>
        <w:widowControl/>
        <w:suppressLineNumbers w:val="0"/>
        <w:rPr>
          <w:rStyle w:val="20"/>
        </w:rPr>
      </w:pPr>
      <w:r>
        <w:rPr>
          <w:rStyle w:val="20"/>
        </w:rPr>
        <w:t>Hospital</w:t>
      </w:r>
    </w:p>
    <w:p w14:paraId="72095E3B">
      <w:pPr>
        <w:pStyle w:val="21"/>
        <w:keepNext w:val="0"/>
        <w:keepLines w:val="0"/>
        <w:widowControl/>
        <w:suppressLineNumbers w:val="0"/>
        <w:rPr>
          <w:rStyle w:val="20"/>
        </w:rPr>
      </w:pPr>
    </w:p>
    <w:p w14:paraId="466ACB3A">
      <w:pPr>
        <w:pStyle w:val="21"/>
        <w:keepNext w:val="0"/>
        <w:keepLines w:val="0"/>
        <w:widowControl/>
        <w:suppressLineNumbers w:val="0"/>
        <w:rPr>
          <w:rStyle w:val="20"/>
        </w:rPr>
      </w:pPr>
      <w:r>
        <w:rPr>
          <w:rStyle w:val="20"/>
        </w:rPr>
        <w:t>Department</w:t>
      </w:r>
    </w:p>
    <w:p w14:paraId="1835782A">
      <w:pPr>
        <w:pStyle w:val="21"/>
        <w:keepNext w:val="0"/>
        <w:keepLines w:val="0"/>
        <w:widowControl/>
        <w:suppressLineNumbers w:val="0"/>
        <w:rPr>
          <w:rStyle w:val="20"/>
        </w:rPr>
      </w:pPr>
    </w:p>
    <w:p w14:paraId="729BAF7D">
      <w:pPr>
        <w:pStyle w:val="21"/>
        <w:keepNext w:val="0"/>
        <w:keepLines w:val="0"/>
        <w:widowControl/>
        <w:suppressLineNumbers w:val="0"/>
        <w:rPr>
          <w:rStyle w:val="20"/>
        </w:rPr>
      </w:pPr>
      <w:r>
        <w:rPr>
          <w:rStyle w:val="20"/>
        </w:rPr>
        <w:t>Reported By</w:t>
      </w:r>
    </w:p>
    <w:p w14:paraId="3578DB52">
      <w:pPr>
        <w:pStyle w:val="21"/>
        <w:keepNext w:val="0"/>
        <w:keepLines w:val="0"/>
        <w:widowControl/>
        <w:suppressLineNumbers w:val="0"/>
        <w:rPr>
          <w:rStyle w:val="20"/>
        </w:rPr>
      </w:pPr>
    </w:p>
    <w:p w14:paraId="1E2A7BA1">
      <w:pPr>
        <w:pStyle w:val="21"/>
        <w:keepNext w:val="0"/>
        <w:keepLines w:val="0"/>
        <w:widowControl/>
        <w:suppressLineNumbers w:val="0"/>
        <w:rPr>
          <w:rStyle w:val="20"/>
        </w:rPr>
      </w:pPr>
      <w:r>
        <w:rPr>
          <w:rStyle w:val="20"/>
        </w:rPr>
        <w:t>Assigned Engineer</w:t>
      </w:r>
    </w:p>
    <w:p w14:paraId="755A1D2B">
      <w:pPr>
        <w:pStyle w:val="21"/>
        <w:keepNext w:val="0"/>
        <w:keepLines w:val="0"/>
        <w:widowControl/>
        <w:suppressLineNumbers w:val="0"/>
        <w:rPr>
          <w:rStyle w:val="20"/>
        </w:rPr>
      </w:pPr>
    </w:p>
    <w:p w14:paraId="590C41FB">
      <w:pPr>
        <w:pStyle w:val="21"/>
        <w:keepNext w:val="0"/>
        <w:keepLines w:val="0"/>
        <w:widowControl/>
        <w:suppressLineNumbers w:val="0"/>
        <w:rPr>
          <w:rStyle w:val="20"/>
        </w:rPr>
      </w:pPr>
      <w:r>
        <w:rPr>
          <w:rStyle w:val="20"/>
        </w:rPr>
        <w:t>Repair Date</w:t>
      </w:r>
    </w:p>
    <w:p w14:paraId="2A3AAC79">
      <w:pPr>
        <w:pStyle w:val="21"/>
        <w:keepNext w:val="0"/>
        <w:keepLines w:val="0"/>
        <w:widowControl/>
        <w:suppressLineNumbers w:val="0"/>
        <w:rPr>
          <w:rStyle w:val="20"/>
        </w:rPr>
      </w:pPr>
    </w:p>
    <w:p w14:paraId="78D2A3E3">
      <w:pPr>
        <w:pStyle w:val="21"/>
        <w:keepNext w:val="0"/>
        <w:keepLines w:val="0"/>
        <w:widowControl/>
        <w:suppressLineNumbers w:val="0"/>
        <w:rPr>
          <w:rStyle w:val="20"/>
        </w:rPr>
      </w:pPr>
      <w:r>
        <w:rPr>
          <w:rStyle w:val="20"/>
        </w:rPr>
        <w:t>Error Code</w:t>
      </w:r>
    </w:p>
    <w:p w14:paraId="379E7A26">
      <w:pPr>
        <w:pStyle w:val="21"/>
        <w:keepNext w:val="0"/>
        <w:keepLines w:val="0"/>
        <w:widowControl/>
        <w:suppressLineNumbers w:val="0"/>
        <w:rPr>
          <w:rStyle w:val="20"/>
        </w:rPr>
      </w:pPr>
    </w:p>
    <w:p w14:paraId="22740BE7">
      <w:pPr>
        <w:pStyle w:val="21"/>
        <w:keepNext w:val="0"/>
        <w:keepLines w:val="0"/>
        <w:widowControl/>
        <w:suppressLineNumbers w:val="0"/>
        <w:rPr>
          <w:rStyle w:val="20"/>
        </w:rPr>
      </w:pPr>
      <w:r>
        <w:rPr>
          <w:rStyle w:val="20"/>
        </w:rPr>
        <w:t>Error Title</w:t>
      </w:r>
    </w:p>
    <w:p w14:paraId="0405F457">
      <w:pPr>
        <w:pStyle w:val="21"/>
        <w:keepNext w:val="0"/>
        <w:keepLines w:val="0"/>
        <w:widowControl/>
        <w:suppressLineNumbers w:val="0"/>
        <w:rPr>
          <w:rStyle w:val="20"/>
        </w:rPr>
      </w:pPr>
    </w:p>
    <w:p w14:paraId="6E70DA2B">
      <w:pPr>
        <w:pStyle w:val="21"/>
        <w:keepNext w:val="0"/>
        <w:keepLines w:val="0"/>
        <w:widowControl/>
        <w:suppressLineNumbers w:val="0"/>
        <w:rPr>
          <w:rStyle w:val="20"/>
        </w:rPr>
      </w:pPr>
      <w:r>
        <w:rPr>
          <w:rStyle w:val="20"/>
        </w:rPr>
        <w:t>Error Description</w:t>
      </w:r>
    </w:p>
    <w:p w14:paraId="0A01EC59">
      <w:pPr>
        <w:pStyle w:val="21"/>
        <w:keepNext w:val="0"/>
        <w:keepLines w:val="0"/>
        <w:widowControl/>
        <w:suppressLineNumbers w:val="0"/>
        <w:rPr>
          <w:rStyle w:val="20"/>
        </w:rPr>
      </w:pPr>
    </w:p>
    <w:p w14:paraId="1E70BE4D">
      <w:pPr>
        <w:pStyle w:val="21"/>
        <w:keepNext w:val="0"/>
        <w:keepLines w:val="0"/>
        <w:widowControl/>
        <w:suppressLineNumbers w:val="0"/>
        <w:rPr>
          <w:rStyle w:val="20"/>
        </w:rPr>
      </w:pPr>
      <w:r>
        <w:rPr>
          <w:rStyle w:val="20"/>
        </w:rPr>
        <w:t>Priority</w:t>
      </w:r>
    </w:p>
    <w:p w14:paraId="41128BCE">
      <w:pPr>
        <w:pStyle w:val="21"/>
        <w:keepNext w:val="0"/>
        <w:keepLines w:val="0"/>
        <w:widowControl/>
        <w:suppressLineNumbers w:val="0"/>
        <w:rPr>
          <w:rStyle w:val="20"/>
        </w:rPr>
      </w:pPr>
    </w:p>
    <w:p w14:paraId="77D5C643">
      <w:pPr>
        <w:pStyle w:val="21"/>
        <w:keepNext w:val="0"/>
        <w:keepLines w:val="0"/>
        <w:widowControl/>
        <w:suppressLineNumbers w:val="0"/>
        <w:rPr>
          <w:rStyle w:val="20"/>
        </w:rPr>
      </w:pPr>
      <w:r>
        <w:rPr>
          <w:rStyle w:val="20"/>
        </w:rPr>
        <w:t>Root Cause</w:t>
      </w:r>
    </w:p>
    <w:p w14:paraId="1AFF3B6B">
      <w:pPr>
        <w:pStyle w:val="21"/>
        <w:keepNext w:val="0"/>
        <w:keepLines w:val="0"/>
        <w:widowControl/>
        <w:suppressLineNumbers w:val="0"/>
        <w:rPr>
          <w:rStyle w:val="20"/>
        </w:rPr>
      </w:pPr>
    </w:p>
    <w:p w14:paraId="77457F48">
      <w:pPr>
        <w:pStyle w:val="21"/>
        <w:keepNext w:val="0"/>
        <w:keepLines w:val="0"/>
        <w:widowControl/>
        <w:suppressLineNumbers w:val="0"/>
        <w:rPr>
          <w:rStyle w:val="20"/>
        </w:rPr>
      </w:pPr>
      <w:r>
        <w:rPr>
          <w:rStyle w:val="20"/>
        </w:rPr>
        <w:t>Problem Analysis</w:t>
      </w:r>
    </w:p>
    <w:p w14:paraId="247CC814">
      <w:pPr>
        <w:pStyle w:val="21"/>
        <w:keepNext w:val="0"/>
        <w:keepLines w:val="0"/>
        <w:widowControl/>
        <w:suppressLineNumbers w:val="0"/>
        <w:rPr>
          <w:rStyle w:val="20"/>
        </w:rPr>
      </w:pPr>
    </w:p>
    <w:p w14:paraId="4AE9B2A9">
      <w:pPr>
        <w:pStyle w:val="21"/>
        <w:keepNext w:val="0"/>
        <w:keepLines w:val="0"/>
        <w:widowControl/>
        <w:suppressLineNumbers w:val="0"/>
        <w:rPr>
          <w:rStyle w:val="20"/>
        </w:rPr>
      </w:pPr>
      <w:r>
        <w:rPr>
          <w:rStyle w:val="20"/>
        </w:rPr>
        <w:t>Corrective Action</w:t>
      </w:r>
    </w:p>
    <w:p w14:paraId="3DEC1D29">
      <w:pPr>
        <w:pStyle w:val="21"/>
        <w:keepNext w:val="0"/>
        <w:keepLines w:val="0"/>
        <w:widowControl/>
        <w:suppressLineNumbers w:val="0"/>
        <w:rPr>
          <w:rStyle w:val="20"/>
        </w:rPr>
      </w:pPr>
    </w:p>
    <w:p w14:paraId="5DB9D0F3">
      <w:pPr>
        <w:pStyle w:val="21"/>
        <w:keepNext w:val="0"/>
        <w:keepLines w:val="0"/>
        <w:widowControl/>
        <w:suppressLineNumbers w:val="0"/>
        <w:rPr>
          <w:rStyle w:val="20"/>
        </w:rPr>
      </w:pPr>
      <w:r>
        <w:rPr>
          <w:rStyle w:val="20"/>
        </w:rPr>
        <w:t>Repair Procedure</w:t>
      </w:r>
    </w:p>
    <w:p w14:paraId="1357BE3F">
      <w:pPr>
        <w:pStyle w:val="21"/>
        <w:keepNext w:val="0"/>
        <w:keepLines w:val="0"/>
        <w:widowControl/>
        <w:suppressLineNumbers w:val="0"/>
        <w:rPr>
          <w:rStyle w:val="20"/>
        </w:rPr>
      </w:pPr>
    </w:p>
    <w:p w14:paraId="6A0889F6">
      <w:pPr>
        <w:pStyle w:val="21"/>
        <w:keepNext w:val="0"/>
        <w:keepLines w:val="0"/>
        <w:widowControl/>
        <w:suppressLineNumbers w:val="0"/>
        <w:rPr>
          <w:rStyle w:val="20"/>
        </w:rPr>
      </w:pPr>
      <w:r>
        <w:rPr>
          <w:rStyle w:val="20"/>
        </w:rPr>
        <w:t>Solution Description</w:t>
      </w:r>
    </w:p>
    <w:p w14:paraId="37EC1964">
      <w:pPr>
        <w:pStyle w:val="21"/>
        <w:keepNext w:val="0"/>
        <w:keepLines w:val="0"/>
        <w:widowControl/>
        <w:suppressLineNumbers w:val="0"/>
        <w:rPr>
          <w:rStyle w:val="20"/>
        </w:rPr>
      </w:pPr>
    </w:p>
    <w:p w14:paraId="19C37AC6">
      <w:pPr>
        <w:pStyle w:val="21"/>
        <w:keepNext w:val="0"/>
        <w:keepLines w:val="0"/>
        <w:widowControl/>
        <w:suppressLineNumbers w:val="0"/>
        <w:rPr>
          <w:rStyle w:val="20"/>
        </w:rPr>
      </w:pPr>
      <w:r>
        <w:rPr>
          <w:rStyle w:val="20"/>
        </w:rPr>
        <w:t>Time Taken</w:t>
      </w:r>
    </w:p>
    <w:p w14:paraId="6E048636">
      <w:pPr>
        <w:pStyle w:val="21"/>
        <w:keepNext w:val="0"/>
        <w:keepLines w:val="0"/>
        <w:widowControl/>
        <w:suppressLineNumbers w:val="0"/>
        <w:rPr>
          <w:rStyle w:val="20"/>
        </w:rPr>
      </w:pPr>
    </w:p>
    <w:p w14:paraId="3A4E37DB">
      <w:pPr>
        <w:pStyle w:val="21"/>
        <w:keepNext w:val="0"/>
        <w:keepLines w:val="0"/>
        <w:widowControl/>
        <w:suppressLineNumbers w:val="0"/>
        <w:rPr>
          <w:rStyle w:val="20"/>
        </w:rPr>
      </w:pPr>
      <w:r>
        <w:rPr>
          <w:rStyle w:val="20"/>
        </w:rPr>
        <w:t>Equipment Testing Result</w:t>
      </w:r>
    </w:p>
    <w:p w14:paraId="1215A82D">
      <w:pPr>
        <w:pStyle w:val="21"/>
        <w:keepNext w:val="0"/>
        <w:keepLines w:val="0"/>
        <w:widowControl/>
        <w:suppressLineNumbers w:val="0"/>
        <w:rPr>
          <w:rStyle w:val="20"/>
        </w:rPr>
      </w:pPr>
    </w:p>
    <w:p w14:paraId="0E896E86">
      <w:pPr>
        <w:pStyle w:val="21"/>
        <w:keepNext w:val="0"/>
        <w:keepLines w:val="0"/>
        <w:widowControl/>
        <w:suppressLineNumbers w:val="0"/>
      </w:pPr>
      <w:r>
        <w:rPr>
          <w:rStyle w:val="20"/>
        </w:rPr>
        <w:t>Engineer Remarks</w:t>
      </w:r>
    </w:p>
    <w:p w14:paraId="221137E3">
      <w:pPr>
        <w:keepNext w:val="0"/>
        <w:keepLines w:val="0"/>
        <w:widowControl/>
        <w:suppressLineNumbers w:val="0"/>
      </w:pPr>
      <w:r>
        <w:pict>
          <v:rect id="_x0000_i1454" o:spt="1" style="height:1.5pt;width:432pt;" fillcolor="#A0A0A0" filled="t" stroked="f" coordsize="21600,21600" o:hr="t" o:hrstd="t" o:hralign="center">
            <v:path/>
            <v:fill on="t" focussize="0,0"/>
            <v:stroke on="f"/>
            <v:imagedata o:title=""/>
            <o:lock v:ext="edit"/>
            <w10:wrap type="none"/>
            <w10:anchorlock/>
          </v:rect>
        </w:pict>
      </w:r>
    </w:p>
    <w:p w14:paraId="647D118F">
      <w:pPr>
        <w:pStyle w:val="2"/>
        <w:keepNext w:val="0"/>
        <w:keepLines w:val="0"/>
        <w:widowControl/>
        <w:suppressLineNumbers w:val="0"/>
      </w:pPr>
      <w:r>
        <w:t>Spare Parts Section</w:t>
      </w:r>
    </w:p>
    <w:p w14:paraId="5416D445">
      <w:pPr>
        <w:pStyle w:val="35"/>
        <w:keepNext w:val="0"/>
        <w:keepLines w:val="0"/>
        <w:widowControl/>
        <w:suppressLineNumbers w:val="0"/>
      </w:pPr>
      <w:r>
        <w:t>Display:</w:t>
      </w:r>
    </w:p>
    <w:p w14:paraId="234BB4D9">
      <w:pPr>
        <w:pStyle w:val="21"/>
        <w:keepNext w:val="0"/>
        <w:keepLines w:val="0"/>
        <w:widowControl/>
        <w:suppressLineNumbers w:val="0"/>
        <w:rPr>
          <w:rStyle w:val="20"/>
        </w:rPr>
      </w:pPr>
      <w:r>
        <w:rPr>
          <w:rStyle w:val="20"/>
        </w:rPr>
        <w:t>Part Name</w:t>
      </w:r>
    </w:p>
    <w:p w14:paraId="79E45F9C">
      <w:pPr>
        <w:pStyle w:val="21"/>
        <w:keepNext w:val="0"/>
        <w:keepLines w:val="0"/>
        <w:widowControl/>
        <w:suppressLineNumbers w:val="0"/>
        <w:rPr>
          <w:rStyle w:val="20"/>
        </w:rPr>
      </w:pPr>
    </w:p>
    <w:p w14:paraId="7CBEA229">
      <w:pPr>
        <w:pStyle w:val="21"/>
        <w:keepNext w:val="0"/>
        <w:keepLines w:val="0"/>
        <w:widowControl/>
        <w:suppressLineNumbers w:val="0"/>
        <w:rPr>
          <w:rStyle w:val="20"/>
        </w:rPr>
      </w:pPr>
      <w:r>
        <w:rPr>
          <w:rStyle w:val="20"/>
        </w:rPr>
        <w:t>Part Number</w:t>
      </w:r>
    </w:p>
    <w:p w14:paraId="79FA91EC">
      <w:pPr>
        <w:pStyle w:val="21"/>
        <w:keepNext w:val="0"/>
        <w:keepLines w:val="0"/>
        <w:widowControl/>
        <w:suppressLineNumbers w:val="0"/>
        <w:rPr>
          <w:rStyle w:val="20"/>
        </w:rPr>
      </w:pPr>
    </w:p>
    <w:p w14:paraId="5F2972B2">
      <w:pPr>
        <w:pStyle w:val="21"/>
        <w:keepNext w:val="0"/>
        <w:keepLines w:val="0"/>
        <w:widowControl/>
        <w:suppressLineNumbers w:val="0"/>
        <w:rPr>
          <w:rStyle w:val="20"/>
        </w:rPr>
      </w:pPr>
      <w:r>
        <w:rPr>
          <w:rStyle w:val="20"/>
        </w:rPr>
        <w:t>Manufacturer</w:t>
      </w:r>
    </w:p>
    <w:p w14:paraId="186FC9C6">
      <w:pPr>
        <w:pStyle w:val="21"/>
        <w:keepNext w:val="0"/>
        <w:keepLines w:val="0"/>
        <w:widowControl/>
        <w:suppressLineNumbers w:val="0"/>
        <w:rPr>
          <w:rStyle w:val="20"/>
        </w:rPr>
      </w:pPr>
    </w:p>
    <w:p w14:paraId="047A16D0">
      <w:pPr>
        <w:pStyle w:val="21"/>
        <w:keepNext w:val="0"/>
        <w:keepLines w:val="0"/>
        <w:widowControl/>
        <w:suppressLineNumbers w:val="0"/>
        <w:rPr>
          <w:rStyle w:val="20"/>
        </w:rPr>
      </w:pPr>
      <w:r>
        <w:rPr>
          <w:rStyle w:val="20"/>
        </w:rPr>
        <w:t>Quantity Used</w:t>
      </w:r>
    </w:p>
    <w:p w14:paraId="758A480C">
      <w:pPr>
        <w:pStyle w:val="21"/>
        <w:keepNext w:val="0"/>
        <w:keepLines w:val="0"/>
        <w:widowControl/>
        <w:suppressLineNumbers w:val="0"/>
        <w:rPr>
          <w:rStyle w:val="20"/>
        </w:rPr>
      </w:pPr>
    </w:p>
    <w:p w14:paraId="69B930CC">
      <w:pPr>
        <w:pStyle w:val="21"/>
        <w:keepNext w:val="0"/>
        <w:keepLines w:val="0"/>
        <w:widowControl/>
        <w:suppressLineNumbers w:val="0"/>
        <w:rPr>
          <w:rStyle w:val="20"/>
        </w:rPr>
      </w:pPr>
      <w:r>
        <w:rPr>
          <w:rStyle w:val="20"/>
        </w:rPr>
        <w:t>Unit Cost</w:t>
      </w:r>
    </w:p>
    <w:p w14:paraId="1C708670">
      <w:pPr>
        <w:pStyle w:val="21"/>
        <w:keepNext w:val="0"/>
        <w:keepLines w:val="0"/>
        <w:widowControl/>
        <w:suppressLineNumbers w:val="0"/>
        <w:rPr>
          <w:rStyle w:val="20"/>
        </w:rPr>
      </w:pPr>
    </w:p>
    <w:p w14:paraId="0731DBD9">
      <w:pPr>
        <w:pStyle w:val="21"/>
        <w:keepNext w:val="0"/>
        <w:keepLines w:val="0"/>
        <w:widowControl/>
        <w:suppressLineNumbers w:val="0"/>
        <w:rPr>
          <w:rStyle w:val="20"/>
        </w:rPr>
      </w:pPr>
      <w:r>
        <w:rPr>
          <w:rStyle w:val="20"/>
        </w:rPr>
        <w:t>Total Cost</w:t>
      </w:r>
    </w:p>
    <w:p w14:paraId="45FE05BE">
      <w:pPr>
        <w:pStyle w:val="21"/>
        <w:keepNext w:val="0"/>
        <w:keepLines w:val="0"/>
        <w:widowControl/>
        <w:suppressLineNumbers w:val="0"/>
        <w:rPr>
          <w:rStyle w:val="20"/>
        </w:rPr>
      </w:pPr>
    </w:p>
    <w:p w14:paraId="5A96F1B5">
      <w:pPr>
        <w:pStyle w:val="21"/>
        <w:keepNext w:val="0"/>
        <w:keepLines w:val="0"/>
        <w:widowControl/>
        <w:suppressLineNumbers w:val="0"/>
        <w:rPr>
          <w:rStyle w:val="20"/>
        </w:rPr>
      </w:pPr>
      <w:r>
        <w:rPr>
          <w:rStyle w:val="20"/>
        </w:rPr>
        <w:t>Installation Notes</w:t>
      </w:r>
    </w:p>
    <w:p w14:paraId="30905C8F">
      <w:pPr>
        <w:pStyle w:val="21"/>
        <w:keepNext w:val="0"/>
        <w:keepLines w:val="0"/>
        <w:widowControl/>
        <w:suppressLineNumbers w:val="0"/>
        <w:rPr>
          <w:rStyle w:val="20"/>
        </w:rPr>
      </w:pPr>
    </w:p>
    <w:p w14:paraId="74631ED3">
      <w:pPr>
        <w:pStyle w:val="21"/>
        <w:keepNext w:val="0"/>
        <w:keepLines w:val="0"/>
        <w:widowControl/>
        <w:suppressLineNumbers w:val="0"/>
      </w:pPr>
      <w:r>
        <w:rPr>
          <w:rStyle w:val="20"/>
        </w:rPr>
        <w:t>Spare Part Image</w:t>
      </w:r>
    </w:p>
    <w:p w14:paraId="41BAD288">
      <w:pPr>
        <w:keepNext w:val="0"/>
        <w:keepLines w:val="0"/>
        <w:widowControl/>
        <w:suppressLineNumbers w:val="0"/>
      </w:pPr>
      <w:r>
        <w:pict>
          <v:rect id="_x0000_i1455" o:spt="1" style="height:1.5pt;width:432pt;" fillcolor="#A0A0A0" filled="t" stroked="f" coordsize="21600,21600" o:hr="t" o:hrstd="t" o:hralign="center">
            <v:path/>
            <v:fill on="t" focussize="0,0"/>
            <v:stroke on="f"/>
            <v:imagedata o:title=""/>
            <o:lock v:ext="edit"/>
            <w10:wrap type="none"/>
            <w10:anchorlock/>
          </v:rect>
        </w:pict>
      </w:r>
    </w:p>
    <w:p w14:paraId="70AFBB8F">
      <w:pPr>
        <w:pStyle w:val="2"/>
        <w:keepNext w:val="0"/>
        <w:keepLines w:val="0"/>
        <w:widowControl/>
        <w:suppressLineNumbers w:val="0"/>
      </w:pPr>
      <w:r>
        <w:t>Repair Images</w:t>
      </w:r>
    </w:p>
    <w:p w14:paraId="794F504E">
      <w:pPr>
        <w:pStyle w:val="35"/>
        <w:keepNext w:val="0"/>
        <w:keepLines w:val="0"/>
        <w:widowControl/>
        <w:suppressLineNumbers w:val="0"/>
      </w:pPr>
      <w:r>
        <w:t>Display:</w:t>
      </w:r>
    </w:p>
    <w:p w14:paraId="2CBE094D">
      <w:pPr>
        <w:pStyle w:val="21"/>
        <w:keepNext w:val="0"/>
        <w:keepLines w:val="0"/>
        <w:widowControl/>
        <w:suppressLineNumbers w:val="0"/>
        <w:rPr>
          <w:rStyle w:val="20"/>
        </w:rPr>
      </w:pPr>
      <w:r>
        <w:rPr>
          <w:rStyle w:val="20"/>
        </w:rPr>
        <w:t>Before Repair Images</w:t>
      </w:r>
    </w:p>
    <w:p w14:paraId="554073E1">
      <w:pPr>
        <w:pStyle w:val="21"/>
        <w:keepNext w:val="0"/>
        <w:keepLines w:val="0"/>
        <w:widowControl/>
        <w:suppressLineNumbers w:val="0"/>
        <w:rPr>
          <w:rStyle w:val="20"/>
        </w:rPr>
      </w:pPr>
    </w:p>
    <w:p w14:paraId="77D60931">
      <w:pPr>
        <w:pStyle w:val="21"/>
        <w:keepNext w:val="0"/>
        <w:keepLines w:val="0"/>
        <w:widowControl/>
        <w:suppressLineNumbers w:val="0"/>
        <w:rPr>
          <w:rStyle w:val="20"/>
        </w:rPr>
      </w:pPr>
      <w:r>
        <w:rPr>
          <w:rStyle w:val="20"/>
        </w:rPr>
        <w:t>After Repair Images</w:t>
      </w:r>
    </w:p>
    <w:p w14:paraId="6653B72C">
      <w:pPr>
        <w:pStyle w:val="21"/>
        <w:keepNext w:val="0"/>
        <w:keepLines w:val="0"/>
        <w:widowControl/>
        <w:suppressLineNumbers w:val="0"/>
        <w:rPr>
          <w:rStyle w:val="20"/>
        </w:rPr>
      </w:pPr>
    </w:p>
    <w:p w14:paraId="21F197BB">
      <w:pPr>
        <w:pStyle w:val="21"/>
        <w:keepNext w:val="0"/>
        <w:keepLines w:val="0"/>
        <w:widowControl/>
        <w:suppressLineNumbers w:val="0"/>
      </w:pPr>
      <w:r>
        <w:rPr>
          <w:rStyle w:val="20"/>
        </w:rPr>
        <w:t>Equipment Images</w:t>
      </w:r>
    </w:p>
    <w:p w14:paraId="338F2316">
      <w:pPr>
        <w:keepNext w:val="0"/>
        <w:keepLines w:val="0"/>
        <w:widowControl/>
        <w:suppressLineNumbers w:val="0"/>
      </w:pPr>
      <w:r>
        <w:pict>
          <v:rect id="_x0000_i1456" o:spt="1" style="height:1.5pt;width:432pt;" fillcolor="#A0A0A0" filled="t" stroked="f" coordsize="21600,21600" o:hr="t" o:hrstd="t" o:hralign="center">
            <v:path/>
            <v:fill on="t" focussize="0,0"/>
            <v:stroke on="f"/>
            <v:imagedata o:title=""/>
            <o:lock v:ext="edit"/>
            <w10:wrap type="none"/>
            <w10:anchorlock/>
          </v:rect>
        </w:pict>
      </w:r>
    </w:p>
    <w:p w14:paraId="75CA97E4">
      <w:pPr>
        <w:pStyle w:val="2"/>
        <w:keepNext w:val="0"/>
        <w:keepLines w:val="0"/>
        <w:widowControl/>
        <w:suppressLineNumbers w:val="0"/>
      </w:pPr>
      <w:r>
        <w:t>Attachments</w:t>
      </w:r>
    </w:p>
    <w:p w14:paraId="45E330AC">
      <w:pPr>
        <w:pStyle w:val="35"/>
        <w:keepNext w:val="0"/>
        <w:keepLines w:val="0"/>
        <w:widowControl/>
        <w:suppressLineNumbers w:val="0"/>
      </w:pPr>
      <w:r>
        <w:t>Display:</w:t>
      </w:r>
    </w:p>
    <w:p w14:paraId="0D913CF0">
      <w:pPr>
        <w:pStyle w:val="21"/>
        <w:keepNext w:val="0"/>
        <w:keepLines w:val="0"/>
        <w:widowControl/>
        <w:suppressLineNumbers w:val="0"/>
        <w:rPr>
          <w:rStyle w:val="20"/>
        </w:rPr>
      </w:pPr>
      <w:r>
        <w:rPr>
          <w:rStyle w:val="20"/>
        </w:rPr>
        <w:t>Repair Documents</w:t>
      </w:r>
    </w:p>
    <w:p w14:paraId="42F4B264">
      <w:pPr>
        <w:pStyle w:val="21"/>
        <w:keepNext w:val="0"/>
        <w:keepLines w:val="0"/>
        <w:widowControl/>
        <w:suppressLineNumbers w:val="0"/>
        <w:rPr>
          <w:rStyle w:val="20"/>
        </w:rPr>
      </w:pPr>
    </w:p>
    <w:p w14:paraId="63F5902D">
      <w:pPr>
        <w:pStyle w:val="21"/>
        <w:keepNext w:val="0"/>
        <w:keepLines w:val="0"/>
        <w:widowControl/>
        <w:suppressLineNumbers w:val="0"/>
        <w:rPr>
          <w:rStyle w:val="20"/>
        </w:rPr>
      </w:pPr>
      <w:r>
        <w:rPr>
          <w:rStyle w:val="20"/>
        </w:rPr>
        <w:t>Service Report</w:t>
      </w:r>
    </w:p>
    <w:p w14:paraId="6F4A1584">
      <w:pPr>
        <w:pStyle w:val="21"/>
        <w:keepNext w:val="0"/>
        <w:keepLines w:val="0"/>
        <w:widowControl/>
        <w:suppressLineNumbers w:val="0"/>
        <w:rPr>
          <w:rStyle w:val="20"/>
        </w:rPr>
      </w:pPr>
    </w:p>
    <w:p w14:paraId="60B0E48B">
      <w:pPr>
        <w:pStyle w:val="21"/>
        <w:keepNext w:val="0"/>
        <w:keepLines w:val="0"/>
        <w:widowControl/>
        <w:suppressLineNumbers w:val="0"/>
        <w:rPr>
          <w:rStyle w:val="20"/>
        </w:rPr>
      </w:pPr>
      <w:r>
        <w:rPr>
          <w:rStyle w:val="20"/>
        </w:rPr>
        <w:t>Calibration Report</w:t>
      </w:r>
    </w:p>
    <w:p w14:paraId="62704874">
      <w:pPr>
        <w:pStyle w:val="21"/>
        <w:keepNext w:val="0"/>
        <w:keepLines w:val="0"/>
        <w:widowControl/>
        <w:suppressLineNumbers w:val="0"/>
        <w:rPr>
          <w:rStyle w:val="20"/>
        </w:rPr>
      </w:pPr>
    </w:p>
    <w:p w14:paraId="11150DF7">
      <w:pPr>
        <w:pStyle w:val="21"/>
        <w:keepNext w:val="0"/>
        <w:keepLines w:val="0"/>
        <w:widowControl/>
        <w:suppressLineNumbers w:val="0"/>
      </w:pPr>
      <w:r>
        <w:rPr>
          <w:rStyle w:val="20"/>
        </w:rPr>
        <w:t>Uploaded PDFs</w:t>
      </w:r>
    </w:p>
    <w:p w14:paraId="6CF4C72B">
      <w:pPr>
        <w:keepNext w:val="0"/>
        <w:keepLines w:val="0"/>
        <w:widowControl/>
        <w:suppressLineNumbers w:val="0"/>
      </w:pPr>
      <w:r>
        <w:pict>
          <v:rect id="_x0000_i1457" o:spt="1" style="height:1.5pt;width:432pt;" fillcolor="#A0A0A0" filled="t" stroked="f" coordsize="21600,21600" o:hr="t" o:hrstd="t" o:hralign="center">
            <v:path/>
            <v:fill on="t" focussize="0,0"/>
            <v:stroke on="f"/>
            <v:imagedata o:title=""/>
            <o:lock v:ext="edit"/>
            <w10:wrap type="none"/>
            <w10:anchorlock/>
          </v:rect>
        </w:pict>
      </w:r>
    </w:p>
    <w:p w14:paraId="67DEE4B5">
      <w:pPr>
        <w:pStyle w:val="2"/>
        <w:keepNext w:val="0"/>
        <w:keepLines w:val="0"/>
        <w:widowControl/>
        <w:suppressLineNumbers w:val="0"/>
      </w:pPr>
      <w:r>
        <w:t>Workflow</w:t>
      </w:r>
    </w:p>
    <w:p w14:paraId="28CD69C5">
      <w:pPr>
        <w:pStyle w:val="21"/>
        <w:keepNext w:val="0"/>
        <w:keepLines w:val="0"/>
        <w:widowControl/>
        <w:suppressLineNumbers w:val="0"/>
        <w:rPr>
          <w:rStyle w:val="20"/>
        </w:rPr>
      </w:pPr>
      <w:r>
        <w:rPr>
          <w:rStyle w:val="20"/>
        </w:rPr>
        <w:t>Hospital Biomedical Engineer</w:t>
      </w:r>
    </w:p>
    <w:p w14:paraId="41C539B9">
      <w:pPr>
        <w:pStyle w:val="21"/>
        <w:keepNext w:val="0"/>
        <w:keepLines w:val="0"/>
        <w:widowControl/>
        <w:suppressLineNumbers w:val="0"/>
        <w:rPr>
          <w:rStyle w:val="20"/>
        </w:rPr>
      </w:pPr>
    </w:p>
    <w:p w14:paraId="5EC21F23">
      <w:pPr>
        <w:pStyle w:val="21"/>
        <w:keepNext w:val="0"/>
        <w:keepLines w:val="0"/>
        <w:widowControl/>
        <w:suppressLineNumbers w:val="0"/>
        <w:rPr>
          <w:rStyle w:val="20"/>
        </w:rPr>
      </w:pPr>
      <w:r>
        <w:rPr>
          <w:rStyle w:val="20"/>
        </w:rPr>
        <w:t>↓</w:t>
      </w:r>
    </w:p>
    <w:p w14:paraId="6A63E034">
      <w:pPr>
        <w:pStyle w:val="21"/>
        <w:keepNext w:val="0"/>
        <w:keepLines w:val="0"/>
        <w:widowControl/>
        <w:suppressLineNumbers w:val="0"/>
        <w:rPr>
          <w:rStyle w:val="20"/>
        </w:rPr>
      </w:pPr>
    </w:p>
    <w:p w14:paraId="2EE0438A">
      <w:pPr>
        <w:pStyle w:val="21"/>
        <w:keepNext w:val="0"/>
        <w:keepLines w:val="0"/>
        <w:widowControl/>
        <w:suppressLineNumbers w:val="0"/>
        <w:rPr>
          <w:rStyle w:val="20"/>
        </w:rPr>
      </w:pPr>
      <w:r>
        <w:rPr>
          <w:rStyle w:val="20"/>
        </w:rPr>
        <w:t>Reports Error</w:t>
      </w:r>
    </w:p>
    <w:p w14:paraId="1776D886">
      <w:pPr>
        <w:pStyle w:val="21"/>
        <w:keepNext w:val="0"/>
        <w:keepLines w:val="0"/>
        <w:widowControl/>
        <w:suppressLineNumbers w:val="0"/>
        <w:rPr>
          <w:rStyle w:val="20"/>
        </w:rPr>
      </w:pPr>
    </w:p>
    <w:p w14:paraId="6528B1EE">
      <w:pPr>
        <w:pStyle w:val="21"/>
        <w:keepNext w:val="0"/>
        <w:keepLines w:val="0"/>
        <w:widowControl/>
        <w:suppressLineNumbers w:val="0"/>
        <w:rPr>
          <w:rStyle w:val="20"/>
        </w:rPr>
      </w:pPr>
      <w:r>
        <w:rPr>
          <w:rStyle w:val="20"/>
        </w:rPr>
        <w:t>↓</w:t>
      </w:r>
    </w:p>
    <w:p w14:paraId="5889D5B2">
      <w:pPr>
        <w:pStyle w:val="21"/>
        <w:keepNext w:val="0"/>
        <w:keepLines w:val="0"/>
        <w:widowControl/>
        <w:suppressLineNumbers w:val="0"/>
        <w:rPr>
          <w:rStyle w:val="20"/>
        </w:rPr>
      </w:pPr>
    </w:p>
    <w:p w14:paraId="75EB4CD3">
      <w:pPr>
        <w:pStyle w:val="21"/>
        <w:keepNext w:val="0"/>
        <w:keepLines w:val="0"/>
        <w:widowControl/>
        <w:suppressLineNumbers w:val="0"/>
        <w:rPr>
          <w:rStyle w:val="20"/>
        </w:rPr>
      </w:pPr>
      <w:r>
        <w:rPr>
          <w:rStyle w:val="20"/>
        </w:rPr>
        <w:t>Super Administrator Reviews</w:t>
      </w:r>
    </w:p>
    <w:p w14:paraId="3A4C3538">
      <w:pPr>
        <w:pStyle w:val="21"/>
        <w:keepNext w:val="0"/>
        <w:keepLines w:val="0"/>
        <w:widowControl/>
        <w:suppressLineNumbers w:val="0"/>
        <w:rPr>
          <w:rStyle w:val="20"/>
        </w:rPr>
      </w:pPr>
    </w:p>
    <w:p w14:paraId="42DFB64B">
      <w:pPr>
        <w:pStyle w:val="21"/>
        <w:keepNext w:val="0"/>
        <w:keepLines w:val="0"/>
        <w:widowControl/>
        <w:suppressLineNumbers w:val="0"/>
        <w:rPr>
          <w:rStyle w:val="20"/>
        </w:rPr>
      </w:pPr>
      <w:r>
        <w:rPr>
          <w:rStyle w:val="20"/>
        </w:rPr>
        <w:t>↓</w:t>
      </w:r>
    </w:p>
    <w:p w14:paraId="645D05DC">
      <w:pPr>
        <w:pStyle w:val="21"/>
        <w:keepNext w:val="0"/>
        <w:keepLines w:val="0"/>
        <w:widowControl/>
        <w:suppressLineNumbers w:val="0"/>
        <w:rPr>
          <w:rStyle w:val="20"/>
        </w:rPr>
      </w:pPr>
    </w:p>
    <w:p w14:paraId="0432800C">
      <w:pPr>
        <w:pStyle w:val="21"/>
        <w:keepNext w:val="0"/>
        <w:keepLines w:val="0"/>
        <w:widowControl/>
        <w:suppressLineNumbers w:val="0"/>
        <w:rPr>
          <w:rStyle w:val="20"/>
        </w:rPr>
      </w:pPr>
      <w:r>
        <w:rPr>
          <w:rStyle w:val="20"/>
        </w:rPr>
        <w:t>Assign Central Biomedical Engineer</w:t>
      </w:r>
    </w:p>
    <w:p w14:paraId="5E249340">
      <w:pPr>
        <w:pStyle w:val="21"/>
        <w:keepNext w:val="0"/>
        <w:keepLines w:val="0"/>
        <w:widowControl/>
        <w:suppressLineNumbers w:val="0"/>
        <w:rPr>
          <w:rStyle w:val="20"/>
        </w:rPr>
      </w:pPr>
    </w:p>
    <w:p w14:paraId="0B64E748">
      <w:pPr>
        <w:pStyle w:val="21"/>
        <w:keepNext w:val="0"/>
        <w:keepLines w:val="0"/>
        <w:widowControl/>
        <w:suppressLineNumbers w:val="0"/>
        <w:rPr>
          <w:rStyle w:val="20"/>
        </w:rPr>
      </w:pPr>
      <w:r>
        <w:rPr>
          <w:rStyle w:val="20"/>
        </w:rPr>
        <w:t>↓</w:t>
      </w:r>
    </w:p>
    <w:p w14:paraId="0494F0C4">
      <w:pPr>
        <w:pStyle w:val="21"/>
        <w:keepNext w:val="0"/>
        <w:keepLines w:val="0"/>
        <w:widowControl/>
        <w:suppressLineNumbers w:val="0"/>
        <w:rPr>
          <w:rStyle w:val="20"/>
        </w:rPr>
      </w:pPr>
    </w:p>
    <w:p w14:paraId="2937E341">
      <w:pPr>
        <w:pStyle w:val="21"/>
        <w:keepNext w:val="0"/>
        <w:keepLines w:val="0"/>
        <w:widowControl/>
        <w:suppressLineNumbers w:val="0"/>
        <w:rPr>
          <w:rStyle w:val="20"/>
        </w:rPr>
      </w:pPr>
      <w:r>
        <w:rPr>
          <w:rStyle w:val="20"/>
        </w:rPr>
        <w:t>Repair Completed</w:t>
      </w:r>
    </w:p>
    <w:p w14:paraId="43929F3C">
      <w:pPr>
        <w:pStyle w:val="21"/>
        <w:keepNext w:val="0"/>
        <w:keepLines w:val="0"/>
        <w:widowControl/>
        <w:suppressLineNumbers w:val="0"/>
        <w:rPr>
          <w:rStyle w:val="20"/>
        </w:rPr>
      </w:pPr>
    </w:p>
    <w:p w14:paraId="61E8B1C7">
      <w:pPr>
        <w:pStyle w:val="21"/>
        <w:keepNext w:val="0"/>
        <w:keepLines w:val="0"/>
        <w:widowControl/>
        <w:suppressLineNumbers w:val="0"/>
        <w:rPr>
          <w:rStyle w:val="20"/>
        </w:rPr>
      </w:pPr>
      <w:r>
        <w:rPr>
          <w:rStyle w:val="20"/>
        </w:rPr>
        <w:t>↓</w:t>
      </w:r>
    </w:p>
    <w:p w14:paraId="3921BEA4">
      <w:pPr>
        <w:pStyle w:val="21"/>
        <w:keepNext w:val="0"/>
        <w:keepLines w:val="0"/>
        <w:widowControl/>
        <w:suppressLineNumbers w:val="0"/>
        <w:rPr>
          <w:rStyle w:val="20"/>
        </w:rPr>
      </w:pPr>
    </w:p>
    <w:p w14:paraId="2137B27B">
      <w:pPr>
        <w:pStyle w:val="21"/>
        <w:keepNext w:val="0"/>
        <w:keepLines w:val="0"/>
        <w:widowControl/>
        <w:suppressLineNumbers w:val="0"/>
        <w:rPr>
          <w:rStyle w:val="20"/>
        </w:rPr>
      </w:pPr>
      <w:r>
        <w:rPr>
          <w:rStyle w:val="20"/>
        </w:rPr>
        <w:t>Super Administrator Reviews</w:t>
      </w:r>
    </w:p>
    <w:p w14:paraId="05746B12">
      <w:pPr>
        <w:pStyle w:val="21"/>
        <w:keepNext w:val="0"/>
        <w:keepLines w:val="0"/>
        <w:widowControl/>
        <w:suppressLineNumbers w:val="0"/>
        <w:rPr>
          <w:rStyle w:val="20"/>
        </w:rPr>
      </w:pPr>
    </w:p>
    <w:p w14:paraId="1B84618E">
      <w:pPr>
        <w:pStyle w:val="21"/>
        <w:keepNext w:val="0"/>
        <w:keepLines w:val="0"/>
        <w:widowControl/>
        <w:suppressLineNumbers w:val="0"/>
        <w:rPr>
          <w:rStyle w:val="20"/>
        </w:rPr>
      </w:pPr>
      <w:r>
        <w:rPr>
          <w:rStyle w:val="20"/>
        </w:rPr>
        <w:t>↓</w:t>
      </w:r>
    </w:p>
    <w:p w14:paraId="572AD30C">
      <w:pPr>
        <w:pStyle w:val="21"/>
        <w:keepNext w:val="0"/>
        <w:keepLines w:val="0"/>
        <w:widowControl/>
        <w:suppressLineNumbers w:val="0"/>
        <w:rPr>
          <w:rStyle w:val="20"/>
        </w:rPr>
      </w:pPr>
    </w:p>
    <w:p w14:paraId="78B784CA">
      <w:pPr>
        <w:pStyle w:val="21"/>
        <w:keepNext w:val="0"/>
        <w:keepLines w:val="0"/>
        <w:widowControl/>
        <w:suppressLineNumbers w:val="0"/>
        <w:rPr>
          <w:rStyle w:val="20"/>
        </w:rPr>
      </w:pPr>
      <w:r>
        <w:rPr>
          <w:rStyle w:val="20"/>
        </w:rPr>
        <w:t>Status = Closed</w:t>
      </w:r>
    </w:p>
    <w:p w14:paraId="30DEFFA9">
      <w:pPr>
        <w:pStyle w:val="21"/>
        <w:keepNext w:val="0"/>
        <w:keepLines w:val="0"/>
        <w:widowControl/>
        <w:suppressLineNumbers w:val="0"/>
        <w:rPr>
          <w:rStyle w:val="20"/>
        </w:rPr>
      </w:pPr>
    </w:p>
    <w:p w14:paraId="3F19F974">
      <w:pPr>
        <w:pStyle w:val="21"/>
        <w:keepNext w:val="0"/>
        <w:keepLines w:val="0"/>
        <w:widowControl/>
        <w:suppressLineNumbers w:val="0"/>
        <w:rPr>
          <w:rStyle w:val="20"/>
        </w:rPr>
      </w:pPr>
      <w:r>
        <w:rPr>
          <w:rStyle w:val="20"/>
        </w:rPr>
        <w:t>↓</w:t>
      </w:r>
    </w:p>
    <w:p w14:paraId="165F927B">
      <w:pPr>
        <w:pStyle w:val="21"/>
        <w:keepNext w:val="0"/>
        <w:keepLines w:val="0"/>
        <w:widowControl/>
        <w:suppressLineNumbers w:val="0"/>
        <w:rPr>
          <w:rStyle w:val="20"/>
        </w:rPr>
      </w:pPr>
    </w:p>
    <w:p w14:paraId="309376EB">
      <w:pPr>
        <w:pStyle w:val="21"/>
        <w:keepNext w:val="0"/>
        <w:keepLines w:val="0"/>
        <w:widowControl/>
        <w:suppressLineNumbers w:val="0"/>
        <w:rPr>
          <w:rStyle w:val="20"/>
        </w:rPr>
      </w:pPr>
      <w:r>
        <w:rPr>
          <w:rStyle w:val="20"/>
        </w:rPr>
        <w:t>Knowledge Base Entry Created Automatically</w:t>
      </w:r>
    </w:p>
    <w:p w14:paraId="5D30B3F5">
      <w:pPr>
        <w:pStyle w:val="21"/>
        <w:keepNext w:val="0"/>
        <w:keepLines w:val="0"/>
        <w:widowControl/>
        <w:suppressLineNumbers w:val="0"/>
        <w:rPr>
          <w:rStyle w:val="20"/>
        </w:rPr>
      </w:pPr>
    </w:p>
    <w:p w14:paraId="37F69AB8">
      <w:pPr>
        <w:pStyle w:val="21"/>
        <w:keepNext w:val="0"/>
        <w:keepLines w:val="0"/>
        <w:widowControl/>
        <w:suppressLineNumbers w:val="0"/>
        <w:rPr>
          <w:rStyle w:val="20"/>
        </w:rPr>
      </w:pPr>
      <w:r>
        <w:rPr>
          <w:rStyle w:val="20"/>
        </w:rPr>
        <w:t>↓</w:t>
      </w:r>
    </w:p>
    <w:p w14:paraId="5DE772FC">
      <w:pPr>
        <w:pStyle w:val="21"/>
        <w:keepNext w:val="0"/>
        <w:keepLines w:val="0"/>
        <w:widowControl/>
        <w:suppressLineNumbers w:val="0"/>
        <w:rPr>
          <w:rStyle w:val="20"/>
        </w:rPr>
      </w:pPr>
    </w:p>
    <w:p w14:paraId="60547573">
      <w:pPr>
        <w:pStyle w:val="21"/>
        <w:keepNext w:val="0"/>
        <w:keepLines w:val="0"/>
        <w:widowControl/>
        <w:suppressLineNumbers w:val="0"/>
      </w:pPr>
      <w:r>
        <w:rPr>
          <w:rStyle w:val="20"/>
        </w:rPr>
        <w:t>Available For Search</w:t>
      </w:r>
    </w:p>
    <w:p w14:paraId="059D1C61">
      <w:pPr>
        <w:keepNext w:val="0"/>
        <w:keepLines w:val="0"/>
        <w:widowControl/>
        <w:suppressLineNumbers w:val="0"/>
      </w:pPr>
      <w:r>
        <w:pict>
          <v:rect id="_x0000_i1458" o:spt="1" style="height:1.5pt;width:432pt;" fillcolor="#A0A0A0" filled="t" stroked="f" coordsize="21600,21600" o:hr="t" o:hrstd="t" o:hralign="center">
            <v:path/>
            <v:fill on="t" focussize="0,0"/>
            <v:stroke on="f"/>
            <v:imagedata o:title=""/>
            <o:lock v:ext="edit"/>
            <w10:wrap type="none"/>
            <w10:anchorlock/>
          </v:rect>
        </w:pict>
      </w:r>
    </w:p>
    <w:p w14:paraId="7174381B">
      <w:pPr>
        <w:pStyle w:val="2"/>
        <w:keepNext w:val="0"/>
        <w:keepLines w:val="0"/>
        <w:widowControl/>
        <w:suppressLineNumbers w:val="0"/>
      </w:pPr>
      <w:r>
        <w:t>Automatic Update Rules</w:t>
      </w:r>
    </w:p>
    <w:p w14:paraId="2ED79D33">
      <w:pPr>
        <w:pStyle w:val="35"/>
        <w:keepNext w:val="0"/>
        <w:keepLines w:val="0"/>
        <w:widowControl/>
        <w:suppressLineNumbers w:val="0"/>
      </w:pPr>
      <w:r>
        <w:t>Whenever the Super Administrator closes a repair, the system automatically copies:</w:t>
      </w:r>
    </w:p>
    <w:p w14:paraId="51C4592A">
      <w:pPr>
        <w:keepNext w:val="0"/>
        <w:keepLines w:val="0"/>
        <w:widowControl/>
        <w:numPr>
          <w:ilvl w:val="0"/>
          <w:numId w:val="84"/>
        </w:numPr>
        <w:suppressLineNumbers w:val="0"/>
        <w:spacing w:before="0" w:beforeAutospacing="1" w:after="0" w:afterAutospacing="1"/>
        <w:ind w:left="1440" w:hanging="360"/>
      </w:pPr>
    </w:p>
    <w:p w14:paraId="762D2F51">
      <w:pPr>
        <w:pStyle w:val="35"/>
        <w:keepNext w:val="0"/>
        <w:keepLines w:val="0"/>
        <w:widowControl/>
        <w:suppressLineNumbers w:val="0"/>
        <w:ind w:left="720"/>
      </w:pPr>
      <w:r>
        <w:t>Equipment Information</w:t>
      </w:r>
    </w:p>
    <w:p w14:paraId="7945C4ED">
      <w:pPr>
        <w:keepNext w:val="0"/>
        <w:keepLines w:val="0"/>
        <w:widowControl/>
        <w:numPr>
          <w:ilvl w:val="0"/>
          <w:numId w:val="84"/>
        </w:numPr>
        <w:suppressLineNumbers w:val="0"/>
        <w:spacing w:before="0" w:beforeAutospacing="1" w:after="0" w:afterAutospacing="1"/>
        <w:ind w:left="1440" w:hanging="360"/>
      </w:pPr>
    </w:p>
    <w:p w14:paraId="24E27072">
      <w:pPr>
        <w:keepNext w:val="0"/>
        <w:keepLines w:val="0"/>
        <w:widowControl/>
        <w:numPr>
          <w:ilvl w:val="0"/>
          <w:numId w:val="84"/>
        </w:numPr>
        <w:suppressLineNumbers w:val="0"/>
        <w:spacing w:before="0" w:beforeAutospacing="1" w:after="0" w:afterAutospacing="1"/>
        <w:ind w:left="1440" w:hanging="360"/>
      </w:pPr>
    </w:p>
    <w:p w14:paraId="5B47F5E7">
      <w:pPr>
        <w:pStyle w:val="35"/>
        <w:keepNext w:val="0"/>
        <w:keepLines w:val="0"/>
        <w:widowControl/>
        <w:suppressLineNumbers w:val="0"/>
        <w:ind w:left="720"/>
      </w:pPr>
      <w:r>
        <w:t>Error Details</w:t>
      </w:r>
    </w:p>
    <w:p w14:paraId="285873ED">
      <w:pPr>
        <w:keepNext w:val="0"/>
        <w:keepLines w:val="0"/>
        <w:widowControl/>
        <w:numPr>
          <w:ilvl w:val="0"/>
          <w:numId w:val="84"/>
        </w:numPr>
        <w:suppressLineNumbers w:val="0"/>
        <w:spacing w:before="0" w:beforeAutospacing="1" w:after="0" w:afterAutospacing="1"/>
        <w:ind w:left="1440" w:hanging="360"/>
      </w:pPr>
    </w:p>
    <w:p w14:paraId="67B87F7F">
      <w:pPr>
        <w:keepNext w:val="0"/>
        <w:keepLines w:val="0"/>
        <w:widowControl/>
        <w:numPr>
          <w:ilvl w:val="0"/>
          <w:numId w:val="84"/>
        </w:numPr>
        <w:suppressLineNumbers w:val="0"/>
        <w:spacing w:before="0" w:beforeAutospacing="1" w:after="0" w:afterAutospacing="1"/>
        <w:ind w:left="1440" w:hanging="360"/>
      </w:pPr>
    </w:p>
    <w:p w14:paraId="3553F8C3">
      <w:pPr>
        <w:pStyle w:val="35"/>
        <w:keepNext w:val="0"/>
        <w:keepLines w:val="0"/>
        <w:widowControl/>
        <w:suppressLineNumbers w:val="0"/>
        <w:ind w:left="720"/>
      </w:pPr>
      <w:r>
        <w:t>Root Cause</w:t>
      </w:r>
    </w:p>
    <w:p w14:paraId="39A26AB7">
      <w:pPr>
        <w:keepNext w:val="0"/>
        <w:keepLines w:val="0"/>
        <w:widowControl/>
        <w:numPr>
          <w:ilvl w:val="0"/>
          <w:numId w:val="84"/>
        </w:numPr>
        <w:suppressLineNumbers w:val="0"/>
        <w:spacing w:before="0" w:beforeAutospacing="1" w:after="0" w:afterAutospacing="1"/>
        <w:ind w:left="1440" w:hanging="360"/>
      </w:pPr>
    </w:p>
    <w:p w14:paraId="77DE648C">
      <w:pPr>
        <w:keepNext w:val="0"/>
        <w:keepLines w:val="0"/>
        <w:widowControl/>
        <w:numPr>
          <w:ilvl w:val="0"/>
          <w:numId w:val="84"/>
        </w:numPr>
        <w:suppressLineNumbers w:val="0"/>
        <w:spacing w:before="0" w:beforeAutospacing="1" w:after="0" w:afterAutospacing="1"/>
        <w:ind w:left="1440" w:hanging="360"/>
      </w:pPr>
    </w:p>
    <w:p w14:paraId="5BF62A96">
      <w:pPr>
        <w:pStyle w:val="35"/>
        <w:keepNext w:val="0"/>
        <w:keepLines w:val="0"/>
        <w:widowControl/>
        <w:suppressLineNumbers w:val="0"/>
        <w:ind w:left="720"/>
      </w:pPr>
      <w:r>
        <w:t>Solution</w:t>
      </w:r>
    </w:p>
    <w:p w14:paraId="72BD6BFC">
      <w:pPr>
        <w:keepNext w:val="0"/>
        <w:keepLines w:val="0"/>
        <w:widowControl/>
        <w:numPr>
          <w:ilvl w:val="0"/>
          <w:numId w:val="84"/>
        </w:numPr>
        <w:suppressLineNumbers w:val="0"/>
        <w:spacing w:before="0" w:beforeAutospacing="1" w:after="0" w:afterAutospacing="1"/>
        <w:ind w:left="1440" w:hanging="360"/>
      </w:pPr>
    </w:p>
    <w:p w14:paraId="2691FEA1">
      <w:pPr>
        <w:keepNext w:val="0"/>
        <w:keepLines w:val="0"/>
        <w:widowControl/>
        <w:numPr>
          <w:ilvl w:val="0"/>
          <w:numId w:val="84"/>
        </w:numPr>
        <w:suppressLineNumbers w:val="0"/>
        <w:spacing w:before="0" w:beforeAutospacing="1" w:after="0" w:afterAutospacing="1"/>
        <w:ind w:left="1440" w:hanging="360"/>
      </w:pPr>
    </w:p>
    <w:p w14:paraId="3D3DB7F4">
      <w:pPr>
        <w:pStyle w:val="35"/>
        <w:keepNext w:val="0"/>
        <w:keepLines w:val="0"/>
        <w:widowControl/>
        <w:suppressLineNumbers w:val="0"/>
        <w:ind w:left="720"/>
      </w:pPr>
      <w:r>
        <w:t>Repair Procedure</w:t>
      </w:r>
    </w:p>
    <w:p w14:paraId="394EAEF8">
      <w:pPr>
        <w:keepNext w:val="0"/>
        <w:keepLines w:val="0"/>
        <w:widowControl/>
        <w:numPr>
          <w:ilvl w:val="0"/>
          <w:numId w:val="84"/>
        </w:numPr>
        <w:suppressLineNumbers w:val="0"/>
        <w:spacing w:before="0" w:beforeAutospacing="1" w:after="0" w:afterAutospacing="1"/>
        <w:ind w:left="1440" w:hanging="360"/>
      </w:pPr>
    </w:p>
    <w:p w14:paraId="4F4DDE43">
      <w:pPr>
        <w:keepNext w:val="0"/>
        <w:keepLines w:val="0"/>
        <w:widowControl/>
        <w:numPr>
          <w:ilvl w:val="0"/>
          <w:numId w:val="84"/>
        </w:numPr>
        <w:suppressLineNumbers w:val="0"/>
        <w:spacing w:before="0" w:beforeAutospacing="1" w:after="0" w:afterAutospacing="1"/>
        <w:ind w:left="1440" w:hanging="360"/>
      </w:pPr>
    </w:p>
    <w:p w14:paraId="7993E882">
      <w:pPr>
        <w:pStyle w:val="35"/>
        <w:keepNext w:val="0"/>
        <w:keepLines w:val="0"/>
        <w:widowControl/>
        <w:suppressLineNumbers w:val="0"/>
        <w:ind w:left="720"/>
      </w:pPr>
      <w:r>
        <w:t>Spare Parts Used</w:t>
      </w:r>
    </w:p>
    <w:p w14:paraId="5F3F9CB2">
      <w:pPr>
        <w:keepNext w:val="0"/>
        <w:keepLines w:val="0"/>
        <w:widowControl/>
        <w:numPr>
          <w:ilvl w:val="0"/>
          <w:numId w:val="84"/>
        </w:numPr>
        <w:suppressLineNumbers w:val="0"/>
        <w:spacing w:before="0" w:beforeAutospacing="1" w:after="0" w:afterAutospacing="1"/>
        <w:ind w:left="1440" w:hanging="360"/>
      </w:pPr>
    </w:p>
    <w:p w14:paraId="40350D27">
      <w:pPr>
        <w:keepNext w:val="0"/>
        <w:keepLines w:val="0"/>
        <w:widowControl/>
        <w:numPr>
          <w:ilvl w:val="0"/>
          <w:numId w:val="84"/>
        </w:numPr>
        <w:suppressLineNumbers w:val="0"/>
        <w:spacing w:before="0" w:beforeAutospacing="1" w:after="0" w:afterAutospacing="1"/>
        <w:ind w:left="1440" w:hanging="360"/>
      </w:pPr>
    </w:p>
    <w:p w14:paraId="17C583AC">
      <w:pPr>
        <w:pStyle w:val="35"/>
        <w:keepNext w:val="0"/>
        <w:keepLines w:val="0"/>
        <w:widowControl/>
        <w:suppressLineNumbers w:val="0"/>
        <w:ind w:left="720"/>
      </w:pPr>
      <w:r>
        <w:t>Before Repair Images</w:t>
      </w:r>
    </w:p>
    <w:p w14:paraId="7934477E">
      <w:pPr>
        <w:keepNext w:val="0"/>
        <w:keepLines w:val="0"/>
        <w:widowControl/>
        <w:numPr>
          <w:ilvl w:val="0"/>
          <w:numId w:val="84"/>
        </w:numPr>
        <w:suppressLineNumbers w:val="0"/>
        <w:spacing w:before="0" w:beforeAutospacing="1" w:after="0" w:afterAutospacing="1"/>
        <w:ind w:left="1440" w:hanging="360"/>
      </w:pPr>
    </w:p>
    <w:p w14:paraId="77E6C7B0">
      <w:pPr>
        <w:keepNext w:val="0"/>
        <w:keepLines w:val="0"/>
        <w:widowControl/>
        <w:numPr>
          <w:ilvl w:val="0"/>
          <w:numId w:val="84"/>
        </w:numPr>
        <w:suppressLineNumbers w:val="0"/>
        <w:spacing w:before="0" w:beforeAutospacing="1" w:after="0" w:afterAutospacing="1"/>
        <w:ind w:left="1440" w:hanging="360"/>
      </w:pPr>
    </w:p>
    <w:p w14:paraId="4A1D9E03">
      <w:pPr>
        <w:pStyle w:val="35"/>
        <w:keepNext w:val="0"/>
        <w:keepLines w:val="0"/>
        <w:widowControl/>
        <w:suppressLineNumbers w:val="0"/>
        <w:ind w:left="720"/>
      </w:pPr>
      <w:r>
        <w:t>After Repair Images</w:t>
      </w:r>
    </w:p>
    <w:p w14:paraId="0A6E4B54">
      <w:pPr>
        <w:keepNext w:val="0"/>
        <w:keepLines w:val="0"/>
        <w:widowControl/>
        <w:numPr>
          <w:ilvl w:val="0"/>
          <w:numId w:val="84"/>
        </w:numPr>
        <w:suppressLineNumbers w:val="0"/>
        <w:spacing w:before="0" w:beforeAutospacing="1" w:after="0" w:afterAutospacing="1"/>
        <w:ind w:left="1440" w:hanging="360"/>
      </w:pPr>
    </w:p>
    <w:p w14:paraId="6A3FCC87">
      <w:pPr>
        <w:keepNext w:val="0"/>
        <w:keepLines w:val="0"/>
        <w:widowControl/>
        <w:numPr>
          <w:ilvl w:val="0"/>
          <w:numId w:val="84"/>
        </w:numPr>
        <w:suppressLineNumbers w:val="0"/>
        <w:spacing w:before="0" w:beforeAutospacing="1" w:after="0" w:afterAutospacing="1"/>
        <w:ind w:left="1440" w:hanging="360"/>
      </w:pPr>
    </w:p>
    <w:p w14:paraId="4EDA89F1">
      <w:pPr>
        <w:pStyle w:val="35"/>
        <w:keepNext w:val="0"/>
        <w:keepLines w:val="0"/>
        <w:widowControl/>
        <w:suppressLineNumbers w:val="0"/>
        <w:ind w:left="720"/>
      </w:pPr>
      <w:r>
        <w:t>Repair Documents</w:t>
      </w:r>
    </w:p>
    <w:p w14:paraId="1198AD21">
      <w:pPr>
        <w:keepNext w:val="0"/>
        <w:keepLines w:val="0"/>
        <w:widowControl/>
        <w:numPr>
          <w:ilvl w:val="0"/>
          <w:numId w:val="84"/>
        </w:numPr>
        <w:suppressLineNumbers w:val="0"/>
        <w:spacing w:before="0" w:beforeAutospacing="1" w:after="0" w:afterAutospacing="1"/>
        <w:ind w:left="1440" w:hanging="360"/>
      </w:pPr>
    </w:p>
    <w:p w14:paraId="08643C20">
      <w:pPr>
        <w:keepNext w:val="0"/>
        <w:keepLines w:val="0"/>
        <w:widowControl/>
        <w:numPr>
          <w:ilvl w:val="0"/>
          <w:numId w:val="84"/>
        </w:numPr>
        <w:suppressLineNumbers w:val="0"/>
        <w:spacing w:before="0" w:beforeAutospacing="1" w:after="0" w:afterAutospacing="1"/>
        <w:ind w:left="1440" w:hanging="360"/>
      </w:pPr>
    </w:p>
    <w:p w14:paraId="69528E15">
      <w:pPr>
        <w:pStyle w:val="35"/>
        <w:keepNext w:val="0"/>
        <w:keepLines w:val="0"/>
        <w:widowControl/>
        <w:suppressLineNumbers w:val="0"/>
        <w:ind w:left="720"/>
      </w:pPr>
      <w:r>
        <w:t>Engineer Information</w:t>
      </w:r>
    </w:p>
    <w:p w14:paraId="4DBBFABE">
      <w:pPr>
        <w:keepNext w:val="0"/>
        <w:keepLines w:val="0"/>
        <w:widowControl/>
        <w:numPr>
          <w:ilvl w:val="0"/>
          <w:numId w:val="84"/>
        </w:numPr>
        <w:suppressLineNumbers w:val="0"/>
        <w:spacing w:before="0" w:beforeAutospacing="1" w:after="0" w:afterAutospacing="1"/>
        <w:ind w:left="1440" w:hanging="360"/>
      </w:pPr>
    </w:p>
    <w:p w14:paraId="2F1E6FD4">
      <w:pPr>
        <w:keepNext w:val="0"/>
        <w:keepLines w:val="0"/>
        <w:widowControl/>
        <w:numPr>
          <w:ilvl w:val="0"/>
          <w:numId w:val="84"/>
        </w:numPr>
        <w:suppressLineNumbers w:val="0"/>
        <w:spacing w:before="0" w:beforeAutospacing="1" w:after="0" w:afterAutospacing="1"/>
        <w:ind w:left="1440" w:hanging="360"/>
      </w:pPr>
    </w:p>
    <w:p w14:paraId="2FC1AFB8">
      <w:pPr>
        <w:pStyle w:val="35"/>
        <w:keepNext w:val="0"/>
        <w:keepLines w:val="0"/>
        <w:widowControl/>
        <w:suppressLineNumbers w:val="0"/>
        <w:ind w:left="720"/>
      </w:pPr>
      <w:r>
        <w:t>Repair Date</w:t>
      </w:r>
    </w:p>
    <w:p w14:paraId="6BC0942C">
      <w:pPr>
        <w:keepNext w:val="0"/>
        <w:keepLines w:val="0"/>
        <w:widowControl/>
        <w:numPr>
          <w:ilvl w:val="0"/>
          <w:numId w:val="84"/>
        </w:numPr>
        <w:suppressLineNumbers w:val="0"/>
        <w:spacing w:before="0" w:beforeAutospacing="1" w:after="0" w:afterAutospacing="1"/>
        <w:ind w:left="1440" w:hanging="360"/>
      </w:pPr>
    </w:p>
    <w:p w14:paraId="1E4C83F5">
      <w:pPr>
        <w:pStyle w:val="35"/>
        <w:keepNext w:val="0"/>
        <w:keepLines w:val="0"/>
        <w:widowControl/>
        <w:suppressLineNumbers w:val="0"/>
      </w:pPr>
      <w:r>
        <w:t>into the Knowledge Base.</w:t>
      </w:r>
    </w:p>
    <w:p w14:paraId="346C2697">
      <w:pPr>
        <w:keepNext w:val="0"/>
        <w:keepLines w:val="0"/>
        <w:widowControl/>
        <w:suppressLineNumbers w:val="0"/>
      </w:pPr>
      <w:r>
        <w:pict>
          <v:rect id="_x0000_i1459" o:spt="1" style="height:1.5pt;width:432pt;" fillcolor="#A0A0A0" filled="t" stroked="f" coordsize="21600,21600" o:hr="t" o:hrstd="t" o:hralign="center">
            <v:path/>
            <v:fill on="t" focussize="0,0"/>
            <v:stroke on="f"/>
            <v:imagedata o:title=""/>
            <o:lock v:ext="edit"/>
            <w10:wrap type="none"/>
            <w10:anchorlock/>
          </v:rect>
        </w:pict>
      </w:r>
    </w:p>
    <w:p w14:paraId="445A8844">
      <w:pPr>
        <w:pStyle w:val="2"/>
        <w:keepNext w:val="0"/>
        <w:keepLines w:val="0"/>
        <w:widowControl/>
        <w:suppressLineNumbers w:val="0"/>
      </w:pPr>
      <w:r>
        <w:t>Notifications</w:t>
      </w:r>
    </w:p>
    <w:p w14:paraId="19B3C7F9">
      <w:pPr>
        <w:pStyle w:val="3"/>
        <w:keepNext w:val="0"/>
        <w:keepLines w:val="0"/>
        <w:widowControl/>
        <w:suppressLineNumbers w:val="0"/>
      </w:pPr>
      <w:r>
        <w:t>Super Administrator</w:t>
      </w:r>
    </w:p>
    <w:p w14:paraId="4F18E317">
      <w:pPr>
        <w:pStyle w:val="35"/>
        <w:keepNext w:val="0"/>
        <w:keepLines w:val="0"/>
        <w:widowControl/>
        <w:suppressLineNumbers w:val="0"/>
      </w:pPr>
      <w:r>
        <w:t>Receives:</w:t>
      </w:r>
    </w:p>
    <w:p w14:paraId="6ABBEF5A">
      <w:pPr>
        <w:keepNext w:val="0"/>
        <w:keepLines w:val="0"/>
        <w:widowControl/>
        <w:numPr>
          <w:ilvl w:val="0"/>
          <w:numId w:val="85"/>
        </w:numPr>
        <w:suppressLineNumbers w:val="0"/>
        <w:spacing w:before="0" w:beforeAutospacing="1" w:after="0" w:afterAutospacing="1"/>
        <w:ind w:left="1440" w:hanging="360"/>
      </w:pPr>
    </w:p>
    <w:p w14:paraId="4476C5E0">
      <w:pPr>
        <w:pStyle w:val="35"/>
        <w:keepNext w:val="0"/>
        <w:keepLines w:val="0"/>
        <w:widowControl/>
        <w:suppressLineNumbers w:val="0"/>
        <w:ind w:left="720"/>
      </w:pPr>
      <w:r>
        <w:t>Knowledge Base Updated Successfully</w:t>
      </w:r>
    </w:p>
    <w:p w14:paraId="3E3AFBFC">
      <w:pPr>
        <w:keepNext w:val="0"/>
        <w:keepLines w:val="0"/>
        <w:widowControl/>
        <w:numPr>
          <w:ilvl w:val="0"/>
          <w:numId w:val="85"/>
        </w:numPr>
        <w:suppressLineNumbers w:val="0"/>
        <w:spacing w:before="0" w:beforeAutospacing="1" w:after="0" w:afterAutospacing="1"/>
        <w:ind w:left="1440" w:hanging="360"/>
      </w:pPr>
    </w:p>
    <w:p w14:paraId="0963B358">
      <w:pPr>
        <w:keepNext w:val="0"/>
        <w:keepLines w:val="0"/>
        <w:widowControl/>
        <w:suppressLineNumbers w:val="0"/>
      </w:pPr>
      <w:r>
        <w:pict>
          <v:rect id="_x0000_i1460" o:spt="1" style="height:1.5pt;width:432pt;" fillcolor="#A0A0A0" filled="t" stroked="f" coordsize="21600,21600" o:hr="t" o:hrstd="t" o:hralign="center">
            <v:path/>
            <v:fill on="t" focussize="0,0"/>
            <v:stroke on="f"/>
            <v:imagedata o:title=""/>
            <o:lock v:ext="edit"/>
            <w10:wrap type="none"/>
            <w10:anchorlock/>
          </v:rect>
        </w:pict>
      </w:r>
    </w:p>
    <w:p w14:paraId="6B67C2D0">
      <w:pPr>
        <w:pStyle w:val="35"/>
        <w:keepNext w:val="0"/>
        <w:keepLines w:val="0"/>
        <w:widowControl/>
        <w:suppressLineNumbers w:val="0"/>
      </w:pPr>
      <w:r>
        <w:t>No notification is required for other users because the update is automatic.</w:t>
      </w:r>
    </w:p>
    <w:p w14:paraId="27014EA4">
      <w:pPr>
        <w:keepNext w:val="0"/>
        <w:keepLines w:val="0"/>
        <w:widowControl/>
        <w:suppressLineNumbers w:val="0"/>
      </w:pPr>
      <w:r>
        <w:pict>
          <v:rect id="_x0000_i1461" o:spt="1" style="height:1.5pt;width:432pt;" fillcolor="#A0A0A0" filled="t" stroked="f" coordsize="21600,21600" o:hr="t" o:hrstd="t" o:hralign="center">
            <v:path/>
            <v:fill on="t" focussize="0,0"/>
            <v:stroke on="f"/>
            <v:imagedata o:title=""/>
            <o:lock v:ext="edit"/>
            <w10:wrap type="none"/>
            <w10:anchorlock/>
          </v:rect>
        </w:pict>
      </w:r>
    </w:p>
    <w:p w14:paraId="38FA3C03">
      <w:pPr>
        <w:pStyle w:val="2"/>
        <w:keepNext w:val="0"/>
        <w:keepLines w:val="0"/>
        <w:widowControl/>
        <w:suppressLineNumbers w:val="0"/>
      </w:pPr>
      <w:r>
        <w:t>Responsibilities</w:t>
      </w:r>
    </w:p>
    <w:p w14:paraId="485980C0">
      <w:pPr>
        <w:pStyle w:val="3"/>
        <w:keepNext w:val="0"/>
        <w:keepLines w:val="0"/>
        <w:widowControl/>
        <w:suppressLineNumbers w:val="0"/>
      </w:pPr>
      <w:r>
        <w:t>Super Administrator</w:t>
      </w:r>
    </w:p>
    <w:p w14:paraId="52C21E9E">
      <w:pPr>
        <w:keepNext w:val="0"/>
        <w:keepLines w:val="0"/>
        <w:widowControl/>
        <w:numPr>
          <w:ilvl w:val="0"/>
          <w:numId w:val="86"/>
        </w:numPr>
        <w:suppressLineNumbers w:val="0"/>
        <w:spacing w:before="0" w:beforeAutospacing="1" w:after="0" w:afterAutospacing="1"/>
        <w:ind w:left="1440" w:hanging="360"/>
      </w:pPr>
    </w:p>
    <w:p w14:paraId="7CDB0F80">
      <w:pPr>
        <w:pStyle w:val="35"/>
        <w:keepNext w:val="0"/>
        <w:keepLines w:val="0"/>
        <w:widowControl/>
        <w:suppressLineNumbers w:val="0"/>
        <w:ind w:left="720"/>
      </w:pPr>
      <w:r>
        <w:t>View all Knowledge Base records.</w:t>
      </w:r>
    </w:p>
    <w:p w14:paraId="7B003753">
      <w:pPr>
        <w:keepNext w:val="0"/>
        <w:keepLines w:val="0"/>
        <w:widowControl/>
        <w:numPr>
          <w:ilvl w:val="0"/>
          <w:numId w:val="86"/>
        </w:numPr>
        <w:suppressLineNumbers w:val="0"/>
        <w:spacing w:before="0" w:beforeAutospacing="1" w:after="0" w:afterAutospacing="1"/>
        <w:ind w:left="1440" w:hanging="360"/>
      </w:pPr>
    </w:p>
    <w:p w14:paraId="78660D9B">
      <w:pPr>
        <w:keepNext w:val="0"/>
        <w:keepLines w:val="0"/>
        <w:widowControl/>
        <w:numPr>
          <w:ilvl w:val="0"/>
          <w:numId w:val="86"/>
        </w:numPr>
        <w:suppressLineNumbers w:val="0"/>
        <w:spacing w:before="0" w:beforeAutospacing="1" w:after="0" w:afterAutospacing="1"/>
        <w:ind w:left="1440" w:hanging="360"/>
      </w:pPr>
    </w:p>
    <w:p w14:paraId="23FB714B">
      <w:pPr>
        <w:pStyle w:val="35"/>
        <w:keepNext w:val="0"/>
        <w:keepLines w:val="0"/>
        <w:widowControl/>
        <w:suppressLineNumbers w:val="0"/>
        <w:ind w:left="720"/>
      </w:pPr>
      <w:r>
        <w:t>Search previous repair cases.</w:t>
      </w:r>
    </w:p>
    <w:p w14:paraId="7EF5024F">
      <w:pPr>
        <w:keepNext w:val="0"/>
        <w:keepLines w:val="0"/>
        <w:widowControl/>
        <w:numPr>
          <w:ilvl w:val="0"/>
          <w:numId w:val="86"/>
        </w:numPr>
        <w:suppressLineNumbers w:val="0"/>
        <w:spacing w:before="0" w:beforeAutospacing="1" w:after="0" w:afterAutospacing="1"/>
        <w:ind w:left="1440" w:hanging="360"/>
      </w:pPr>
    </w:p>
    <w:p w14:paraId="413EE97A">
      <w:pPr>
        <w:keepNext w:val="0"/>
        <w:keepLines w:val="0"/>
        <w:widowControl/>
        <w:numPr>
          <w:ilvl w:val="0"/>
          <w:numId w:val="86"/>
        </w:numPr>
        <w:suppressLineNumbers w:val="0"/>
        <w:spacing w:before="0" w:beforeAutospacing="1" w:after="0" w:afterAutospacing="1"/>
        <w:ind w:left="1440" w:hanging="360"/>
      </w:pPr>
    </w:p>
    <w:p w14:paraId="5BD8B43D">
      <w:pPr>
        <w:pStyle w:val="35"/>
        <w:keepNext w:val="0"/>
        <w:keepLines w:val="0"/>
        <w:widowControl/>
        <w:suppressLineNumbers w:val="0"/>
        <w:ind w:left="720"/>
      </w:pPr>
      <w:r>
        <w:t>Monitor system knowledge growth.</w:t>
      </w:r>
    </w:p>
    <w:p w14:paraId="7CC804AC">
      <w:pPr>
        <w:keepNext w:val="0"/>
        <w:keepLines w:val="0"/>
        <w:widowControl/>
        <w:numPr>
          <w:ilvl w:val="0"/>
          <w:numId w:val="86"/>
        </w:numPr>
        <w:suppressLineNumbers w:val="0"/>
        <w:spacing w:before="0" w:beforeAutospacing="1" w:after="0" w:afterAutospacing="1"/>
        <w:ind w:left="1440" w:hanging="360"/>
      </w:pPr>
    </w:p>
    <w:p w14:paraId="4915F400">
      <w:pPr>
        <w:keepNext w:val="0"/>
        <w:keepLines w:val="0"/>
        <w:widowControl/>
        <w:suppressLineNumbers w:val="0"/>
      </w:pPr>
      <w:r>
        <w:pict>
          <v:rect id="_x0000_i1462" o:spt="1" style="height:1.5pt;width:432pt;" fillcolor="#A0A0A0" filled="t" stroked="f" coordsize="21600,21600" o:hr="t" o:hrstd="t" o:hralign="center">
            <v:path/>
            <v:fill on="t" focussize="0,0"/>
            <v:stroke on="f"/>
            <v:imagedata o:title=""/>
            <o:lock v:ext="edit"/>
            <w10:wrap type="none"/>
            <w10:anchorlock/>
          </v:rect>
        </w:pict>
      </w:r>
    </w:p>
    <w:p w14:paraId="5ED61F6A">
      <w:pPr>
        <w:pStyle w:val="3"/>
        <w:keepNext w:val="0"/>
        <w:keepLines w:val="0"/>
        <w:widowControl/>
        <w:suppressLineNumbers w:val="0"/>
      </w:pPr>
      <w:r>
        <w:t>Hospital Administrator</w:t>
      </w:r>
    </w:p>
    <w:p w14:paraId="5BAD6C07">
      <w:pPr>
        <w:keepNext w:val="0"/>
        <w:keepLines w:val="0"/>
        <w:widowControl/>
        <w:numPr>
          <w:ilvl w:val="0"/>
          <w:numId w:val="87"/>
        </w:numPr>
        <w:suppressLineNumbers w:val="0"/>
        <w:spacing w:before="0" w:beforeAutospacing="1" w:after="0" w:afterAutospacing="1"/>
        <w:ind w:left="1440" w:hanging="360"/>
      </w:pPr>
    </w:p>
    <w:p w14:paraId="5A69679B">
      <w:pPr>
        <w:pStyle w:val="35"/>
        <w:keepNext w:val="0"/>
        <w:keepLines w:val="0"/>
        <w:widowControl/>
        <w:suppressLineNumbers w:val="0"/>
        <w:ind w:left="720"/>
      </w:pPr>
      <w:r>
        <w:t>Search repair solutions.</w:t>
      </w:r>
    </w:p>
    <w:p w14:paraId="2A58142B">
      <w:pPr>
        <w:keepNext w:val="0"/>
        <w:keepLines w:val="0"/>
        <w:widowControl/>
        <w:numPr>
          <w:ilvl w:val="0"/>
          <w:numId w:val="87"/>
        </w:numPr>
        <w:suppressLineNumbers w:val="0"/>
        <w:spacing w:before="0" w:beforeAutospacing="1" w:after="0" w:afterAutospacing="1"/>
        <w:ind w:left="1440" w:hanging="360"/>
      </w:pPr>
    </w:p>
    <w:p w14:paraId="0CE85BCC">
      <w:pPr>
        <w:keepNext w:val="0"/>
        <w:keepLines w:val="0"/>
        <w:widowControl/>
        <w:numPr>
          <w:ilvl w:val="0"/>
          <w:numId w:val="87"/>
        </w:numPr>
        <w:suppressLineNumbers w:val="0"/>
        <w:spacing w:before="0" w:beforeAutospacing="1" w:after="0" w:afterAutospacing="1"/>
        <w:ind w:left="1440" w:hanging="360"/>
      </w:pPr>
    </w:p>
    <w:p w14:paraId="7D62412F">
      <w:pPr>
        <w:pStyle w:val="35"/>
        <w:keepNext w:val="0"/>
        <w:keepLines w:val="0"/>
        <w:widowControl/>
        <w:suppressLineNumbers w:val="0"/>
        <w:ind w:left="720"/>
      </w:pPr>
      <w:r>
        <w:t>View previous repair history.</w:t>
      </w:r>
    </w:p>
    <w:p w14:paraId="311A81A1">
      <w:pPr>
        <w:keepNext w:val="0"/>
        <w:keepLines w:val="0"/>
        <w:widowControl/>
        <w:numPr>
          <w:ilvl w:val="0"/>
          <w:numId w:val="87"/>
        </w:numPr>
        <w:suppressLineNumbers w:val="0"/>
        <w:spacing w:before="0" w:beforeAutospacing="1" w:after="0" w:afterAutospacing="1"/>
        <w:ind w:left="1440" w:hanging="360"/>
      </w:pPr>
    </w:p>
    <w:p w14:paraId="6F09D7FA">
      <w:pPr>
        <w:pStyle w:val="35"/>
        <w:keepNext w:val="0"/>
        <w:keepLines w:val="0"/>
        <w:widowControl/>
        <w:suppressLineNumbers w:val="0"/>
      </w:pPr>
      <w:r>
        <w:t>Cannot edit any Knowledge Base record.</w:t>
      </w:r>
    </w:p>
    <w:p w14:paraId="675299F6">
      <w:pPr>
        <w:keepNext w:val="0"/>
        <w:keepLines w:val="0"/>
        <w:widowControl/>
        <w:suppressLineNumbers w:val="0"/>
      </w:pPr>
      <w:r>
        <w:pict>
          <v:rect id="_x0000_i1463" o:spt="1" style="height:1.5pt;width:432pt;" fillcolor="#A0A0A0" filled="t" stroked="f" coordsize="21600,21600" o:hr="t" o:hrstd="t" o:hralign="center">
            <v:path/>
            <v:fill on="t" focussize="0,0"/>
            <v:stroke on="f"/>
            <v:imagedata o:title=""/>
            <o:lock v:ext="edit"/>
            <w10:wrap type="none"/>
            <w10:anchorlock/>
          </v:rect>
        </w:pict>
      </w:r>
    </w:p>
    <w:p w14:paraId="212676FA">
      <w:pPr>
        <w:pStyle w:val="3"/>
        <w:keepNext w:val="0"/>
        <w:keepLines w:val="0"/>
        <w:widowControl/>
        <w:suppressLineNumbers w:val="0"/>
      </w:pPr>
      <w:r>
        <w:t>Hospital Biomedical Engineer</w:t>
      </w:r>
    </w:p>
    <w:p w14:paraId="7A1B8143">
      <w:pPr>
        <w:keepNext w:val="0"/>
        <w:keepLines w:val="0"/>
        <w:widowControl/>
        <w:numPr>
          <w:ilvl w:val="0"/>
          <w:numId w:val="88"/>
        </w:numPr>
        <w:suppressLineNumbers w:val="0"/>
        <w:spacing w:before="0" w:beforeAutospacing="1" w:after="0" w:afterAutospacing="1"/>
        <w:ind w:left="1440" w:hanging="360"/>
      </w:pPr>
    </w:p>
    <w:p w14:paraId="66C91AB4">
      <w:pPr>
        <w:pStyle w:val="35"/>
        <w:keepNext w:val="0"/>
        <w:keepLines w:val="0"/>
        <w:widowControl/>
        <w:suppressLineNumbers w:val="0"/>
        <w:ind w:left="720"/>
      </w:pPr>
      <w:r>
        <w:t>Search previous equipment errors.</w:t>
      </w:r>
    </w:p>
    <w:p w14:paraId="72B9E4A4">
      <w:pPr>
        <w:keepNext w:val="0"/>
        <w:keepLines w:val="0"/>
        <w:widowControl/>
        <w:numPr>
          <w:ilvl w:val="0"/>
          <w:numId w:val="88"/>
        </w:numPr>
        <w:suppressLineNumbers w:val="0"/>
        <w:spacing w:before="0" w:beforeAutospacing="1" w:after="0" w:afterAutospacing="1"/>
        <w:ind w:left="1440" w:hanging="360"/>
      </w:pPr>
    </w:p>
    <w:p w14:paraId="53897A9E">
      <w:pPr>
        <w:keepNext w:val="0"/>
        <w:keepLines w:val="0"/>
        <w:widowControl/>
        <w:numPr>
          <w:ilvl w:val="0"/>
          <w:numId w:val="88"/>
        </w:numPr>
        <w:suppressLineNumbers w:val="0"/>
        <w:spacing w:before="0" w:beforeAutospacing="1" w:after="0" w:afterAutospacing="1"/>
        <w:ind w:left="1440" w:hanging="360"/>
      </w:pPr>
    </w:p>
    <w:p w14:paraId="0C2781B5">
      <w:pPr>
        <w:pStyle w:val="35"/>
        <w:keepNext w:val="0"/>
        <w:keepLines w:val="0"/>
        <w:widowControl/>
        <w:suppressLineNumbers w:val="0"/>
        <w:ind w:left="720"/>
      </w:pPr>
      <w:r>
        <w:t>View repair procedures.</w:t>
      </w:r>
    </w:p>
    <w:p w14:paraId="07DE7F54">
      <w:pPr>
        <w:keepNext w:val="0"/>
        <w:keepLines w:val="0"/>
        <w:widowControl/>
        <w:numPr>
          <w:ilvl w:val="0"/>
          <w:numId w:val="88"/>
        </w:numPr>
        <w:suppressLineNumbers w:val="0"/>
        <w:spacing w:before="0" w:beforeAutospacing="1" w:after="0" w:afterAutospacing="1"/>
        <w:ind w:left="1440" w:hanging="360"/>
      </w:pPr>
    </w:p>
    <w:p w14:paraId="3D912FCC">
      <w:pPr>
        <w:keepNext w:val="0"/>
        <w:keepLines w:val="0"/>
        <w:widowControl/>
        <w:numPr>
          <w:ilvl w:val="0"/>
          <w:numId w:val="88"/>
        </w:numPr>
        <w:suppressLineNumbers w:val="0"/>
        <w:spacing w:before="0" w:beforeAutospacing="1" w:after="0" w:afterAutospacing="1"/>
        <w:ind w:left="1440" w:hanging="360"/>
      </w:pPr>
    </w:p>
    <w:p w14:paraId="5CEECDA3">
      <w:pPr>
        <w:pStyle w:val="35"/>
        <w:keepNext w:val="0"/>
        <w:keepLines w:val="0"/>
        <w:widowControl/>
        <w:suppressLineNumbers w:val="0"/>
        <w:ind w:left="720"/>
      </w:pPr>
      <w:r>
        <w:t>Learn from previous repair cases.</w:t>
      </w:r>
    </w:p>
    <w:p w14:paraId="5D0FC078">
      <w:pPr>
        <w:keepNext w:val="0"/>
        <w:keepLines w:val="0"/>
        <w:widowControl/>
        <w:numPr>
          <w:ilvl w:val="0"/>
          <w:numId w:val="88"/>
        </w:numPr>
        <w:suppressLineNumbers w:val="0"/>
        <w:spacing w:before="0" w:beforeAutospacing="1" w:after="0" w:afterAutospacing="1"/>
        <w:ind w:left="1440" w:hanging="360"/>
      </w:pPr>
    </w:p>
    <w:p w14:paraId="11DBD1AE">
      <w:pPr>
        <w:pStyle w:val="35"/>
        <w:keepNext w:val="0"/>
        <w:keepLines w:val="0"/>
        <w:widowControl/>
        <w:suppressLineNumbers w:val="0"/>
      </w:pPr>
      <w:r>
        <w:t>Cannot edit Knowledge Base.</w:t>
      </w:r>
    </w:p>
    <w:p w14:paraId="431A4D5A">
      <w:pPr>
        <w:keepNext w:val="0"/>
        <w:keepLines w:val="0"/>
        <w:widowControl/>
        <w:suppressLineNumbers w:val="0"/>
      </w:pPr>
      <w:r>
        <w:pict>
          <v:rect id="_x0000_i1464" o:spt="1" style="height:1.5pt;width:432pt;" fillcolor="#A0A0A0" filled="t" stroked="f" coordsize="21600,21600" o:hr="t" o:hrstd="t" o:hralign="center">
            <v:path/>
            <v:fill on="t" focussize="0,0"/>
            <v:stroke on="f"/>
            <v:imagedata o:title=""/>
            <o:lock v:ext="edit"/>
            <w10:wrap type="none"/>
            <w10:anchorlock/>
          </v:rect>
        </w:pict>
      </w:r>
    </w:p>
    <w:p w14:paraId="58557464">
      <w:pPr>
        <w:pStyle w:val="3"/>
        <w:keepNext w:val="0"/>
        <w:keepLines w:val="0"/>
        <w:widowControl/>
        <w:suppressLineNumbers w:val="0"/>
      </w:pPr>
      <w:r>
        <w:t>Central Biomedical Engineer</w:t>
      </w:r>
    </w:p>
    <w:p w14:paraId="6762E95C">
      <w:pPr>
        <w:keepNext w:val="0"/>
        <w:keepLines w:val="0"/>
        <w:widowControl/>
        <w:numPr>
          <w:ilvl w:val="0"/>
          <w:numId w:val="89"/>
        </w:numPr>
        <w:suppressLineNumbers w:val="0"/>
        <w:spacing w:before="0" w:beforeAutospacing="1" w:after="0" w:afterAutospacing="1"/>
        <w:ind w:left="1440" w:hanging="360"/>
      </w:pPr>
    </w:p>
    <w:p w14:paraId="43B4A678">
      <w:pPr>
        <w:pStyle w:val="35"/>
        <w:keepNext w:val="0"/>
        <w:keepLines w:val="0"/>
        <w:widowControl/>
        <w:suppressLineNumbers w:val="0"/>
        <w:ind w:left="720"/>
      </w:pPr>
      <w:r>
        <w:t>Search previous repairs before starting a new repair.</w:t>
      </w:r>
    </w:p>
    <w:p w14:paraId="3A2F1460">
      <w:pPr>
        <w:keepNext w:val="0"/>
        <w:keepLines w:val="0"/>
        <w:widowControl/>
        <w:numPr>
          <w:ilvl w:val="0"/>
          <w:numId w:val="89"/>
        </w:numPr>
        <w:suppressLineNumbers w:val="0"/>
        <w:spacing w:before="0" w:beforeAutospacing="1" w:after="0" w:afterAutospacing="1"/>
        <w:ind w:left="1440" w:hanging="360"/>
      </w:pPr>
    </w:p>
    <w:p w14:paraId="5F2F2D6A">
      <w:pPr>
        <w:keepNext w:val="0"/>
        <w:keepLines w:val="0"/>
        <w:widowControl/>
        <w:numPr>
          <w:ilvl w:val="0"/>
          <w:numId w:val="89"/>
        </w:numPr>
        <w:suppressLineNumbers w:val="0"/>
        <w:spacing w:before="0" w:beforeAutospacing="1" w:after="0" w:afterAutospacing="1"/>
        <w:ind w:left="1440" w:hanging="360"/>
      </w:pPr>
    </w:p>
    <w:p w14:paraId="64759ADA">
      <w:pPr>
        <w:pStyle w:val="35"/>
        <w:keepNext w:val="0"/>
        <w:keepLines w:val="0"/>
        <w:widowControl/>
        <w:suppressLineNumbers w:val="0"/>
        <w:ind w:left="720"/>
      </w:pPr>
      <w:r>
        <w:t>Use previous solutions as a reference.</w:t>
      </w:r>
    </w:p>
    <w:p w14:paraId="21DF873E">
      <w:pPr>
        <w:keepNext w:val="0"/>
        <w:keepLines w:val="0"/>
        <w:widowControl/>
        <w:numPr>
          <w:ilvl w:val="0"/>
          <w:numId w:val="89"/>
        </w:numPr>
        <w:suppressLineNumbers w:val="0"/>
        <w:spacing w:before="0" w:beforeAutospacing="1" w:after="0" w:afterAutospacing="1"/>
        <w:ind w:left="1440" w:hanging="360"/>
      </w:pPr>
    </w:p>
    <w:p w14:paraId="27067B57">
      <w:pPr>
        <w:pStyle w:val="35"/>
        <w:keepNext w:val="0"/>
        <w:keepLines w:val="0"/>
        <w:widowControl/>
        <w:suppressLineNumbers w:val="0"/>
      </w:pPr>
      <w:r>
        <w:t>Cannot edit Knowledge Base directly.</w:t>
      </w:r>
    </w:p>
    <w:p w14:paraId="5D678B80">
      <w:pPr>
        <w:keepNext w:val="0"/>
        <w:keepLines w:val="0"/>
        <w:widowControl/>
        <w:suppressLineNumbers w:val="0"/>
      </w:pPr>
      <w:r>
        <w:pict>
          <v:rect id="_x0000_i1465" o:spt="1" style="height:1.5pt;width:432pt;" fillcolor="#A0A0A0" filled="t" stroked="f" coordsize="21600,21600" o:hr="t" o:hrstd="t" o:hralign="center">
            <v:path/>
            <v:fill on="t" focussize="0,0"/>
            <v:stroke on="f"/>
            <v:imagedata o:title=""/>
            <o:lock v:ext="edit"/>
            <w10:wrap type="none"/>
            <w10:anchorlock/>
          </v:rect>
        </w:pict>
      </w:r>
    </w:p>
    <w:p w14:paraId="1B42A46F">
      <w:pPr>
        <w:pStyle w:val="2"/>
        <w:keepNext w:val="0"/>
        <w:keepLines w:val="0"/>
        <w:widowControl/>
        <w:suppressLineNumbers w:val="0"/>
      </w:pPr>
      <w:r>
        <w:t>Permissions</w:t>
      </w:r>
    </w:p>
    <w:p w14:paraId="39064C38">
      <w:pPr>
        <w:pStyle w:val="3"/>
        <w:keepNext w:val="0"/>
        <w:keepLines w:val="0"/>
        <w:widowControl/>
        <w:suppressLineNumbers w:val="0"/>
      </w:pPr>
      <w:r>
        <w:t>Super Administrator</w:t>
      </w:r>
    </w:p>
    <w:p w14:paraId="4008F11C">
      <w:pPr>
        <w:pStyle w:val="4"/>
        <w:keepNext w:val="0"/>
        <w:keepLines w:val="0"/>
        <w:widowControl/>
        <w:suppressLineNumbers w:val="0"/>
      </w:pPr>
      <w:r>
        <w:t>Can Do</w:t>
      </w:r>
    </w:p>
    <w:p w14:paraId="5EEC92F1">
      <w:pPr>
        <w:keepNext w:val="0"/>
        <w:keepLines w:val="0"/>
        <w:widowControl/>
        <w:numPr>
          <w:ilvl w:val="0"/>
          <w:numId w:val="90"/>
        </w:numPr>
        <w:suppressLineNumbers w:val="0"/>
        <w:spacing w:before="0" w:beforeAutospacing="1" w:after="0" w:afterAutospacing="1"/>
        <w:ind w:left="1440" w:hanging="360"/>
      </w:pPr>
    </w:p>
    <w:p w14:paraId="257D03E9">
      <w:pPr>
        <w:pStyle w:val="35"/>
        <w:keepNext w:val="0"/>
        <w:keepLines w:val="0"/>
        <w:widowControl/>
        <w:suppressLineNumbers w:val="0"/>
        <w:ind w:left="720"/>
      </w:pPr>
      <w:r>
        <w:t>View All Articles</w:t>
      </w:r>
    </w:p>
    <w:p w14:paraId="6593B179">
      <w:pPr>
        <w:keepNext w:val="0"/>
        <w:keepLines w:val="0"/>
        <w:widowControl/>
        <w:numPr>
          <w:ilvl w:val="0"/>
          <w:numId w:val="90"/>
        </w:numPr>
        <w:suppressLineNumbers w:val="0"/>
        <w:spacing w:before="0" w:beforeAutospacing="1" w:after="0" w:afterAutospacing="1"/>
        <w:ind w:left="1440" w:hanging="360"/>
      </w:pPr>
    </w:p>
    <w:p w14:paraId="00ADC1D3">
      <w:pPr>
        <w:keepNext w:val="0"/>
        <w:keepLines w:val="0"/>
        <w:widowControl/>
        <w:numPr>
          <w:ilvl w:val="0"/>
          <w:numId w:val="90"/>
        </w:numPr>
        <w:suppressLineNumbers w:val="0"/>
        <w:spacing w:before="0" w:beforeAutospacing="1" w:after="0" w:afterAutospacing="1"/>
        <w:ind w:left="1440" w:hanging="360"/>
      </w:pPr>
    </w:p>
    <w:p w14:paraId="4E060208">
      <w:pPr>
        <w:pStyle w:val="35"/>
        <w:keepNext w:val="0"/>
        <w:keepLines w:val="0"/>
        <w:widowControl/>
        <w:suppressLineNumbers w:val="0"/>
        <w:ind w:left="720"/>
      </w:pPr>
      <w:r>
        <w:t>Search Articles</w:t>
      </w:r>
    </w:p>
    <w:p w14:paraId="483FC776">
      <w:pPr>
        <w:keepNext w:val="0"/>
        <w:keepLines w:val="0"/>
        <w:widowControl/>
        <w:numPr>
          <w:ilvl w:val="0"/>
          <w:numId w:val="90"/>
        </w:numPr>
        <w:suppressLineNumbers w:val="0"/>
        <w:spacing w:before="0" w:beforeAutospacing="1" w:after="0" w:afterAutospacing="1"/>
        <w:ind w:left="1440" w:hanging="360"/>
      </w:pPr>
    </w:p>
    <w:p w14:paraId="3C5AA181">
      <w:pPr>
        <w:keepNext w:val="0"/>
        <w:keepLines w:val="0"/>
        <w:widowControl/>
        <w:numPr>
          <w:ilvl w:val="0"/>
          <w:numId w:val="90"/>
        </w:numPr>
        <w:suppressLineNumbers w:val="0"/>
        <w:spacing w:before="0" w:beforeAutospacing="1" w:after="0" w:afterAutospacing="1"/>
        <w:ind w:left="1440" w:hanging="360"/>
      </w:pPr>
    </w:p>
    <w:p w14:paraId="011B0F38">
      <w:pPr>
        <w:pStyle w:val="35"/>
        <w:keepNext w:val="0"/>
        <w:keepLines w:val="0"/>
        <w:widowControl/>
        <w:suppressLineNumbers w:val="0"/>
        <w:ind w:left="720"/>
      </w:pPr>
      <w:r>
        <w:t>Filter Articles</w:t>
      </w:r>
    </w:p>
    <w:p w14:paraId="45E9FE30">
      <w:pPr>
        <w:keepNext w:val="0"/>
        <w:keepLines w:val="0"/>
        <w:widowControl/>
        <w:numPr>
          <w:ilvl w:val="0"/>
          <w:numId w:val="90"/>
        </w:numPr>
        <w:suppressLineNumbers w:val="0"/>
        <w:spacing w:before="0" w:beforeAutospacing="1" w:after="0" w:afterAutospacing="1"/>
        <w:ind w:left="1440" w:hanging="360"/>
      </w:pPr>
    </w:p>
    <w:p w14:paraId="44D57370">
      <w:pPr>
        <w:keepNext w:val="0"/>
        <w:keepLines w:val="0"/>
        <w:widowControl/>
        <w:numPr>
          <w:ilvl w:val="0"/>
          <w:numId w:val="90"/>
        </w:numPr>
        <w:suppressLineNumbers w:val="0"/>
        <w:spacing w:before="0" w:beforeAutospacing="1" w:after="0" w:afterAutospacing="1"/>
        <w:ind w:left="1440" w:hanging="360"/>
      </w:pPr>
    </w:p>
    <w:p w14:paraId="76304593">
      <w:pPr>
        <w:pStyle w:val="35"/>
        <w:keepNext w:val="0"/>
        <w:keepLines w:val="0"/>
        <w:widowControl/>
        <w:suppressLineNumbers w:val="0"/>
        <w:ind w:left="720"/>
      </w:pPr>
      <w:r>
        <w:t>Export Knowledge Base Reports</w:t>
      </w:r>
    </w:p>
    <w:p w14:paraId="5A30F3A7">
      <w:pPr>
        <w:keepNext w:val="0"/>
        <w:keepLines w:val="0"/>
        <w:widowControl/>
        <w:numPr>
          <w:ilvl w:val="0"/>
          <w:numId w:val="90"/>
        </w:numPr>
        <w:suppressLineNumbers w:val="0"/>
        <w:spacing w:before="0" w:beforeAutospacing="1" w:after="0" w:afterAutospacing="1"/>
        <w:ind w:left="1440" w:hanging="360"/>
      </w:pPr>
    </w:p>
    <w:p w14:paraId="3F18B3F8">
      <w:pPr>
        <w:keepNext w:val="0"/>
        <w:keepLines w:val="0"/>
        <w:widowControl/>
        <w:suppressLineNumbers w:val="0"/>
      </w:pPr>
      <w:r>
        <w:pict>
          <v:rect id="_x0000_i1466" o:spt="1" style="height:1.5pt;width:432pt;" fillcolor="#A0A0A0" filled="t" stroked="f" coordsize="21600,21600" o:hr="t" o:hrstd="t" o:hralign="center">
            <v:path/>
            <v:fill on="t" focussize="0,0"/>
            <v:stroke on="f"/>
            <v:imagedata o:title=""/>
            <o:lock v:ext="edit"/>
            <w10:wrap type="none"/>
            <w10:anchorlock/>
          </v:rect>
        </w:pict>
      </w:r>
    </w:p>
    <w:p w14:paraId="3A9ECD5F">
      <w:pPr>
        <w:pStyle w:val="4"/>
        <w:keepNext w:val="0"/>
        <w:keepLines w:val="0"/>
        <w:widowControl/>
        <w:suppressLineNumbers w:val="0"/>
      </w:pPr>
      <w:r>
        <w:t>Cannot Do</w:t>
      </w:r>
    </w:p>
    <w:p w14:paraId="1A2C49E6">
      <w:pPr>
        <w:keepNext w:val="0"/>
        <w:keepLines w:val="0"/>
        <w:widowControl/>
        <w:numPr>
          <w:ilvl w:val="0"/>
          <w:numId w:val="91"/>
        </w:numPr>
        <w:suppressLineNumbers w:val="0"/>
        <w:spacing w:before="0" w:beforeAutospacing="1" w:after="0" w:afterAutospacing="1"/>
        <w:ind w:left="1440" w:hanging="360"/>
      </w:pPr>
    </w:p>
    <w:p w14:paraId="7D824B52">
      <w:pPr>
        <w:pStyle w:val="35"/>
        <w:keepNext w:val="0"/>
        <w:keepLines w:val="0"/>
        <w:widowControl/>
        <w:suppressLineNumbers w:val="0"/>
        <w:ind w:left="720"/>
      </w:pPr>
      <w:r>
        <w:t>Manually Create Article</w:t>
      </w:r>
    </w:p>
    <w:p w14:paraId="0B857A5D">
      <w:pPr>
        <w:keepNext w:val="0"/>
        <w:keepLines w:val="0"/>
        <w:widowControl/>
        <w:numPr>
          <w:ilvl w:val="0"/>
          <w:numId w:val="91"/>
        </w:numPr>
        <w:suppressLineNumbers w:val="0"/>
        <w:spacing w:before="0" w:beforeAutospacing="1" w:after="0" w:afterAutospacing="1"/>
        <w:ind w:left="1440" w:hanging="360"/>
      </w:pPr>
    </w:p>
    <w:p w14:paraId="6ABA4648">
      <w:pPr>
        <w:keepNext w:val="0"/>
        <w:keepLines w:val="0"/>
        <w:widowControl/>
        <w:numPr>
          <w:ilvl w:val="0"/>
          <w:numId w:val="91"/>
        </w:numPr>
        <w:suppressLineNumbers w:val="0"/>
        <w:spacing w:before="0" w:beforeAutospacing="1" w:after="0" w:afterAutospacing="1"/>
        <w:ind w:left="1440" w:hanging="360"/>
      </w:pPr>
    </w:p>
    <w:p w14:paraId="75E6C4E1">
      <w:pPr>
        <w:pStyle w:val="35"/>
        <w:keepNext w:val="0"/>
        <w:keepLines w:val="0"/>
        <w:widowControl/>
        <w:suppressLineNumbers w:val="0"/>
        <w:ind w:left="720"/>
      </w:pPr>
      <w:r>
        <w:t>Manually Edit Article</w:t>
      </w:r>
    </w:p>
    <w:p w14:paraId="5FD99D79">
      <w:pPr>
        <w:keepNext w:val="0"/>
        <w:keepLines w:val="0"/>
        <w:widowControl/>
        <w:numPr>
          <w:ilvl w:val="0"/>
          <w:numId w:val="91"/>
        </w:numPr>
        <w:suppressLineNumbers w:val="0"/>
        <w:spacing w:before="0" w:beforeAutospacing="1" w:after="0" w:afterAutospacing="1"/>
        <w:ind w:left="1440" w:hanging="360"/>
      </w:pPr>
    </w:p>
    <w:p w14:paraId="796AE8B2">
      <w:pPr>
        <w:pStyle w:val="35"/>
        <w:keepNext w:val="0"/>
        <w:keepLines w:val="0"/>
        <w:widowControl/>
        <w:suppressLineNumbers w:val="0"/>
      </w:pPr>
      <w:r>
        <w:t>(All records are automatically generated.)</w:t>
      </w:r>
    </w:p>
    <w:p w14:paraId="03DF641E">
      <w:pPr>
        <w:keepNext w:val="0"/>
        <w:keepLines w:val="0"/>
        <w:widowControl/>
        <w:suppressLineNumbers w:val="0"/>
      </w:pPr>
      <w:r>
        <w:pict>
          <v:rect id="_x0000_i1467" o:spt="1" style="height:1.5pt;width:432pt;" fillcolor="#A0A0A0" filled="t" stroked="f" coordsize="21600,21600" o:hr="t" o:hrstd="t" o:hralign="center">
            <v:path/>
            <v:fill on="t" focussize="0,0"/>
            <v:stroke on="f"/>
            <v:imagedata o:title=""/>
            <o:lock v:ext="edit"/>
            <w10:wrap type="none"/>
            <w10:anchorlock/>
          </v:rect>
        </w:pict>
      </w:r>
    </w:p>
    <w:p w14:paraId="1ABE0FE3">
      <w:pPr>
        <w:pStyle w:val="3"/>
        <w:keepNext w:val="0"/>
        <w:keepLines w:val="0"/>
        <w:widowControl/>
        <w:suppressLineNumbers w:val="0"/>
      </w:pPr>
      <w:r>
        <w:t>Hospital Administrator</w:t>
      </w:r>
    </w:p>
    <w:p w14:paraId="0EF9F6B3">
      <w:pPr>
        <w:pStyle w:val="4"/>
        <w:keepNext w:val="0"/>
        <w:keepLines w:val="0"/>
        <w:widowControl/>
        <w:suppressLineNumbers w:val="0"/>
      </w:pPr>
      <w:r>
        <w:t>Can Do</w:t>
      </w:r>
    </w:p>
    <w:p w14:paraId="4EB62EA8">
      <w:pPr>
        <w:keepNext w:val="0"/>
        <w:keepLines w:val="0"/>
        <w:widowControl/>
        <w:numPr>
          <w:ilvl w:val="0"/>
          <w:numId w:val="92"/>
        </w:numPr>
        <w:suppressLineNumbers w:val="0"/>
        <w:spacing w:before="0" w:beforeAutospacing="1" w:after="0" w:afterAutospacing="1"/>
        <w:ind w:left="1440" w:hanging="360"/>
      </w:pPr>
    </w:p>
    <w:p w14:paraId="1D5E2FD7">
      <w:pPr>
        <w:pStyle w:val="35"/>
        <w:keepNext w:val="0"/>
        <w:keepLines w:val="0"/>
        <w:widowControl/>
        <w:suppressLineNumbers w:val="0"/>
        <w:ind w:left="720"/>
      </w:pPr>
      <w:r>
        <w:t>View Articles</w:t>
      </w:r>
    </w:p>
    <w:p w14:paraId="53B59702">
      <w:pPr>
        <w:keepNext w:val="0"/>
        <w:keepLines w:val="0"/>
        <w:widowControl/>
        <w:numPr>
          <w:ilvl w:val="0"/>
          <w:numId w:val="92"/>
        </w:numPr>
        <w:suppressLineNumbers w:val="0"/>
        <w:spacing w:before="0" w:beforeAutospacing="1" w:after="0" w:afterAutospacing="1"/>
        <w:ind w:left="1440" w:hanging="360"/>
      </w:pPr>
    </w:p>
    <w:p w14:paraId="1A350842">
      <w:pPr>
        <w:keepNext w:val="0"/>
        <w:keepLines w:val="0"/>
        <w:widowControl/>
        <w:numPr>
          <w:ilvl w:val="0"/>
          <w:numId w:val="92"/>
        </w:numPr>
        <w:suppressLineNumbers w:val="0"/>
        <w:spacing w:before="0" w:beforeAutospacing="1" w:after="0" w:afterAutospacing="1"/>
        <w:ind w:left="1440" w:hanging="360"/>
      </w:pPr>
    </w:p>
    <w:p w14:paraId="64FF7208">
      <w:pPr>
        <w:pStyle w:val="35"/>
        <w:keepNext w:val="0"/>
        <w:keepLines w:val="0"/>
        <w:widowControl/>
        <w:suppressLineNumbers w:val="0"/>
        <w:ind w:left="720"/>
      </w:pPr>
      <w:r>
        <w:t>Search Articles</w:t>
      </w:r>
    </w:p>
    <w:p w14:paraId="640A7547">
      <w:pPr>
        <w:keepNext w:val="0"/>
        <w:keepLines w:val="0"/>
        <w:widowControl/>
        <w:numPr>
          <w:ilvl w:val="0"/>
          <w:numId w:val="92"/>
        </w:numPr>
        <w:suppressLineNumbers w:val="0"/>
        <w:spacing w:before="0" w:beforeAutospacing="1" w:after="0" w:afterAutospacing="1"/>
        <w:ind w:left="1440" w:hanging="360"/>
      </w:pPr>
    </w:p>
    <w:p w14:paraId="37DAFD57">
      <w:pPr>
        <w:keepNext w:val="0"/>
        <w:keepLines w:val="0"/>
        <w:widowControl/>
        <w:suppressLineNumbers w:val="0"/>
      </w:pPr>
      <w:r>
        <w:pict>
          <v:rect id="_x0000_i1468" o:spt="1" style="height:1.5pt;width:432pt;" fillcolor="#A0A0A0" filled="t" stroked="f" coordsize="21600,21600" o:hr="t" o:hrstd="t" o:hralign="center">
            <v:path/>
            <v:fill on="t" focussize="0,0"/>
            <v:stroke on="f"/>
            <v:imagedata o:title=""/>
            <o:lock v:ext="edit"/>
            <w10:wrap type="none"/>
            <w10:anchorlock/>
          </v:rect>
        </w:pict>
      </w:r>
    </w:p>
    <w:p w14:paraId="29C48ADC">
      <w:pPr>
        <w:pStyle w:val="4"/>
        <w:keepNext w:val="0"/>
        <w:keepLines w:val="0"/>
        <w:widowControl/>
        <w:suppressLineNumbers w:val="0"/>
      </w:pPr>
      <w:r>
        <w:t>Cannot Do</w:t>
      </w:r>
    </w:p>
    <w:p w14:paraId="31A89926">
      <w:pPr>
        <w:keepNext w:val="0"/>
        <w:keepLines w:val="0"/>
        <w:widowControl/>
        <w:numPr>
          <w:ilvl w:val="0"/>
          <w:numId w:val="93"/>
        </w:numPr>
        <w:suppressLineNumbers w:val="0"/>
        <w:spacing w:before="0" w:beforeAutospacing="1" w:after="0" w:afterAutospacing="1"/>
        <w:ind w:left="1440" w:hanging="360"/>
      </w:pPr>
    </w:p>
    <w:p w14:paraId="4D7F1C28">
      <w:pPr>
        <w:pStyle w:val="35"/>
        <w:keepNext w:val="0"/>
        <w:keepLines w:val="0"/>
        <w:widowControl/>
        <w:suppressLineNumbers w:val="0"/>
        <w:ind w:left="720"/>
      </w:pPr>
      <w:r>
        <w:t>Edit Articles</w:t>
      </w:r>
    </w:p>
    <w:p w14:paraId="300204FA">
      <w:pPr>
        <w:keepNext w:val="0"/>
        <w:keepLines w:val="0"/>
        <w:widowControl/>
        <w:numPr>
          <w:ilvl w:val="0"/>
          <w:numId w:val="93"/>
        </w:numPr>
        <w:suppressLineNumbers w:val="0"/>
        <w:spacing w:before="0" w:beforeAutospacing="1" w:after="0" w:afterAutospacing="1"/>
        <w:ind w:left="1440" w:hanging="360"/>
      </w:pPr>
    </w:p>
    <w:p w14:paraId="4B3044F9">
      <w:pPr>
        <w:keepNext w:val="0"/>
        <w:keepLines w:val="0"/>
        <w:widowControl/>
        <w:numPr>
          <w:ilvl w:val="0"/>
          <w:numId w:val="93"/>
        </w:numPr>
        <w:suppressLineNumbers w:val="0"/>
        <w:spacing w:before="0" w:beforeAutospacing="1" w:after="0" w:afterAutospacing="1"/>
        <w:ind w:left="1440" w:hanging="360"/>
      </w:pPr>
    </w:p>
    <w:p w14:paraId="6BD3A2CE">
      <w:pPr>
        <w:pStyle w:val="35"/>
        <w:keepNext w:val="0"/>
        <w:keepLines w:val="0"/>
        <w:widowControl/>
        <w:suppressLineNumbers w:val="0"/>
        <w:ind w:left="720"/>
      </w:pPr>
      <w:r>
        <w:t>Delete Articles</w:t>
      </w:r>
    </w:p>
    <w:p w14:paraId="59AD3A65">
      <w:pPr>
        <w:keepNext w:val="0"/>
        <w:keepLines w:val="0"/>
        <w:widowControl/>
        <w:numPr>
          <w:ilvl w:val="0"/>
          <w:numId w:val="93"/>
        </w:numPr>
        <w:suppressLineNumbers w:val="0"/>
        <w:spacing w:before="0" w:beforeAutospacing="1" w:after="0" w:afterAutospacing="1"/>
        <w:ind w:left="1440" w:hanging="360"/>
      </w:pPr>
    </w:p>
    <w:p w14:paraId="4B1ED036">
      <w:pPr>
        <w:keepNext w:val="0"/>
        <w:keepLines w:val="0"/>
        <w:widowControl/>
        <w:suppressLineNumbers w:val="0"/>
      </w:pPr>
      <w:r>
        <w:pict>
          <v:rect id="_x0000_i1469" o:spt="1" style="height:1.5pt;width:432pt;" fillcolor="#A0A0A0" filled="t" stroked="f" coordsize="21600,21600" o:hr="t" o:hrstd="t" o:hralign="center">
            <v:path/>
            <v:fill on="t" focussize="0,0"/>
            <v:stroke on="f"/>
            <v:imagedata o:title=""/>
            <o:lock v:ext="edit"/>
            <w10:wrap type="none"/>
            <w10:anchorlock/>
          </v:rect>
        </w:pict>
      </w:r>
    </w:p>
    <w:p w14:paraId="4EC7E9AB">
      <w:pPr>
        <w:pStyle w:val="3"/>
        <w:keepNext w:val="0"/>
        <w:keepLines w:val="0"/>
        <w:widowControl/>
        <w:suppressLineNumbers w:val="0"/>
      </w:pPr>
      <w:r>
        <w:t>Hospital Biomedical Engineer</w:t>
      </w:r>
    </w:p>
    <w:p w14:paraId="15B9A263">
      <w:pPr>
        <w:pStyle w:val="4"/>
        <w:keepNext w:val="0"/>
        <w:keepLines w:val="0"/>
        <w:widowControl/>
        <w:suppressLineNumbers w:val="0"/>
      </w:pPr>
      <w:r>
        <w:t>Can Do</w:t>
      </w:r>
    </w:p>
    <w:p w14:paraId="35C238AA">
      <w:pPr>
        <w:keepNext w:val="0"/>
        <w:keepLines w:val="0"/>
        <w:widowControl/>
        <w:numPr>
          <w:ilvl w:val="0"/>
          <w:numId w:val="94"/>
        </w:numPr>
        <w:suppressLineNumbers w:val="0"/>
        <w:spacing w:before="0" w:beforeAutospacing="1" w:after="0" w:afterAutospacing="1"/>
        <w:ind w:left="1440" w:hanging="360"/>
      </w:pPr>
    </w:p>
    <w:p w14:paraId="5A7BB075">
      <w:pPr>
        <w:pStyle w:val="35"/>
        <w:keepNext w:val="0"/>
        <w:keepLines w:val="0"/>
        <w:widowControl/>
        <w:suppressLineNumbers w:val="0"/>
        <w:ind w:left="720"/>
      </w:pPr>
      <w:r>
        <w:t>View Articles</w:t>
      </w:r>
    </w:p>
    <w:p w14:paraId="3AD1B0C4">
      <w:pPr>
        <w:keepNext w:val="0"/>
        <w:keepLines w:val="0"/>
        <w:widowControl/>
        <w:numPr>
          <w:ilvl w:val="0"/>
          <w:numId w:val="94"/>
        </w:numPr>
        <w:suppressLineNumbers w:val="0"/>
        <w:spacing w:before="0" w:beforeAutospacing="1" w:after="0" w:afterAutospacing="1"/>
        <w:ind w:left="1440" w:hanging="360"/>
      </w:pPr>
    </w:p>
    <w:p w14:paraId="0B027CFB">
      <w:pPr>
        <w:keepNext w:val="0"/>
        <w:keepLines w:val="0"/>
        <w:widowControl/>
        <w:numPr>
          <w:ilvl w:val="0"/>
          <w:numId w:val="94"/>
        </w:numPr>
        <w:suppressLineNumbers w:val="0"/>
        <w:spacing w:before="0" w:beforeAutospacing="1" w:after="0" w:afterAutospacing="1"/>
        <w:ind w:left="1440" w:hanging="360"/>
      </w:pPr>
    </w:p>
    <w:p w14:paraId="1D995A19">
      <w:pPr>
        <w:pStyle w:val="35"/>
        <w:keepNext w:val="0"/>
        <w:keepLines w:val="0"/>
        <w:widowControl/>
        <w:suppressLineNumbers w:val="0"/>
        <w:ind w:left="720"/>
      </w:pPr>
      <w:r>
        <w:t>Search Articles</w:t>
      </w:r>
    </w:p>
    <w:p w14:paraId="7AB4034F">
      <w:pPr>
        <w:keepNext w:val="0"/>
        <w:keepLines w:val="0"/>
        <w:widowControl/>
        <w:numPr>
          <w:ilvl w:val="0"/>
          <w:numId w:val="94"/>
        </w:numPr>
        <w:suppressLineNumbers w:val="0"/>
        <w:spacing w:before="0" w:beforeAutospacing="1" w:after="0" w:afterAutospacing="1"/>
        <w:ind w:left="1440" w:hanging="360"/>
      </w:pPr>
    </w:p>
    <w:p w14:paraId="68C39B18">
      <w:pPr>
        <w:keepNext w:val="0"/>
        <w:keepLines w:val="0"/>
        <w:widowControl/>
        <w:suppressLineNumbers w:val="0"/>
      </w:pPr>
      <w:r>
        <w:pict>
          <v:rect id="_x0000_i1470" o:spt="1" style="height:1.5pt;width:432pt;" fillcolor="#A0A0A0" filled="t" stroked="f" coordsize="21600,21600" o:hr="t" o:hrstd="t" o:hralign="center">
            <v:path/>
            <v:fill on="t" focussize="0,0"/>
            <v:stroke on="f"/>
            <v:imagedata o:title=""/>
            <o:lock v:ext="edit"/>
            <w10:wrap type="none"/>
            <w10:anchorlock/>
          </v:rect>
        </w:pict>
      </w:r>
    </w:p>
    <w:p w14:paraId="10CD8236">
      <w:pPr>
        <w:pStyle w:val="4"/>
        <w:keepNext w:val="0"/>
        <w:keepLines w:val="0"/>
        <w:widowControl/>
        <w:suppressLineNumbers w:val="0"/>
      </w:pPr>
      <w:r>
        <w:t>Cannot Do</w:t>
      </w:r>
    </w:p>
    <w:p w14:paraId="3396DDF7">
      <w:pPr>
        <w:keepNext w:val="0"/>
        <w:keepLines w:val="0"/>
        <w:widowControl/>
        <w:numPr>
          <w:ilvl w:val="0"/>
          <w:numId w:val="95"/>
        </w:numPr>
        <w:suppressLineNumbers w:val="0"/>
        <w:spacing w:before="0" w:beforeAutospacing="1" w:after="0" w:afterAutospacing="1"/>
        <w:ind w:left="1440" w:hanging="360"/>
      </w:pPr>
    </w:p>
    <w:p w14:paraId="290AEE1F">
      <w:pPr>
        <w:pStyle w:val="35"/>
        <w:keepNext w:val="0"/>
        <w:keepLines w:val="0"/>
        <w:widowControl/>
        <w:suppressLineNumbers w:val="0"/>
        <w:ind w:left="720"/>
      </w:pPr>
      <w:r>
        <w:t>Edit Articles</w:t>
      </w:r>
    </w:p>
    <w:p w14:paraId="09F0AE75">
      <w:pPr>
        <w:keepNext w:val="0"/>
        <w:keepLines w:val="0"/>
        <w:widowControl/>
        <w:numPr>
          <w:ilvl w:val="0"/>
          <w:numId w:val="95"/>
        </w:numPr>
        <w:suppressLineNumbers w:val="0"/>
        <w:spacing w:before="0" w:beforeAutospacing="1" w:after="0" w:afterAutospacing="1"/>
        <w:ind w:left="1440" w:hanging="360"/>
      </w:pPr>
    </w:p>
    <w:p w14:paraId="41BDFFEF">
      <w:pPr>
        <w:keepNext w:val="0"/>
        <w:keepLines w:val="0"/>
        <w:widowControl/>
        <w:numPr>
          <w:ilvl w:val="0"/>
          <w:numId w:val="95"/>
        </w:numPr>
        <w:suppressLineNumbers w:val="0"/>
        <w:spacing w:before="0" w:beforeAutospacing="1" w:after="0" w:afterAutospacing="1"/>
        <w:ind w:left="1440" w:hanging="360"/>
      </w:pPr>
    </w:p>
    <w:p w14:paraId="137C0113">
      <w:pPr>
        <w:pStyle w:val="35"/>
        <w:keepNext w:val="0"/>
        <w:keepLines w:val="0"/>
        <w:widowControl/>
        <w:suppressLineNumbers w:val="0"/>
        <w:ind w:left="720"/>
      </w:pPr>
      <w:r>
        <w:t>Delete Articles</w:t>
      </w:r>
    </w:p>
    <w:p w14:paraId="6672E3D9">
      <w:pPr>
        <w:keepNext w:val="0"/>
        <w:keepLines w:val="0"/>
        <w:widowControl/>
        <w:numPr>
          <w:ilvl w:val="0"/>
          <w:numId w:val="95"/>
        </w:numPr>
        <w:suppressLineNumbers w:val="0"/>
        <w:spacing w:before="0" w:beforeAutospacing="1" w:after="0" w:afterAutospacing="1"/>
        <w:ind w:left="1440" w:hanging="360"/>
      </w:pPr>
    </w:p>
    <w:p w14:paraId="3C51399C">
      <w:pPr>
        <w:keepNext w:val="0"/>
        <w:keepLines w:val="0"/>
        <w:widowControl/>
        <w:suppressLineNumbers w:val="0"/>
      </w:pPr>
      <w:r>
        <w:pict>
          <v:rect id="_x0000_i1471" o:spt="1" style="height:1.5pt;width:432pt;" fillcolor="#A0A0A0" filled="t" stroked="f" coordsize="21600,21600" o:hr="t" o:hrstd="t" o:hralign="center">
            <v:path/>
            <v:fill on="t" focussize="0,0"/>
            <v:stroke on="f"/>
            <v:imagedata o:title=""/>
            <o:lock v:ext="edit"/>
            <w10:wrap type="none"/>
            <w10:anchorlock/>
          </v:rect>
        </w:pict>
      </w:r>
    </w:p>
    <w:p w14:paraId="6F34C7D9">
      <w:pPr>
        <w:pStyle w:val="3"/>
        <w:keepNext w:val="0"/>
        <w:keepLines w:val="0"/>
        <w:widowControl/>
        <w:suppressLineNumbers w:val="0"/>
      </w:pPr>
      <w:r>
        <w:t>Central Biomedical Engineer</w:t>
      </w:r>
    </w:p>
    <w:p w14:paraId="5517D9B4">
      <w:pPr>
        <w:pStyle w:val="4"/>
        <w:keepNext w:val="0"/>
        <w:keepLines w:val="0"/>
        <w:widowControl/>
        <w:suppressLineNumbers w:val="0"/>
      </w:pPr>
      <w:r>
        <w:t>Can Do</w:t>
      </w:r>
    </w:p>
    <w:p w14:paraId="7E1D74D0">
      <w:pPr>
        <w:keepNext w:val="0"/>
        <w:keepLines w:val="0"/>
        <w:widowControl/>
        <w:numPr>
          <w:ilvl w:val="0"/>
          <w:numId w:val="96"/>
        </w:numPr>
        <w:suppressLineNumbers w:val="0"/>
        <w:spacing w:before="0" w:beforeAutospacing="1" w:after="0" w:afterAutospacing="1"/>
        <w:ind w:left="1440" w:hanging="360"/>
      </w:pPr>
    </w:p>
    <w:p w14:paraId="65997304">
      <w:pPr>
        <w:pStyle w:val="35"/>
        <w:keepNext w:val="0"/>
        <w:keepLines w:val="0"/>
        <w:widowControl/>
        <w:suppressLineNumbers w:val="0"/>
        <w:ind w:left="720"/>
      </w:pPr>
      <w:r>
        <w:t>View Articles</w:t>
      </w:r>
    </w:p>
    <w:p w14:paraId="0C485F45">
      <w:pPr>
        <w:keepNext w:val="0"/>
        <w:keepLines w:val="0"/>
        <w:widowControl/>
        <w:numPr>
          <w:ilvl w:val="0"/>
          <w:numId w:val="96"/>
        </w:numPr>
        <w:suppressLineNumbers w:val="0"/>
        <w:spacing w:before="0" w:beforeAutospacing="1" w:after="0" w:afterAutospacing="1"/>
        <w:ind w:left="1440" w:hanging="360"/>
      </w:pPr>
    </w:p>
    <w:p w14:paraId="735795B1">
      <w:pPr>
        <w:keepNext w:val="0"/>
        <w:keepLines w:val="0"/>
        <w:widowControl/>
        <w:numPr>
          <w:ilvl w:val="0"/>
          <w:numId w:val="96"/>
        </w:numPr>
        <w:suppressLineNumbers w:val="0"/>
        <w:spacing w:before="0" w:beforeAutospacing="1" w:after="0" w:afterAutospacing="1"/>
        <w:ind w:left="1440" w:hanging="360"/>
      </w:pPr>
    </w:p>
    <w:p w14:paraId="5C232BED">
      <w:pPr>
        <w:pStyle w:val="35"/>
        <w:keepNext w:val="0"/>
        <w:keepLines w:val="0"/>
        <w:widowControl/>
        <w:suppressLineNumbers w:val="0"/>
        <w:ind w:left="720"/>
      </w:pPr>
      <w:r>
        <w:t>Search Articles</w:t>
      </w:r>
    </w:p>
    <w:p w14:paraId="5A605B2E">
      <w:pPr>
        <w:keepNext w:val="0"/>
        <w:keepLines w:val="0"/>
        <w:widowControl/>
        <w:numPr>
          <w:ilvl w:val="0"/>
          <w:numId w:val="96"/>
        </w:numPr>
        <w:suppressLineNumbers w:val="0"/>
        <w:spacing w:before="0" w:beforeAutospacing="1" w:after="0" w:afterAutospacing="1"/>
        <w:ind w:left="1440" w:hanging="360"/>
      </w:pPr>
    </w:p>
    <w:p w14:paraId="01BAAE10">
      <w:pPr>
        <w:keepNext w:val="0"/>
        <w:keepLines w:val="0"/>
        <w:widowControl/>
        <w:suppressLineNumbers w:val="0"/>
      </w:pPr>
      <w:r>
        <w:pict>
          <v:rect id="_x0000_i1472" o:spt="1" style="height:1.5pt;width:432pt;" fillcolor="#A0A0A0" filled="t" stroked="f" coordsize="21600,21600" o:hr="t" o:hrstd="t" o:hralign="center">
            <v:path/>
            <v:fill on="t" focussize="0,0"/>
            <v:stroke on="f"/>
            <v:imagedata o:title=""/>
            <o:lock v:ext="edit"/>
            <w10:wrap type="none"/>
            <w10:anchorlock/>
          </v:rect>
        </w:pict>
      </w:r>
    </w:p>
    <w:p w14:paraId="62B9BD4D">
      <w:pPr>
        <w:pStyle w:val="4"/>
        <w:keepNext w:val="0"/>
        <w:keepLines w:val="0"/>
        <w:widowControl/>
        <w:suppressLineNumbers w:val="0"/>
      </w:pPr>
      <w:r>
        <w:t>Cannot Do</w:t>
      </w:r>
    </w:p>
    <w:p w14:paraId="3C1C027C">
      <w:pPr>
        <w:keepNext w:val="0"/>
        <w:keepLines w:val="0"/>
        <w:widowControl/>
        <w:numPr>
          <w:ilvl w:val="0"/>
          <w:numId w:val="97"/>
        </w:numPr>
        <w:suppressLineNumbers w:val="0"/>
        <w:spacing w:before="0" w:beforeAutospacing="1" w:after="0" w:afterAutospacing="1"/>
        <w:ind w:left="1440" w:hanging="360"/>
      </w:pPr>
    </w:p>
    <w:p w14:paraId="6426D064">
      <w:pPr>
        <w:pStyle w:val="35"/>
        <w:keepNext w:val="0"/>
        <w:keepLines w:val="0"/>
        <w:widowControl/>
        <w:suppressLineNumbers w:val="0"/>
        <w:ind w:left="720"/>
      </w:pPr>
      <w:r>
        <w:t>Edit Articles</w:t>
      </w:r>
    </w:p>
    <w:p w14:paraId="7FE16023">
      <w:pPr>
        <w:keepNext w:val="0"/>
        <w:keepLines w:val="0"/>
        <w:widowControl/>
        <w:numPr>
          <w:ilvl w:val="0"/>
          <w:numId w:val="97"/>
        </w:numPr>
        <w:suppressLineNumbers w:val="0"/>
        <w:spacing w:before="0" w:beforeAutospacing="1" w:after="0" w:afterAutospacing="1"/>
        <w:ind w:left="1440" w:hanging="360"/>
      </w:pPr>
    </w:p>
    <w:p w14:paraId="3EF75533">
      <w:pPr>
        <w:keepNext w:val="0"/>
        <w:keepLines w:val="0"/>
        <w:widowControl/>
        <w:numPr>
          <w:ilvl w:val="0"/>
          <w:numId w:val="97"/>
        </w:numPr>
        <w:suppressLineNumbers w:val="0"/>
        <w:spacing w:before="0" w:beforeAutospacing="1" w:after="0" w:afterAutospacing="1"/>
        <w:ind w:left="1440" w:hanging="360"/>
      </w:pPr>
    </w:p>
    <w:p w14:paraId="631D9937">
      <w:pPr>
        <w:pStyle w:val="35"/>
        <w:keepNext w:val="0"/>
        <w:keepLines w:val="0"/>
        <w:widowControl/>
        <w:suppressLineNumbers w:val="0"/>
        <w:ind w:left="720"/>
      </w:pPr>
      <w:r>
        <w:t>Delete Articles</w:t>
      </w:r>
    </w:p>
    <w:p w14:paraId="0D4D3EAA">
      <w:pPr>
        <w:keepNext w:val="0"/>
        <w:keepLines w:val="0"/>
        <w:widowControl/>
        <w:numPr>
          <w:ilvl w:val="0"/>
          <w:numId w:val="97"/>
        </w:numPr>
        <w:suppressLineNumbers w:val="0"/>
        <w:spacing w:before="0" w:beforeAutospacing="1" w:after="0" w:afterAutospacing="1"/>
        <w:ind w:left="1440" w:hanging="360"/>
      </w:pPr>
    </w:p>
    <w:p w14:paraId="241659EF">
      <w:pPr>
        <w:keepNext w:val="0"/>
        <w:keepLines w:val="0"/>
        <w:widowControl/>
        <w:suppressLineNumbers w:val="0"/>
      </w:pPr>
      <w:r>
        <w:pict>
          <v:rect id="_x0000_i1473" o:spt="1" style="height:1.5pt;width:432pt;" fillcolor="#A0A0A0" filled="t" stroked="f" coordsize="21600,21600" o:hr="t" o:hrstd="t" o:hralign="center">
            <v:path/>
            <v:fill on="t" focussize="0,0"/>
            <v:stroke on="f"/>
            <v:imagedata o:title=""/>
            <o:lock v:ext="edit"/>
            <w10:wrap type="none"/>
            <w10:anchorlock/>
          </v:rect>
        </w:pict>
      </w:r>
    </w:p>
    <w:p w14:paraId="2778D561">
      <w:pPr>
        <w:pStyle w:val="2"/>
        <w:keepNext w:val="0"/>
        <w:keepLines w:val="0"/>
        <w:widowControl/>
        <w:suppressLineNumbers w:val="0"/>
      </w:pPr>
      <w:r>
        <w:t>Business Rules</w:t>
      </w:r>
    </w:p>
    <w:p w14:paraId="4EFD89A5">
      <w:pPr>
        <w:pStyle w:val="4"/>
        <w:keepNext w:val="0"/>
        <w:keepLines w:val="0"/>
        <w:widowControl/>
        <w:suppressLineNumbers w:val="0"/>
      </w:pPr>
      <w:r>
        <w:t>Rule 1</w:t>
      </w:r>
    </w:p>
    <w:p w14:paraId="737F54B8">
      <w:pPr>
        <w:pStyle w:val="35"/>
        <w:keepNext w:val="0"/>
        <w:keepLines w:val="0"/>
        <w:widowControl/>
        <w:suppressLineNumbers w:val="0"/>
      </w:pPr>
      <w:r>
        <w:t xml:space="preserve">Knowledge Base records must be created </w:t>
      </w:r>
      <w:r>
        <w:rPr>
          <w:rStyle w:val="36"/>
        </w:rPr>
        <w:t>automatically</w:t>
      </w:r>
      <w:r>
        <w:t xml:space="preserve"> after the Super Administrator closes a repair.</w:t>
      </w:r>
    </w:p>
    <w:p w14:paraId="31C4AC6C">
      <w:pPr>
        <w:keepNext w:val="0"/>
        <w:keepLines w:val="0"/>
        <w:widowControl/>
        <w:suppressLineNumbers w:val="0"/>
      </w:pPr>
      <w:r>
        <w:pict>
          <v:rect id="_x0000_i1474" o:spt="1" style="height:1.5pt;width:432pt;" fillcolor="#A0A0A0" filled="t" stroked="f" coordsize="21600,21600" o:hr="t" o:hrstd="t" o:hralign="center">
            <v:path/>
            <v:fill on="t" focussize="0,0"/>
            <v:stroke on="f"/>
            <v:imagedata o:title=""/>
            <o:lock v:ext="edit"/>
            <w10:wrap type="none"/>
            <w10:anchorlock/>
          </v:rect>
        </w:pict>
      </w:r>
    </w:p>
    <w:p w14:paraId="79CC4A3D">
      <w:pPr>
        <w:pStyle w:val="4"/>
        <w:keepNext w:val="0"/>
        <w:keepLines w:val="0"/>
        <w:widowControl/>
        <w:suppressLineNumbers w:val="0"/>
      </w:pPr>
      <w:r>
        <w:t>Rule 2</w:t>
      </w:r>
    </w:p>
    <w:p w14:paraId="0F45C549">
      <w:pPr>
        <w:pStyle w:val="35"/>
        <w:keepNext w:val="0"/>
        <w:keepLines w:val="0"/>
        <w:widowControl/>
        <w:suppressLineNumbers w:val="0"/>
      </w:pPr>
      <w:r>
        <w:t>Users cannot manually create Knowledge Base entries.</w:t>
      </w:r>
    </w:p>
    <w:p w14:paraId="57FCF4E2">
      <w:pPr>
        <w:keepNext w:val="0"/>
        <w:keepLines w:val="0"/>
        <w:widowControl/>
        <w:suppressLineNumbers w:val="0"/>
      </w:pPr>
      <w:r>
        <w:pict>
          <v:rect id="_x0000_i1475" o:spt="1" style="height:1.5pt;width:432pt;" fillcolor="#A0A0A0" filled="t" stroked="f" coordsize="21600,21600" o:hr="t" o:hrstd="t" o:hralign="center">
            <v:path/>
            <v:fill on="t" focussize="0,0"/>
            <v:stroke on="f"/>
            <v:imagedata o:title=""/>
            <o:lock v:ext="edit"/>
            <w10:wrap type="none"/>
            <w10:anchorlock/>
          </v:rect>
        </w:pict>
      </w:r>
    </w:p>
    <w:p w14:paraId="6A172BBF">
      <w:pPr>
        <w:pStyle w:val="4"/>
        <w:keepNext w:val="0"/>
        <w:keepLines w:val="0"/>
        <w:widowControl/>
        <w:suppressLineNumbers w:val="0"/>
      </w:pPr>
      <w:r>
        <w:t>Rule 3</w:t>
      </w:r>
    </w:p>
    <w:p w14:paraId="15A26CF7">
      <w:pPr>
        <w:pStyle w:val="35"/>
        <w:keepNext w:val="0"/>
        <w:keepLines w:val="0"/>
        <w:widowControl/>
        <w:suppressLineNumbers w:val="0"/>
      </w:pPr>
      <w:r>
        <w:t>Users cannot edit or delete Knowledge Base records.</w:t>
      </w:r>
    </w:p>
    <w:p w14:paraId="65E42137">
      <w:pPr>
        <w:keepNext w:val="0"/>
        <w:keepLines w:val="0"/>
        <w:widowControl/>
        <w:suppressLineNumbers w:val="0"/>
      </w:pPr>
      <w:r>
        <w:pict>
          <v:rect id="_x0000_i1476" o:spt="1" style="height:1.5pt;width:432pt;" fillcolor="#A0A0A0" filled="t" stroked="f" coordsize="21600,21600" o:hr="t" o:hrstd="t" o:hralign="center">
            <v:path/>
            <v:fill on="t" focussize="0,0"/>
            <v:stroke on="f"/>
            <v:imagedata o:title=""/>
            <o:lock v:ext="edit"/>
            <w10:wrap type="none"/>
            <w10:anchorlock/>
          </v:rect>
        </w:pict>
      </w:r>
    </w:p>
    <w:p w14:paraId="75AEF0CD">
      <w:pPr>
        <w:pStyle w:val="4"/>
        <w:keepNext w:val="0"/>
        <w:keepLines w:val="0"/>
        <w:widowControl/>
        <w:suppressLineNumbers w:val="0"/>
      </w:pPr>
      <w:r>
        <w:t>Rule 4</w:t>
      </w:r>
    </w:p>
    <w:p w14:paraId="6419CD79">
      <w:pPr>
        <w:pStyle w:val="35"/>
        <w:keepNext w:val="0"/>
        <w:keepLines w:val="0"/>
        <w:widowControl/>
        <w:suppressLineNumbers w:val="0"/>
      </w:pPr>
      <w:r>
        <w:t>Each Knowledge Base article is permanently linked with:</w:t>
      </w:r>
    </w:p>
    <w:p w14:paraId="0E864EBB">
      <w:pPr>
        <w:keepNext w:val="0"/>
        <w:keepLines w:val="0"/>
        <w:widowControl/>
        <w:numPr>
          <w:ilvl w:val="0"/>
          <w:numId w:val="98"/>
        </w:numPr>
        <w:suppressLineNumbers w:val="0"/>
        <w:spacing w:before="0" w:beforeAutospacing="1" w:after="0" w:afterAutospacing="1"/>
        <w:ind w:left="1440" w:hanging="360"/>
      </w:pPr>
    </w:p>
    <w:p w14:paraId="5D0B6E3B">
      <w:pPr>
        <w:pStyle w:val="35"/>
        <w:keepNext w:val="0"/>
        <w:keepLines w:val="0"/>
        <w:widowControl/>
        <w:suppressLineNumbers w:val="0"/>
        <w:ind w:left="720"/>
      </w:pPr>
      <w:r>
        <w:t>Equipment</w:t>
      </w:r>
    </w:p>
    <w:p w14:paraId="671B9DD2">
      <w:pPr>
        <w:keepNext w:val="0"/>
        <w:keepLines w:val="0"/>
        <w:widowControl/>
        <w:numPr>
          <w:ilvl w:val="0"/>
          <w:numId w:val="98"/>
        </w:numPr>
        <w:suppressLineNumbers w:val="0"/>
        <w:spacing w:before="0" w:beforeAutospacing="1" w:after="0" w:afterAutospacing="1"/>
        <w:ind w:left="1440" w:hanging="360"/>
      </w:pPr>
    </w:p>
    <w:p w14:paraId="7689F9E6">
      <w:pPr>
        <w:keepNext w:val="0"/>
        <w:keepLines w:val="0"/>
        <w:widowControl/>
        <w:numPr>
          <w:ilvl w:val="0"/>
          <w:numId w:val="98"/>
        </w:numPr>
        <w:suppressLineNumbers w:val="0"/>
        <w:spacing w:before="0" w:beforeAutospacing="1" w:after="0" w:afterAutospacing="1"/>
        <w:ind w:left="1440" w:hanging="360"/>
      </w:pPr>
    </w:p>
    <w:p w14:paraId="187F4100">
      <w:pPr>
        <w:pStyle w:val="35"/>
        <w:keepNext w:val="0"/>
        <w:keepLines w:val="0"/>
        <w:widowControl/>
        <w:suppressLineNumbers w:val="0"/>
        <w:ind w:left="720"/>
      </w:pPr>
      <w:r>
        <w:t>Error</w:t>
      </w:r>
    </w:p>
    <w:p w14:paraId="537A7CC5">
      <w:pPr>
        <w:keepNext w:val="0"/>
        <w:keepLines w:val="0"/>
        <w:widowControl/>
        <w:numPr>
          <w:ilvl w:val="0"/>
          <w:numId w:val="98"/>
        </w:numPr>
        <w:suppressLineNumbers w:val="0"/>
        <w:spacing w:before="0" w:beforeAutospacing="1" w:after="0" w:afterAutospacing="1"/>
        <w:ind w:left="1440" w:hanging="360"/>
      </w:pPr>
    </w:p>
    <w:p w14:paraId="0BED9BFC">
      <w:pPr>
        <w:keepNext w:val="0"/>
        <w:keepLines w:val="0"/>
        <w:widowControl/>
        <w:numPr>
          <w:ilvl w:val="0"/>
          <w:numId w:val="98"/>
        </w:numPr>
        <w:suppressLineNumbers w:val="0"/>
        <w:spacing w:before="0" w:beforeAutospacing="1" w:after="0" w:afterAutospacing="1"/>
        <w:ind w:left="1440" w:hanging="360"/>
      </w:pPr>
    </w:p>
    <w:p w14:paraId="582476A9">
      <w:pPr>
        <w:pStyle w:val="35"/>
        <w:keepNext w:val="0"/>
        <w:keepLines w:val="0"/>
        <w:widowControl/>
        <w:suppressLineNumbers w:val="0"/>
        <w:ind w:left="720"/>
      </w:pPr>
      <w:r>
        <w:t>Repair</w:t>
      </w:r>
    </w:p>
    <w:p w14:paraId="693C8C80">
      <w:pPr>
        <w:keepNext w:val="0"/>
        <w:keepLines w:val="0"/>
        <w:widowControl/>
        <w:numPr>
          <w:ilvl w:val="0"/>
          <w:numId w:val="98"/>
        </w:numPr>
        <w:suppressLineNumbers w:val="0"/>
        <w:spacing w:before="0" w:beforeAutospacing="1" w:after="0" w:afterAutospacing="1"/>
        <w:ind w:left="1440" w:hanging="360"/>
      </w:pPr>
    </w:p>
    <w:p w14:paraId="4DA91F88">
      <w:pPr>
        <w:keepNext w:val="0"/>
        <w:keepLines w:val="0"/>
        <w:widowControl/>
        <w:numPr>
          <w:ilvl w:val="0"/>
          <w:numId w:val="98"/>
        </w:numPr>
        <w:suppressLineNumbers w:val="0"/>
        <w:spacing w:before="0" w:beforeAutospacing="1" w:after="0" w:afterAutospacing="1"/>
        <w:ind w:left="1440" w:hanging="360"/>
      </w:pPr>
    </w:p>
    <w:p w14:paraId="3BBC8078">
      <w:pPr>
        <w:pStyle w:val="35"/>
        <w:keepNext w:val="0"/>
        <w:keepLines w:val="0"/>
        <w:widowControl/>
        <w:suppressLineNumbers w:val="0"/>
        <w:ind w:left="720"/>
      </w:pPr>
      <w:r>
        <w:t>Spare Parts</w:t>
      </w:r>
    </w:p>
    <w:p w14:paraId="11D358AE">
      <w:pPr>
        <w:keepNext w:val="0"/>
        <w:keepLines w:val="0"/>
        <w:widowControl/>
        <w:numPr>
          <w:ilvl w:val="0"/>
          <w:numId w:val="98"/>
        </w:numPr>
        <w:suppressLineNumbers w:val="0"/>
        <w:spacing w:before="0" w:beforeAutospacing="1" w:after="0" w:afterAutospacing="1"/>
        <w:ind w:left="1440" w:hanging="360"/>
      </w:pPr>
    </w:p>
    <w:p w14:paraId="1BF51C0D">
      <w:pPr>
        <w:keepNext w:val="0"/>
        <w:keepLines w:val="0"/>
        <w:widowControl/>
        <w:numPr>
          <w:ilvl w:val="0"/>
          <w:numId w:val="98"/>
        </w:numPr>
        <w:suppressLineNumbers w:val="0"/>
        <w:spacing w:before="0" w:beforeAutospacing="1" w:after="0" w:afterAutospacing="1"/>
        <w:ind w:left="1440" w:hanging="360"/>
      </w:pPr>
    </w:p>
    <w:p w14:paraId="48E030DB">
      <w:pPr>
        <w:pStyle w:val="35"/>
        <w:keepNext w:val="0"/>
        <w:keepLines w:val="0"/>
        <w:widowControl/>
        <w:suppressLineNumbers w:val="0"/>
        <w:ind w:left="720"/>
      </w:pPr>
      <w:r>
        <w:t>Engineer</w:t>
      </w:r>
    </w:p>
    <w:p w14:paraId="769CC416">
      <w:pPr>
        <w:keepNext w:val="0"/>
        <w:keepLines w:val="0"/>
        <w:widowControl/>
        <w:numPr>
          <w:ilvl w:val="0"/>
          <w:numId w:val="98"/>
        </w:numPr>
        <w:suppressLineNumbers w:val="0"/>
        <w:spacing w:before="0" w:beforeAutospacing="1" w:after="0" w:afterAutospacing="1"/>
        <w:ind w:left="1440" w:hanging="360"/>
      </w:pPr>
    </w:p>
    <w:p w14:paraId="4B71A5FF">
      <w:pPr>
        <w:keepNext w:val="0"/>
        <w:keepLines w:val="0"/>
        <w:widowControl/>
        <w:suppressLineNumbers w:val="0"/>
      </w:pPr>
      <w:r>
        <w:pict>
          <v:rect id="_x0000_i1477" o:spt="1" style="height:1.5pt;width:432pt;" fillcolor="#A0A0A0" filled="t" stroked="f" coordsize="21600,21600" o:hr="t" o:hrstd="t" o:hralign="center">
            <v:path/>
            <v:fill on="t" focussize="0,0"/>
            <v:stroke on="f"/>
            <v:imagedata o:title=""/>
            <o:lock v:ext="edit"/>
            <w10:wrap type="none"/>
            <w10:anchorlock/>
          </v:rect>
        </w:pict>
      </w:r>
    </w:p>
    <w:p w14:paraId="5416052A">
      <w:pPr>
        <w:pStyle w:val="4"/>
        <w:keepNext w:val="0"/>
        <w:keepLines w:val="0"/>
        <w:widowControl/>
        <w:suppressLineNumbers w:val="0"/>
      </w:pPr>
      <w:r>
        <w:t>Rule 5</w:t>
      </w:r>
    </w:p>
    <w:p w14:paraId="318B7E67">
      <w:pPr>
        <w:pStyle w:val="35"/>
        <w:keepNext w:val="0"/>
        <w:keepLines w:val="0"/>
        <w:widowControl/>
        <w:suppressLineNumbers w:val="0"/>
      </w:pPr>
      <w:r>
        <w:t xml:space="preserve">Knowledge Base is </w:t>
      </w:r>
      <w:r>
        <w:rPr>
          <w:rStyle w:val="36"/>
        </w:rPr>
        <w:t>read-only</w:t>
      </w:r>
      <w:r>
        <w:t xml:space="preserve"> for all users.</w:t>
      </w:r>
    </w:p>
    <w:p w14:paraId="7B5CC23B">
      <w:pPr>
        <w:keepNext w:val="0"/>
        <w:keepLines w:val="0"/>
        <w:widowControl/>
        <w:suppressLineNumbers w:val="0"/>
      </w:pPr>
      <w:r>
        <w:pict>
          <v:rect id="_x0000_i1478" o:spt="1" style="height:1.5pt;width:432pt;" fillcolor="#A0A0A0" filled="t" stroked="f" coordsize="21600,21600" o:hr="t" o:hrstd="t" o:hralign="center">
            <v:path/>
            <v:fill on="t" focussize="0,0"/>
            <v:stroke on="f"/>
            <v:imagedata o:title=""/>
            <o:lock v:ext="edit"/>
            <w10:wrap type="none"/>
            <w10:anchorlock/>
          </v:rect>
        </w:pict>
      </w:r>
    </w:p>
    <w:p w14:paraId="09F7DD69">
      <w:pPr>
        <w:pStyle w:val="4"/>
        <w:keepNext w:val="0"/>
        <w:keepLines w:val="0"/>
        <w:widowControl/>
        <w:suppressLineNumbers w:val="0"/>
      </w:pPr>
      <w:r>
        <w:t>Rule 6</w:t>
      </w:r>
    </w:p>
    <w:p w14:paraId="0FB8CB98">
      <w:pPr>
        <w:pStyle w:val="35"/>
        <w:keepNext w:val="0"/>
        <w:keepLines w:val="0"/>
        <w:widowControl/>
        <w:suppressLineNumbers w:val="0"/>
      </w:pPr>
      <w:r>
        <w:t>Every closed repair becomes a searchable Knowledge Base article.</w:t>
      </w:r>
    </w:p>
    <w:p w14:paraId="0C7CC3FB">
      <w:pPr>
        <w:keepNext w:val="0"/>
        <w:keepLines w:val="0"/>
        <w:widowControl/>
        <w:suppressLineNumbers w:val="0"/>
      </w:pPr>
      <w:r>
        <w:pict>
          <v:rect id="_x0000_i1479" o:spt="1" style="height:1.5pt;width:432pt;" fillcolor="#A0A0A0" filled="t" stroked="f" coordsize="21600,21600" o:hr="t" o:hrstd="t" o:hralign="center">
            <v:path/>
            <v:fill on="t" focussize="0,0"/>
            <v:stroke on="f"/>
            <v:imagedata o:title=""/>
            <o:lock v:ext="edit"/>
            <w10:wrap type="none"/>
            <w10:anchorlock/>
          </v:rect>
        </w:pict>
      </w:r>
    </w:p>
    <w:p w14:paraId="3482CCE1">
      <w:pPr>
        <w:pStyle w:val="2"/>
        <w:keepNext w:val="0"/>
        <w:keepLines w:val="0"/>
        <w:widowControl/>
        <w:suppressLineNumbers w:val="0"/>
      </w:pPr>
      <w:r>
        <w:t>AI Development Notes</w:t>
      </w:r>
    </w:p>
    <w:p w14:paraId="5182A9FA">
      <w:pPr>
        <w:keepNext w:val="0"/>
        <w:keepLines w:val="0"/>
        <w:widowControl/>
        <w:numPr>
          <w:ilvl w:val="0"/>
          <w:numId w:val="99"/>
        </w:numPr>
        <w:suppressLineNumbers w:val="0"/>
        <w:spacing w:before="0" w:beforeAutospacing="1" w:after="0" w:afterAutospacing="1"/>
        <w:ind w:left="1440" w:hanging="360"/>
      </w:pPr>
    </w:p>
    <w:p w14:paraId="666CD8D3">
      <w:pPr>
        <w:pStyle w:val="35"/>
        <w:keepNext w:val="0"/>
        <w:keepLines w:val="0"/>
        <w:widowControl/>
        <w:suppressLineNumbers w:val="0"/>
        <w:ind w:left="720"/>
      </w:pPr>
      <w:r>
        <w:t xml:space="preserve">Generate a unique </w:t>
      </w:r>
      <w:r>
        <w:rPr>
          <w:rStyle w:val="36"/>
        </w:rPr>
        <w:t>Knowledge ID</w:t>
      </w:r>
      <w:r>
        <w:t xml:space="preserve"> automatically (e.g., </w:t>
      </w:r>
      <w:r>
        <w:rPr>
          <w:rStyle w:val="20"/>
        </w:rPr>
        <w:t>KB-000001</w:t>
      </w:r>
      <w:r>
        <w:t>).</w:t>
      </w:r>
    </w:p>
    <w:p w14:paraId="19752876">
      <w:pPr>
        <w:keepNext w:val="0"/>
        <w:keepLines w:val="0"/>
        <w:widowControl/>
        <w:numPr>
          <w:ilvl w:val="0"/>
          <w:numId w:val="99"/>
        </w:numPr>
        <w:suppressLineNumbers w:val="0"/>
        <w:spacing w:before="0" w:beforeAutospacing="1" w:after="0" w:afterAutospacing="1"/>
        <w:ind w:left="1440" w:hanging="360"/>
      </w:pPr>
    </w:p>
    <w:p w14:paraId="3F548BA8">
      <w:pPr>
        <w:keepNext w:val="0"/>
        <w:keepLines w:val="0"/>
        <w:widowControl/>
        <w:numPr>
          <w:ilvl w:val="0"/>
          <w:numId w:val="99"/>
        </w:numPr>
        <w:suppressLineNumbers w:val="0"/>
        <w:spacing w:before="0" w:beforeAutospacing="1" w:after="0" w:afterAutospacing="1"/>
        <w:ind w:left="1440" w:hanging="360"/>
      </w:pPr>
    </w:p>
    <w:p w14:paraId="29EFA2DF">
      <w:pPr>
        <w:pStyle w:val="35"/>
        <w:keepNext w:val="0"/>
        <w:keepLines w:val="0"/>
        <w:widowControl/>
        <w:suppressLineNumbers w:val="0"/>
        <w:ind w:left="720"/>
      </w:pPr>
      <w:r>
        <w:t>Provide fast full-text search across error titles, error codes, equipment names, and solution descriptions.</w:t>
      </w:r>
    </w:p>
    <w:p w14:paraId="238D01C9">
      <w:pPr>
        <w:keepNext w:val="0"/>
        <w:keepLines w:val="0"/>
        <w:widowControl/>
        <w:numPr>
          <w:ilvl w:val="0"/>
          <w:numId w:val="99"/>
        </w:numPr>
        <w:suppressLineNumbers w:val="0"/>
        <w:spacing w:before="0" w:beforeAutospacing="1" w:after="0" w:afterAutospacing="1"/>
        <w:ind w:left="1440" w:hanging="360"/>
      </w:pPr>
    </w:p>
    <w:p w14:paraId="2E07ACB7">
      <w:pPr>
        <w:keepNext w:val="0"/>
        <w:keepLines w:val="0"/>
        <w:widowControl/>
        <w:numPr>
          <w:ilvl w:val="0"/>
          <w:numId w:val="99"/>
        </w:numPr>
        <w:suppressLineNumbers w:val="0"/>
        <w:spacing w:before="0" w:beforeAutospacing="1" w:after="0" w:afterAutospacing="1"/>
        <w:ind w:left="1440" w:hanging="360"/>
      </w:pPr>
    </w:p>
    <w:p w14:paraId="332F5FE9">
      <w:pPr>
        <w:pStyle w:val="35"/>
        <w:keepNext w:val="0"/>
        <w:keepLines w:val="0"/>
        <w:widowControl/>
        <w:suppressLineNumbers w:val="0"/>
        <w:ind w:left="720"/>
      </w:pPr>
      <w:r>
        <w:t>Display complete repair history, images, documents, and spare parts on a single detail page.</w:t>
      </w:r>
    </w:p>
    <w:p w14:paraId="447B7ED1">
      <w:pPr>
        <w:keepNext w:val="0"/>
        <w:keepLines w:val="0"/>
        <w:widowControl/>
        <w:numPr>
          <w:ilvl w:val="0"/>
          <w:numId w:val="99"/>
        </w:numPr>
        <w:suppressLineNumbers w:val="0"/>
        <w:spacing w:before="0" w:beforeAutospacing="1" w:after="0" w:afterAutospacing="1"/>
        <w:ind w:left="1440" w:hanging="360"/>
      </w:pPr>
    </w:p>
    <w:p w14:paraId="0C028E8A">
      <w:pPr>
        <w:keepNext w:val="0"/>
        <w:keepLines w:val="0"/>
        <w:widowControl/>
        <w:numPr>
          <w:ilvl w:val="0"/>
          <w:numId w:val="99"/>
        </w:numPr>
        <w:suppressLineNumbers w:val="0"/>
        <w:spacing w:before="0" w:beforeAutospacing="1" w:after="0" w:afterAutospacing="1"/>
        <w:ind w:left="1440" w:hanging="360"/>
      </w:pPr>
    </w:p>
    <w:p w14:paraId="338C2BBA">
      <w:pPr>
        <w:pStyle w:val="35"/>
        <w:keepNext w:val="0"/>
        <w:keepLines w:val="0"/>
        <w:widowControl/>
        <w:suppressLineNumbers w:val="0"/>
        <w:ind w:left="720"/>
      </w:pPr>
      <w:r>
        <w:t>Do not allow any role to manually create, edit, or delete Knowledge Base records.</w:t>
      </w:r>
    </w:p>
    <w:p w14:paraId="638FE8D1">
      <w:pPr>
        <w:keepNext w:val="0"/>
        <w:keepLines w:val="0"/>
        <w:widowControl/>
        <w:numPr>
          <w:ilvl w:val="0"/>
          <w:numId w:val="99"/>
        </w:numPr>
        <w:suppressLineNumbers w:val="0"/>
        <w:spacing w:before="0" w:beforeAutospacing="1" w:after="0" w:afterAutospacing="1"/>
        <w:ind w:left="1440" w:hanging="360"/>
      </w:pPr>
    </w:p>
    <w:p w14:paraId="42B2B034">
      <w:pPr>
        <w:keepNext w:val="0"/>
        <w:keepLines w:val="0"/>
        <w:widowControl/>
        <w:numPr>
          <w:ilvl w:val="0"/>
          <w:numId w:val="99"/>
        </w:numPr>
        <w:suppressLineNumbers w:val="0"/>
        <w:spacing w:before="0" w:beforeAutospacing="1" w:after="0" w:afterAutospacing="1"/>
        <w:ind w:left="1440" w:hanging="360"/>
      </w:pPr>
    </w:p>
    <w:p w14:paraId="31C3F505">
      <w:pPr>
        <w:pStyle w:val="35"/>
        <w:keepNext w:val="0"/>
        <w:keepLines w:val="0"/>
        <w:widowControl/>
        <w:suppressLineNumbers w:val="0"/>
        <w:ind w:left="720"/>
      </w:pPr>
      <w:r>
        <w:t>Automatically link each Knowledge Base article to its original Error ID, Repair ID, Equipment ID, and Hospital.</w:t>
      </w:r>
    </w:p>
    <w:p w14:paraId="4BE850B6">
      <w:pPr>
        <w:keepNext w:val="0"/>
        <w:keepLines w:val="0"/>
        <w:widowControl/>
        <w:numPr>
          <w:ilvl w:val="0"/>
          <w:numId w:val="99"/>
        </w:numPr>
        <w:suppressLineNumbers w:val="0"/>
        <w:spacing w:before="0" w:beforeAutospacing="1" w:after="0" w:afterAutospacing="1"/>
        <w:ind w:left="1440" w:hanging="360"/>
      </w:pPr>
    </w:p>
    <w:p w14:paraId="51A3949C">
      <w:pPr>
        <w:keepNext w:val="0"/>
        <w:keepLines w:val="0"/>
        <w:widowControl/>
        <w:suppressLineNumbers w:val="0"/>
      </w:pPr>
      <w:r>
        <w:pict>
          <v:rect id="_x0000_i1480" o:spt="1" style="height:1.5pt;width:432pt;" fillcolor="#A0A0A0" filled="t" stroked="f" coordsize="21600,21600" o:hr="t" o:hrstd="t" o:hralign="center">
            <v:path/>
            <v:fill on="t" focussize="0,0"/>
            <v:stroke on="f"/>
            <v:imagedata o:title=""/>
            <o:lock v:ext="edit"/>
            <w10:wrap type="none"/>
            <w10:anchorlock/>
          </v:rect>
        </w:pict>
      </w:r>
    </w:p>
    <w:p w14:paraId="47FEBF2A">
      <w:pPr>
        <w:pStyle w:val="3"/>
        <w:keepNext w:val="0"/>
        <w:keepLines w:val="0"/>
        <w:widowControl/>
        <w:suppressLineNumbers w:val="0"/>
      </w:pPr>
      <w:r>
        <w:t>⭐ Important Recommendation (Enterprise Level)</w:t>
      </w:r>
    </w:p>
    <w:p w14:paraId="687E0D3A">
      <w:pPr>
        <w:pStyle w:val="35"/>
        <w:keepNext w:val="0"/>
        <w:keepLines w:val="0"/>
        <w:widowControl/>
        <w:suppressLineNumbers w:val="0"/>
      </w:pPr>
      <w:r>
        <w:t>Main ek aur improvement recommend karta hoon:</w:t>
      </w:r>
    </w:p>
    <w:p w14:paraId="4A6BD69A">
      <w:pPr>
        <w:pStyle w:val="35"/>
        <w:keepNext w:val="0"/>
        <w:keepLines w:val="0"/>
        <w:widowControl/>
        <w:suppressLineNumbers w:val="0"/>
      </w:pPr>
      <w:r>
        <w:rPr>
          <w:rStyle w:val="36"/>
        </w:rPr>
        <w:t>Knowledge Base</w:t>
      </w:r>
      <w:r>
        <w:t xml:space="preserve"> mein </w:t>
      </w:r>
      <w:r>
        <w:rPr>
          <w:rStyle w:val="36"/>
        </w:rPr>
        <w:t>"Similar Previous Cases"</w:t>
      </w:r>
      <w:r>
        <w:t xml:space="preserve"> section add karo.</w:t>
      </w:r>
    </w:p>
    <w:p w14:paraId="158E8494">
      <w:pPr>
        <w:pStyle w:val="35"/>
        <w:keepNext w:val="0"/>
        <w:keepLines w:val="0"/>
        <w:widowControl/>
        <w:suppressLineNumbers w:val="0"/>
      </w:pPr>
      <w:r>
        <w:t>Jab user koi solution open kare, neeche automatically show ho:</w:t>
      </w:r>
    </w:p>
    <w:p w14:paraId="17F0BFB2">
      <w:pPr>
        <w:pStyle w:val="21"/>
        <w:keepNext w:val="0"/>
        <w:keepLines w:val="0"/>
        <w:widowControl/>
        <w:suppressLineNumbers w:val="0"/>
        <w:rPr>
          <w:rStyle w:val="20"/>
        </w:rPr>
      </w:pPr>
      <w:r>
        <w:rPr>
          <w:rStyle w:val="20"/>
        </w:rPr>
        <w:t>Similar Previous Cases</w:t>
      </w:r>
    </w:p>
    <w:p w14:paraId="64DBDDA0">
      <w:pPr>
        <w:pStyle w:val="21"/>
        <w:keepNext w:val="0"/>
        <w:keepLines w:val="0"/>
        <w:widowControl/>
        <w:suppressLineNumbers w:val="0"/>
        <w:rPr>
          <w:rStyle w:val="20"/>
        </w:rPr>
      </w:pPr>
    </w:p>
    <w:p w14:paraId="6CCD6213">
      <w:pPr>
        <w:pStyle w:val="21"/>
        <w:keepNext w:val="0"/>
        <w:keepLines w:val="0"/>
        <w:widowControl/>
        <w:suppressLineNumbers w:val="0"/>
        <w:rPr>
          <w:rStyle w:val="20"/>
        </w:rPr>
      </w:pPr>
      <w:r>
        <w:rPr>
          <w:rStyle w:val="20"/>
        </w:rPr>
        <w:t>• Ventilator – Error E101 (3 Similar Cases)</w:t>
      </w:r>
    </w:p>
    <w:p w14:paraId="2FD29DC3">
      <w:pPr>
        <w:pStyle w:val="21"/>
        <w:keepNext w:val="0"/>
        <w:keepLines w:val="0"/>
        <w:widowControl/>
        <w:suppressLineNumbers w:val="0"/>
        <w:rPr>
          <w:rStyle w:val="20"/>
        </w:rPr>
      </w:pPr>
    </w:p>
    <w:p w14:paraId="081EE164">
      <w:pPr>
        <w:pStyle w:val="21"/>
        <w:keepNext w:val="0"/>
        <w:keepLines w:val="0"/>
        <w:widowControl/>
        <w:suppressLineNumbers w:val="0"/>
        <w:rPr>
          <w:rStyle w:val="20"/>
        </w:rPr>
      </w:pPr>
      <w:r>
        <w:rPr>
          <w:rStyle w:val="20"/>
        </w:rPr>
        <w:t>• Ventilator – Error E205 (2 Similar Cases)</w:t>
      </w:r>
    </w:p>
    <w:p w14:paraId="4CD4BBFD">
      <w:pPr>
        <w:pStyle w:val="21"/>
        <w:keepNext w:val="0"/>
        <w:keepLines w:val="0"/>
        <w:widowControl/>
        <w:suppressLineNumbers w:val="0"/>
        <w:rPr>
          <w:rStyle w:val="20"/>
        </w:rPr>
      </w:pPr>
    </w:p>
    <w:p w14:paraId="38C2DC19">
      <w:pPr>
        <w:pStyle w:val="21"/>
        <w:keepNext w:val="0"/>
        <w:keepLines w:val="0"/>
        <w:widowControl/>
        <w:suppressLineNumbers w:val="0"/>
      </w:pPr>
      <w:r>
        <w:rPr>
          <w:rStyle w:val="20"/>
        </w:rPr>
        <w:t>• Ventilator – Sensor Failure (5 Similar Cases)</w:t>
      </w:r>
    </w:p>
    <w:p w14:paraId="325FA6F4">
      <w:pPr>
        <w:pStyle w:val="35"/>
        <w:keepNext w:val="0"/>
        <w:keepLines w:val="0"/>
        <w:widowControl/>
        <w:suppressLineNumbers w:val="0"/>
      </w:pPr>
      <w:r>
        <w:t>Isse engineers ko related solutions bhi mil jayenge aur troubleshooting aur bhi fast ho jayegi.</w:t>
      </w:r>
    </w:p>
    <w:p w14:paraId="5DD15054">
      <w:pPr>
        <w:keepNext w:val="0"/>
        <w:keepLines w:val="0"/>
        <w:widowControl/>
        <w:suppressLineNumbers w:val="0"/>
      </w:pPr>
      <w:r>
        <w:pict>
          <v:rect id="_x0000_i1481" o:spt="1" style="height:1.5pt;width:432pt;" fillcolor="#A0A0A0" filled="t" stroked="f" coordsize="21600,21600" o:hr="t" o:hrstd="t" o:hralign="center">
            <v:path/>
            <v:fill on="t" focussize="0,0"/>
            <v:stroke on="f"/>
            <v:imagedata o:title=""/>
            <o:lock v:ext="edit"/>
            <w10:wrap type="none"/>
            <w10:anchorlock/>
          </v:rect>
        </w:pict>
      </w:r>
    </w:p>
    <w:p w14:paraId="2FF8BBCB">
      <w:pPr>
        <w:pStyle w:val="3"/>
        <w:keepNext w:val="0"/>
        <w:keepLines w:val="0"/>
        <w:widowControl/>
        <w:suppressLineNumbers w:val="0"/>
      </w:pPr>
      <w:r>
        <w:t>✅ Next Module</w:t>
      </w:r>
    </w:p>
    <w:p w14:paraId="37E43F9C">
      <w:pPr>
        <w:pStyle w:val="35"/>
        <w:keepNext w:val="0"/>
        <w:keepLines w:val="0"/>
        <w:widowControl/>
        <w:suppressLineNumbers w:val="0"/>
      </w:pPr>
      <w:r>
        <w:rPr>
          <w:rStyle w:val="36"/>
        </w:rPr>
        <w:t>Module 10 – Spare Parts Inventory &amp; Purchase Requests</w:t>
      </w:r>
    </w:p>
    <w:p w14:paraId="6DC87EFA">
      <w:pPr>
        <w:pStyle w:val="35"/>
        <w:keepNext w:val="0"/>
        <w:keepLines w:val="0"/>
        <w:widowControl/>
        <w:suppressLineNumbers w:val="0"/>
      </w:pPr>
      <w:r>
        <w:t>Isme hum define karenge:</w:t>
      </w:r>
    </w:p>
    <w:p w14:paraId="27253A6F">
      <w:pPr>
        <w:keepNext w:val="0"/>
        <w:keepLines w:val="0"/>
        <w:widowControl/>
        <w:numPr>
          <w:ilvl w:val="0"/>
          <w:numId w:val="100"/>
        </w:numPr>
        <w:suppressLineNumbers w:val="0"/>
        <w:spacing w:before="0" w:beforeAutospacing="1" w:after="0" w:afterAutospacing="1"/>
        <w:ind w:left="1440" w:hanging="360"/>
      </w:pPr>
    </w:p>
    <w:p w14:paraId="5A291849">
      <w:pPr>
        <w:pStyle w:val="35"/>
        <w:keepNext w:val="0"/>
        <w:keepLines w:val="0"/>
        <w:widowControl/>
        <w:suppressLineNumbers w:val="0"/>
        <w:ind w:left="720"/>
      </w:pPr>
      <w:r>
        <w:t>Hospital Spare Parts Inventory</w:t>
      </w:r>
    </w:p>
    <w:p w14:paraId="4FDAF8AB">
      <w:pPr>
        <w:keepNext w:val="0"/>
        <w:keepLines w:val="0"/>
        <w:widowControl/>
        <w:numPr>
          <w:ilvl w:val="0"/>
          <w:numId w:val="100"/>
        </w:numPr>
        <w:suppressLineNumbers w:val="0"/>
        <w:spacing w:before="0" w:beforeAutospacing="1" w:after="0" w:afterAutospacing="1"/>
        <w:ind w:left="1440" w:hanging="360"/>
      </w:pPr>
    </w:p>
    <w:p w14:paraId="153E7103">
      <w:pPr>
        <w:keepNext w:val="0"/>
        <w:keepLines w:val="0"/>
        <w:widowControl/>
        <w:numPr>
          <w:ilvl w:val="0"/>
          <w:numId w:val="100"/>
        </w:numPr>
        <w:suppressLineNumbers w:val="0"/>
        <w:spacing w:before="0" w:beforeAutospacing="1" w:after="0" w:afterAutospacing="1"/>
        <w:ind w:left="1440" w:hanging="360"/>
      </w:pPr>
    </w:p>
    <w:p w14:paraId="7B73AF95">
      <w:pPr>
        <w:pStyle w:val="35"/>
        <w:keepNext w:val="0"/>
        <w:keepLines w:val="0"/>
        <w:widowControl/>
        <w:suppressLineNumbers w:val="0"/>
        <w:ind w:left="720"/>
      </w:pPr>
      <w:r>
        <w:t>Low Stock Alerts</w:t>
      </w:r>
    </w:p>
    <w:p w14:paraId="5A827774">
      <w:pPr>
        <w:keepNext w:val="0"/>
        <w:keepLines w:val="0"/>
        <w:widowControl/>
        <w:numPr>
          <w:ilvl w:val="0"/>
          <w:numId w:val="100"/>
        </w:numPr>
        <w:suppressLineNumbers w:val="0"/>
        <w:spacing w:before="0" w:beforeAutospacing="1" w:after="0" w:afterAutospacing="1"/>
        <w:ind w:left="1440" w:hanging="360"/>
      </w:pPr>
    </w:p>
    <w:p w14:paraId="718C9A69">
      <w:pPr>
        <w:keepNext w:val="0"/>
        <w:keepLines w:val="0"/>
        <w:widowControl/>
        <w:numPr>
          <w:ilvl w:val="0"/>
          <w:numId w:val="100"/>
        </w:numPr>
        <w:suppressLineNumbers w:val="0"/>
        <w:spacing w:before="0" w:beforeAutospacing="1" w:after="0" w:afterAutospacing="1"/>
        <w:ind w:left="1440" w:hanging="360"/>
      </w:pPr>
    </w:p>
    <w:p w14:paraId="5DD63725">
      <w:pPr>
        <w:pStyle w:val="35"/>
        <w:keepNext w:val="0"/>
        <w:keepLines w:val="0"/>
        <w:widowControl/>
        <w:suppressLineNumbers w:val="0"/>
        <w:ind w:left="720"/>
      </w:pPr>
      <w:r>
        <w:t>Purchase Request Workflow</w:t>
      </w:r>
    </w:p>
    <w:p w14:paraId="6F1D1970">
      <w:pPr>
        <w:keepNext w:val="0"/>
        <w:keepLines w:val="0"/>
        <w:widowControl/>
        <w:numPr>
          <w:ilvl w:val="0"/>
          <w:numId w:val="100"/>
        </w:numPr>
        <w:suppressLineNumbers w:val="0"/>
        <w:spacing w:before="0" w:beforeAutospacing="1" w:after="0" w:afterAutospacing="1"/>
        <w:ind w:left="1440" w:hanging="360"/>
      </w:pPr>
    </w:p>
    <w:p w14:paraId="75555E93">
      <w:pPr>
        <w:keepNext w:val="0"/>
        <w:keepLines w:val="0"/>
        <w:widowControl/>
        <w:numPr>
          <w:ilvl w:val="0"/>
          <w:numId w:val="100"/>
        </w:numPr>
        <w:suppressLineNumbers w:val="0"/>
        <w:spacing w:before="0" w:beforeAutospacing="1" w:after="0" w:afterAutospacing="1"/>
        <w:ind w:left="1440" w:hanging="360"/>
      </w:pPr>
    </w:p>
    <w:p w14:paraId="5B93E786">
      <w:pPr>
        <w:pStyle w:val="35"/>
        <w:keepNext w:val="0"/>
        <w:keepLines w:val="0"/>
        <w:widowControl/>
        <w:suppressLineNumbers w:val="0"/>
        <w:ind w:left="720"/>
      </w:pPr>
      <w:r>
        <w:t>Super Admin Approval</w:t>
      </w:r>
    </w:p>
    <w:p w14:paraId="3402E895">
      <w:pPr>
        <w:keepNext w:val="0"/>
        <w:keepLines w:val="0"/>
        <w:widowControl/>
        <w:numPr>
          <w:ilvl w:val="0"/>
          <w:numId w:val="100"/>
        </w:numPr>
        <w:suppressLineNumbers w:val="0"/>
        <w:spacing w:before="0" w:beforeAutospacing="1" w:after="0" w:afterAutospacing="1"/>
        <w:ind w:left="1440" w:hanging="360"/>
      </w:pPr>
    </w:p>
    <w:p w14:paraId="46AFD1AC">
      <w:pPr>
        <w:keepNext w:val="0"/>
        <w:keepLines w:val="0"/>
        <w:widowControl/>
        <w:numPr>
          <w:ilvl w:val="0"/>
          <w:numId w:val="100"/>
        </w:numPr>
        <w:suppressLineNumbers w:val="0"/>
        <w:spacing w:before="0" w:beforeAutospacing="1" w:after="0" w:afterAutospacing="1"/>
        <w:ind w:left="1440" w:hanging="360"/>
      </w:pPr>
    </w:p>
    <w:p w14:paraId="78A713EF">
      <w:pPr>
        <w:pStyle w:val="35"/>
        <w:keepNext w:val="0"/>
        <w:keepLines w:val="0"/>
        <w:widowControl/>
        <w:suppressLineNumbers w:val="0"/>
        <w:ind w:left="720"/>
      </w:pPr>
      <w:r>
        <w:t>Stock Updates</w:t>
      </w:r>
    </w:p>
    <w:p w14:paraId="32A1DB0C">
      <w:pPr>
        <w:keepNext w:val="0"/>
        <w:keepLines w:val="0"/>
        <w:widowControl/>
        <w:numPr>
          <w:ilvl w:val="0"/>
          <w:numId w:val="100"/>
        </w:numPr>
        <w:suppressLineNumbers w:val="0"/>
        <w:spacing w:before="0" w:beforeAutospacing="1" w:after="0" w:afterAutospacing="1"/>
        <w:ind w:left="1440" w:hanging="360"/>
      </w:pPr>
    </w:p>
    <w:p w14:paraId="513AA23F">
      <w:pPr>
        <w:keepNext w:val="0"/>
        <w:keepLines w:val="0"/>
        <w:widowControl/>
        <w:numPr>
          <w:ilvl w:val="0"/>
          <w:numId w:val="100"/>
        </w:numPr>
        <w:suppressLineNumbers w:val="0"/>
        <w:spacing w:before="0" w:beforeAutospacing="1" w:after="0" w:afterAutospacing="1"/>
        <w:ind w:left="1440" w:hanging="360"/>
      </w:pPr>
    </w:p>
    <w:p w14:paraId="47A7F007">
      <w:pPr>
        <w:pStyle w:val="35"/>
        <w:keepNext w:val="0"/>
        <w:keepLines w:val="0"/>
        <w:widowControl/>
        <w:suppressLineNumbers w:val="0"/>
        <w:ind w:left="720"/>
      </w:pPr>
      <w:r>
        <w:t>Notifications</w:t>
      </w:r>
    </w:p>
    <w:p w14:paraId="41A8EFB5">
      <w:pPr>
        <w:keepNext w:val="0"/>
        <w:keepLines w:val="0"/>
        <w:widowControl/>
        <w:numPr>
          <w:ilvl w:val="0"/>
          <w:numId w:val="100"/>
        </w:numPr>
        <w:suppressLineNumbers w:val="0"/>
        <w:spacing w:before="0" w:beforeAutospacing="1" w:after="0" w:afterAutospacing="1"/>
        <w:ind w:left="1440" w:hanging="360"/>
      </w:pPr>
    </w:p>
    <w:p w14:paraId="004BE095">
      <w:pPr>
        <w:keepNext w:val="0"/>
        <w:keepLines w:val="0"/>
        <w:widowControl/>
        <w:numPr>
          <w:ilvl w:val="0"/>
          <w:numId w:val="100"/>
        </w:numPr>
        <w:suppressLineNumbers w:val="0"/>
        <w:spacing w:before="0" w:beforeAutospacing="1" w:after="0" w:afterAutospacing="1"/>
        <w:ind w:left="1440" w:hanging="360"/>
      </w:pPr>
    </w:p>
    <w:p w14:paraId="53FF74EE">
      <w:pPr>
        <w:pStyle w:val="35"/>
        <w:keepNext w:val="0"/>
        <w:keepLines w:val="0"/>
        <w:widowControl/>
        <w:suppressLineNumbers w:val="0"/>
        <w:ind w:left="720"/>
      </w:pPr>
      <w:r>
        <w:t>Permissions</w:t>
      </w:r>
    </w:p>
    <w:p w14:paraId="54E18657">
      <w:pPr>
        <w:keepNext w:val="0"/>
        <w:keepLines w:val="0"/>
        <w:widowControl/>
        <w:numPr>
          <w:ilvl w:val="0"/>
          <w:numId w:val="100"/>
        </w:numPr>
        <w:suppressLineNumbers w:val="0"/>
        <w:spacing w:before="0" w:beforeAutospacing="1" w:after="0" w:afterAutospacing="1"/>
        <w:ind w:left="1440" w:hanging="360"/>
      </w:pPr>
    </w:p>
    <w:p w14:paraId="76FDEF4F">
      <w:pPr>
        <w:keepNext w:val="0"/>
        <w:keepLines w:val="0"/>
        <w:widowControl/>
        <w:numPr>
          <w:ilvl w:val="0"/>
          <w:numId w:val="100"/>
        </w:numPr>
        <w:suppressLineNumbers w:val="0"/>
        <w:spacing w:before="0" w:beforeAutospacing="1" w:after="0" w:afterAutospacing="1"/>
        <w:ind w:left="1440" w:hanging="360"/>
      </w:pPr>
    </w:p>
    <w:p w14:paraId="36EC318D">
      <w:pPr>
        <w:pStyle w:val="35"/>
        <w:keepNext w:val="0"/>
        <w:keepLines w:val="0"/>
        <w:widowControl/>
        <w:suppressLineNumbers w:val="0"/>
        <w:ind w:left="720"/>
      </w:pPr>
      <w:r>
        <w:t>Complete inventory lifecycle</w:t>
      </w:r>
    </w:p>
    <w:p w14:paraId="40C8A298">
      <w:pPr>
        <w:keepNext w:val="0"/>
        <w:keepLines w:val="0"/>
        <w:widowControl/>
        <w:numPr>
          <w:ilvl w:val="0"/>
          <w:numId w:val="100"/>
        </w:numPr>
        <w:suppressLineNumbers w:val="0"/>
        <w:spacing w:before="0" w:beforeAutospacing="1" w:after="0" w:afterAutospacing="1"/>
        <w:ind w:left="1440" w:hanging="360"/>
      </w:pPr>
    </w:p>
    <w:p w14:paraId="1E09209A">
      <w:pPr>
        <w:pStyle w:val="35"/>
        <w:keepNext w:val="0"/>
        <w:keepLines w:val="0"/>
        <w:widowControl/>
        <w:suppressLineNumbers w:val="0"/>
      </w:pPr>
      <w:r>
        <w:t>Ye module tumhare centralized system ka final operational module hoga.</w:t>
      </w:r>
    </w:p>
    <w:p w14:paraId="6C40EA2B">
      <w:pPr>
        <w:pStyle w:val="35"/>
        <w:keepNext w:val="0"/>
        <w:keepLines w:val="0"/>
        <w:widowControl/>
        <w:suppressLineNumbers w:val="0"/>
      </w:pPr>
      <w:r>
        <w:rPr>
          <w:rFonts w:hint="default"/>
          <w:lang w:val="en-US"/>
        </w:rPr>
        <w:t xml:space="preserve"> </w:t>
      </w:r>
      <w:r>
        <w:t>Perfect. Yeh module tumhare Hospital Administrator aur Super Administrator ko inventory control aur purchasing ka complete workflow dega.</w:t>
      </w:r>
    </w:p>
    <w:p w14:paraId="19C8124C">
      <w:pPr>
        <w:keepNext w:val="0"/>
        <w:keepLines w:val="0"/>
        <w:widowControl/>
        <w:suppressLineNumbers w:val="0"/>
      </w:pPr>
      <w:r>
        <w:pict>
          <v:rect id="_x0000_i1482" o:spt="1" style="height:1.5pt;width:432pt;" fillcolor="#A0A0A0" filled="t" stroked="f" coordsize="21600,21600" o:hr="t" o:hrstd="t" o:hralign="center">
            <v:path/>
            <v:fill on="t" focussize="0,0"/>
            <v:stroke on="f"/>
            <v:imagedata o:title=""/>
            <o:lock v:ext="edit"/>
            <w10:wrap type="none"/>
            <w10:anchorlock/>
          </v:rect>
        </w:pict>
      </w:r>
    </w:p>
    <w:p w14:paraId="561D7445">
      <w:pPr>
        <w:pStyle w:val="2"/>
        <w:keepNext w:val="0"/>
        <w:keepLines w:val="0"/>
        <w:widowControl/>
        <w:suppressLineNumbers w:val="0"/>
      </w:pPr>
      <w:r>
        <w:t>MODULE 10 – SPARE PARTS INVENTORY &amp; PURCHASE REQUEST</w:t>
      </w:r>
    </w:p>
    <w:p w14:paraId="5C985D72">
      <w:pPr>
        <w:pStyle w:val="3"/>
        <w:keepNext w:val="0"/>
        <w:keepLines w:val="0"/>
        <w:widowControl/>
        <w:suppressLineNumbers w:val="0"/>
      </w:pPr>
      <w:r>
        <w:t>Overview</w:t>
      </w:r>
    </w:p>
    <w:p w14:paraId="77B59E2F">
      <w:pPr>
        <w:pStyle w:val="35"/>
        <w:keepNext w:val="0"/>
        <w:keepLines w:val="0"/>
        <w:widowControl/>
        <w:suppressLineNumbers w:val="0"/>
      </w:pPr>
      <w:r>
        <w:t>The Spare Parts Inventory module is used to manage all spare parts available in each hospital.</w:t>
      </w:r>
    </w:p>
    <w:p w14:paraId="5046EDB5">
      <w:pPr>
        <w:pStyle w:val="35"/>
        <w:keepNext w:val="0"/>
        <w:keepLines w:val="0"/>
        <w:widowControl/>
        <w:suppressLineNumbers w:val="0"/>
      </w:pPr>
      <w:r>
        <w:t>Each Hospital Administrator manages the inventory for their own hospital, including adding spare parts, updating stock, monitoring low stock, and submitting purchase requests.</w:t>
      </w:r>
    </w:p>
    <w:p w14:paraId="780B964F">
      <w:pPr>
        <w:pStyle w:val="35"/>
        <w:keepNext w:val="0"/>
        <w:keepLines w:val="0"/>
        <w:widowControl/>
        <w:suppressLineNumbers w:val="0"/>
      </w:pPr>
      <w:r>
        <w:t>The Super Administrator reviews and approves or rejects purchase requests. During repairs, the Central Biomedical Engineer records the spare parts actually used, and the system automatically deducts the stock from the hospital inventory.</w:t>
      </w:r>
    </w:p>
    <w:p w14:paraId="42E9A016">
      <w:pPr>
        <w:keepNext w:val="0"/>
        <w:keepLines w:val="0"/>
        <w:widowControl/>
        <w:suppressLineNumbers w:val="0"/>
      </w:pPr>
      <w:r>
        <w:pict>
          <v:rect id="_x0000_i1483" o:spt="1" style="height:1.5pt;width:432pt;" fillcolor="#A0A0A0" filled="t" stroked="f" coordsize="21600,21600" o:hr="t" o:hrstd="t" o:hralign="center">
            <v:path/>
            <v:fill on="t" focussize="0,0"/>
            <v:stroke on="f"/>
            <v:imagedata o:title=""/>
            <o:lock v:ext="edit"/>
            <w10:wrap type="none"/>
            <w10:anchorlock/>
          </v:rect>
        </w:pict>
      </w:r>
    </w:p>
    <w:p w14:paraId="1C6FDC8A">
      <w:pPr>
        <w:pStyle w:val="2"/>
        <w:keepNext w:val="0"/>
        <w:keepLines w:val="0"/>
        <w:widowControl/>
        <w:suppressLineNumbers w:val="0"/>
      </w:pPr>
      <w:r>
        <w:t>Access</w:t>
      </w:r>
    </w:p>
    <w:p w14:paraId="76F29E16">
      <w:pPr>
        <w:pStyle w:val="35"/>
        <w:keepNext w:val="0"/>
        <w:keepLines w:val="0"/>
        <w:widowControl/>
        <w:suppressLineNumbers w:val="0"/>
      </w:pPr>
      <w:r>
        <w:t>✅ Super Administrator</w:t>
      </w:r>
    </w:p>
    <w:p w14:paraId="585E3D78">
      <w:pPr>
        <w:pStyle w:val="35"/>
        <w:keepNext w:val="0"/>
        <w:keepLines w:val="0"/>
        <w:widowControl/>
        <w:suppressLineNumbers w:val="0"/>
      </w:pPr>
      <w:r>
        <w:t>✅ Hospital Administrator</w:t>
      </w:r>
    </w:p>
    <w:p w14:paraId="59D972D7">
      <w:pPr>
        <w:pStyle w:val="35"/>
        <w:keepNext w:val="0"/>
        <w:keepLines w:val="0"/>
        <w:widowControl/>
        <w:suppressLineNumbers w:val="0"/>
      </w:pPr>
      <w:r>
        <w:t>❌ Hospital Biomedical Engineer</w:t>
      </w:r>
    </w:p>
    <w:p w14:paraId="700EBC05">
      <w:pPr>
        <w:pStyle w:val="35"/>
        <w:keepNext w:val="0"/>
        <w:keepLines w:val="0"/>
        <w:widowControl/>
        <w:suppressLineNumbers w:val="0"/>
      </w:pPr>
      <w:r>
        <w:t>❌ Central Biomedical Engineer (View &amp; Use During Repair Only)</w:t>
      </w:r>
    </w:p>
    <w:p w14:paraId="6167D11D">
      <w:pPr>
        <w:keepNext w:val="0"/>
        <w:keepLines w:val="0"/>
        <w:widowControl/>
        <w:suppressLineNumbers w:val="0"/>
      </w:pPr>
      <w:r>
        <w:pict>
          <v:rect id="_x0000_i1484" o:spt="1" style="height:1.5pt;width:432pt;" fillcolor="#A0A0A0" filled="t" stroked="f" coordsize="21600,21600" o:hr="t" o:hrstd="t" o:hralign="center">
            <v:path/>
            <v:fill on="t" focussize="0,0"/>
            <v:stroke on="f"/>
            <v:imagedata o:title=""/>
            <o:lock v:ext="edit"/>
            <w10:wrap type="none"/>
            <w10:anchorlock/>
          </v:rect>
        </w:pict>
      </w:r>
    </w:p>
    <w:p w14:paraId="2396BBF3">
      <w:pPr>
        <w:pStyle w:val="2"/>
        <w:keepNext w:val="0"/>
        <w:keepLines w:val="0"/>
        <w:widowControl/>
        <w:suppressLineNumbers w:val="0"/>
      </w:pPr>
      <w:r>
        <w:t>Sidebar</w:t>
      </w:r>
    </w:p>
    <w:p w14:paraId="527E36C8">
      <w:pPr>
        <w:pStyle w:val="21"/>
        <w:keepNext w:val="0"/>
        <w:keepLines w:val="0"/>
        <w:widowControl/>
        <w:suppressLineNumbers w:val="0"/>
        <w:rPr>
          <w:rStyle w:val="20"/>
        </w:rPr>
      </w:pPr>
      <w:r>
        <w:rPr>
          <w:rStyle w:val="20"/>
        </w:rPr>
        <w:t>Spare Parts Inventory</w:t>
      </w:r>
    </w:p>
    <w:p w14:paraId="4ACC2142">
      <w:pPr>
        <w:pStyle w:val="21"/>
        <w:keepNext w:val="0"/>
        <w:keepLines w:val="0"/>
        <w:widowControl/>
        <w:suppressLineNumbers w:val="0"/>
        <w:rPr>
          <w:rStyle w:val="20"/>
        </w:rPr>
      </w:pPr>
    </w:p>
    <w:p w14:paraId="0B4CEB93">
      <w:pPr>
        <w:pStyle w:val="21"/>
        <w:keepNext w:val="0"/>
        <w:keepLines w:val="0"/>
        <w:widowControl/>
        <w:suppressLineNumbers w:val="0"/>
      </w:pPr>
      <w:r>
        <w:rPr>
          <w:rStyle w:val="20"/>
        </w:rPr>
        <w:t>Purchase Requests</w:t>
      </w:r>
    </w:p>
    <w:p w14:paraId="50C008DA">
      <w:pPr>
        <w:keepNext w:val="0"/>
        <w:keepLines w:val="0"/>
        <w:widowControl/>
        <w:suppressLineNumbers w:val="0"/>
      </w:pPr>
      <w:r>
        <w:pict>
          <v:rect id="_x0000_i1485" o:spt="1" style="height:1.5pt;width:432pt;" fillcolor="#A0A0A0" filled="t" stroked="f" coordsize="21600,21600" o:hr="t" o:hrstd="t" o:hralign="center">
            <v:path/>
            <v:fill on="t" focussize="0,0"/>
            <v:stroke on="f"/>
            <v:imagedata o:title=""/>
            <o:lock v:ext="edit"/>
            <w10:wrap type="none"/>
            <w10:anchorlock/>
          </v:rect>
        </w:pict>
      </w:r>
    </w:p>
    <w:p w14:paraId="4AAE2CED">
      <w:pPr>
        <w:pStyle w:val="2"/>
        <w:keepNext w:val="0"/>
        <w:keepLines w:val="0"/>
        <w:widowControl/>
        <w:suppressLineNumbers w:val="0"/>
      </w:pPr>
      <w:r>
        <w:t>Purpose</w:t>
      </w:r>
    </w:p>
    <w:p w14:paraId="18022FEA">
      <w:pPr>
        <w:pStyle w:val="35"/>
        <w:keepNext w:val="0"/>
        <w:keepLines w:val="0"/>
        <w:widowControl/>
        <w:suppressLineNumbers w:val="0"/>
      </w:pPr>
      <w:r>
        <w:t>This module allows:</w:t>
      </w:r>
    </w:p>
    <w:p w14:paraId="70E271C4">
      <w:pPr>
        <w:pStyle w:val="4"/>
        <w:keepNext w:val="0"/>
        <w:keepLines w:val="0"/>
        <w:widowControl/>
        <w:suppressLineNumbers w:val="0"/>
      </w:pPr>
      <w:r>
        <w:t>Hospital Administrator</w:t>
      </w:r>
    </w:p>
    <w:p w14:paraId="6CDFD56B">
      <w:pPr>
        <w:keepNext w:val="0"/>
        <w:keepLines w:val="0"/>
        <w:widowControl/>
        <w:numPr>
          <w:ilvl w:val="0"/>
          <w:numId w:val="101"/>
        </w:numPr>
        <w:suppressLineNumbers w:val="0"/>
        <w:spacing w:before="0" w:beforeAutospacing="1" w:after="0" w:afterAutospacing="1"/>
        <w:ind w:left="1440" w:hanging="360"/>
      </w:pPr>
    </w:p>
    <w:p w14:paraId="47226E18">
      <w:pPr>
        <w:pStyle w:val="35"/>
        <w:keepNext w:val="0"/>
        <w:keepLines w:val="0"/>
        <w:widowControl/>
        <w:suppressLineNumbers w:val="0"/>
        <w:ind w:left="720"/>
      </w:pPr>
      <w:r>
        <w:t>Manage hospital spare parts inventory</w:t>
      </w:r>
    </w:p>
    <w:p w14:paraId="4B683761">
      <w:pPr>
        <w:keepNext w:val="0"/>
        <w:keepLines w:val="0"/>
        <w:widowControl/>
        <w:numPr>
          <w:ilvl w:val="0"/>
          <w:numId w:val="101"/>
        </w:numPr>
        <w:suppressLineNumbers w:val="0"/>
        <w:spacing w:before="0" w:beforeAutospacing="1" w:after="0" w:afterAutospacing="1"/>
        <w:ind w:left="1440" w:hanging="360"/>
      </w:pPr>
    </w:p>
    <w:p w14:paraId="606FD8A6">
      <w:pPr>
        <w:keepNext w:val="0"/>
        <w:keepLines w:val="0"/>
        <w:widowControl/>
        <w:numPr>
          <w:ilvl w:val="0"/>
          <w:numId w:val="101"/>
        </w:numPr>
        <w:suppressLineNumbers w:val="0"/>
        <w:spacing w:before="0" w:beforeAutospacing="1" w:after="0" w:afterAutospacing="1"/>
        <w:ind w:left="1440" w:hanging="360"/>
      </w:pPr>
    </w:p>
    <w:p w14:paraId="0F2CF1D5">
      <w:pPr>
        <w:pStyle w:val="35"/>
        <w:keepNext w:val="0"/>
        <w:keepLines w:val="0"/>
        <w:widowControl/>
        <w:suppressLineNumbers w:val="0"/>
        <w:ind w:left="720"/>
      </w:pPr>
      <w:r>
        <w:t>Monitor stock levels</w:t>
      </w:r>
    </w:p>
    <w:p w14:paraId="4CCF75D5">
      <w:pPr>
        <w:keepNext w:val="0"/>
        <w:keepLines w:val="0"/>
        <w:widowControl/>
        <w:numPr>
          <w:ilvl w:val="0"/>
          <w:numId w:val="101"/>
        </w:numPr>
        <w:suppressLineNumbers w:val="0"/>
        <w:spacing w:before="0" w:beforeAutospacing="1" w:after="0" w:afterAutospacing="1"/>
        <w:ind w:left="1440" w:hanging="360"/>
      </w:pPr>
    </w:p>
    <w:p w14:paraId="1E6FED75">
      <w:pPr>
        <w:keepNext w:val="0"/>
        <w:keepLines w:val="0"/>
        <w:widowControl/>
        <w:numPr>
          <w:ilvl w:val="0"/>
          <w:numId w:val="101"/>
        </w:numPr>
        <w:suppressLineNumbers w:val="0"/>
        <w:spacing w:before="0" w:beforeAutospacing="1" w:after="0" w:afterAutospacing="1"/>
        <w:ind w:left="1440" w:hanging="360"/>
      </w:pPr>
    </w:p>
    <w:p w14:paraId="53809D7A">
      <w:pPr>
        <w:pStyle w:val="35"/>
        <w:keepNext w:val="0"/>
        <w:keepLines w:val="0"/>
        <w:widowControl/>
        <w:suppressLineNumbers w:val="0"/>
        <w:ind w:left="720"/>
      </w:pPr>
      <w:r>
        <w:t>Receive low stock alerts</w:t>
      </w:r>
    </w:p>
    <w:p w14:paraId="03A51136">
      <w:pPr>
        <w:keepNext w:val="0"/>
        <w:keepLines w:val="0"/>
        <w:widowControl/>
        <w:numPr>
          <w:ilvl w:val="0"/>
          <w:numId w:val="101"/>
        </w:numPr>
        <w:suppressLineNumbers w:val="0"/>
        <w:spacing w:before="0" w:beforeAutospacing="1" w:after="0" w:afterAutospacing="1"/>
        <w:ind w:left="1440" w:hanging="360"/>
      </w:pPr>
    </w:p>
    <w:p w14:paraId="3600B5D5">
      <w:pPr>
        <w:keepNext w:val="0"/>
        <w:keepLines w:val="0"/>
        <w:widowControl/>
        <w:numPr>
          <w:ilvl w:val="0"/>
          <w:numId w:val="101"/>
        </w:numPr>
        <w:suppressLineNumbers w:val="0"/>
        <w:spacing w:before="0" w:beforeAutospacing="1" w:after="0" w:afterAutospacing="1"/>
        <w:ind w:left="1440" w:hanging="360"/>
      </w:pPr>
    </w:p>
    <w:p w14:paraId="52DD09C9">
      <w:pPr>
        <w:pStyle w:val="35"/>
        <w:keepNext w:val="0"/>
        <w:keepLines w:val="0"/>
        <w:widowControl/>
        <w:suppressLineNumbers w:val="0"/>
        <w:ind w:left="720"/>
      </w:pPr>
      <w:r>
        <w:t>Submit purchase requests</w:t>
      </w:r>
    </w:p>
    <w:p w14:paraId="72A42340">
      <w:pPr>
        <w:keepNext w:val="0"/>
        <w:keepLines w:val="0"/>
        <w:widowControl/>
        <w:numPr>
          <w:ilvl w:val="0"/>
          <w:numId w:val="101"/>
        </w:numPr>
        <w:suppressLineNumbers w:val="0"/>
        <w:spacing w:before="0" w:beforeAutospacing="1" w:after="0" w:afterAutospacing="1"/>
        <w:ind w:left="1440" w:hanging="360"/>
      </w:pPr>
    </w:p>
    <w:p w14:paraId="6C09EC52">
      <w:pPr>
        <w:pStyle w:val="4"/>
        <w:keepNext w:val="0"/>
        <w:keepLines w:val="0"/>
        <w:widowControl/>
        <w:suppressLineNumbers w:val="0"/>
      </w:pPr>
      <w:r>
        <w:t>Super Administrator</w:t>
      </w:r>
    </w:p>
    <w:p w14:paraId="4C9226CE">
      <w:pPr>
        <w:keepNext w:val="0"/>
        <w:keepLines w:val="0"/>
        <w:widowControl/>
        <w:numPr>
          <w:ilvl w:val="0"/>
          <w:numId w:val="102"/>
        </w:numPr>
        <w:suppressLineNumbers w:val="0"/>
        <w:spacing w:before="0" w:beforeAutospacing="1" w:after="0" w:afterAutospacing="1"/>
        <w:ind w:left="1440" w:hanging="360"/>
      </w:pPr>
    </w:p>
    <w:p w14:paraId="50792633">
      <w:pPr>
        <w:pStyle w:val="35"/>
        <w:keepNext w:val="0"/>
        <w:keepLines w:val="0"/>
        <w:widowControl/>
        <w:suppressLineNumbers w:val="0"/>
        <w:ind w:left="720"/>
      </w:pPr>
      <w:r>
        <w:t>Review purchase requests</w:t>
      </w:r>
    </w:p>
    <w:p w14:paraId="754A7E0C">
      <w:pPr>
        <w:keepNext w:val="0"/>
        <w:keepLines w:val="0"/>
        <w:widowControl/>
        <w:numPr>
          <w:ilvl w:val="0"/>
          <w:numId w:val="102"/>
        </w:numPr>
        <w:suppressLineNumbers w:val="0"/>
        <w:spacing w:before="0" w:beforeAutospacing="1" w:after="0" w:afterAutospacing="1"/>
        <w:ind w:left="1440" w:hanging="360"/>
      </w:pPr>
    </w:p>
    <w:p w14:paraId="4D8D9D56">
      <w:pPr>
        <w:keepNext w:val="0"/>
        <w:keepLines w:val="0"/>
        <w:widowControl/>
        <w:numPr>
          <w:ilvl w:val="0"/>
          <w:numId w:val="102"/>
        </w:numPr>
        <w:suppressLineNumbers w:val="0"/>
        <w:spacing w:before="0" w:beforeAutospacing="1" w:after="0" w:afterAutospacing="1"/>
        <w:ind w:left="1440" w:hanging="360"/>
      </w:pPr>
    </w:p>
    <w:p w14:paraId="0FC8DCDE">
      <w:pPr>
        <w:pStyle w:val="35"/>
        <w:keepNext w:val="0"/>
        <w:keepLines w:val="0"/>
        <w:widowControl/>
        <w:suppressLineNumbers w:val="0"/>
        <w:ind w:left="720"/>
      </w:pPr>
      <w:r>
        <w:t>Approve or reject requests</w:t>
      </w:r>
    </w:p>
    <w:p w14:paraId="2B8A12FF">
      <w:pPr>
        <w:keepNext w:val="0"/>
        <w:keepLines w:val="0"/>
        <w:widowControl/>
        <w:numPr>
          <w:ilvl w:val="0"/>
          <w:numId w:val="102"/>
        </w:numPr>
        <w:suppressLineNumbers w:val="0"/>
        <w:spacing w:before="0" w:beforeAutospacing="1" w:after="0" w:afterAutospacing="1"/>
        <w:ind w:left="1440" w:hanging="360"/>
      </w:pPr>
    </w:p>
    <w:p w14:paraId="5B2B3549">
      <w:pPr>
        <w:keepNext w:val="0"/>
        <w:keepLines w:val="0"/>
        <w:widowControl/>
        <w:numPr>
          <w:ilvl w:val="0"/>
          <w:numId w:val="102"/>
        </w:numPr>
        <w:suppressLineNumbers w:val="0"/>
        <w:spacing w:before="0" w:beforeAutospacing="1" w:after="0" w:afterAutospacing="1"/>
        <w:ind w:left="1440" w:hanging="360"/>
      </w:pPr>
    </w:p>
    <w:p w14:paraId="072FEF61">
      <w:pPr>
        <w:pStyle w:val="35"/>
        <w:keepNext w:val="0"/>
        <w:keepLines w:val="0"/>
        <w:widowControl/>
        <w:suppressLineNumbers w:val="0"/>
        <w:ind w:left="720"/>
      </w:pPr>
      <w:r>
        <w:t>Monitor inventory across all hospitals</w:t>
      </w:r>
    </w:p>
    <w:p w14:paraId="76076705">
      <w:pPr>
        <w:keepNext w:val="0"/>
        <w:keepLines w:val="0"/>
        <w:widowControl/>
        <w:numPr>
          <w:ilvl w:val="0"/>
          <w:numId w:val="102"/>
        </w:numPr>
        <w:suppressLineNumbers w:val="0"/>
        <w:spacing w:before="0" w:beforeAutospacing="1" w:after="0" w:afterAutospacing="1"/>
        <w:ind w:left="1440" w:hanging="360"/>
      </w:pPr>
    </w:p>
    <w:p w14:paraId="44021E71">
      <w:pPr>
        <w:pStyle w:val="4"/>
        <w:keepNext w:val="0"/>
        <w:keepLines w:val="0"/>
        <w:widowControl/>
        <w:suppressLineNumbers w:val="0"/>
      </w:pPr>
      <w:r>
        <w:t>Central Biomedical Engineer</w:t>
      </w:r>
    </w:p>
    <w:p w14:paraId="04961113">
      <w:pPr>
        <w:keepNext w:val="0"/>
        <w:keepLines w:val="0"/>
        <w:widowControl/>
        <w:numPr>
          <w:ilvl w:val="0"/>
          <w:numId w:val="103"/>
        </w:numPr>
        <w:suppressLineNumbers w:val="0"/>
        <w:spacing w:before="0" w:beforeAutospacing="1" w:after="0" w:afterAutospacing="1"/>
        <w:ind w:left="1440" w:hanging="360"/>
      </w:pPr>
    </w:p>
    <w:p w14:paraId="1D3FECB1">
      <w:pPr>
        <w:pStyle w:val="35"/>
        <w:keepNext w:val="0"/>
        <w:keepLines w:val="0"/>
        <w:widowControl/>
        <w:suppressLineNumbers w:val="0"/>
        <w:ind w:left="720"/>
      </w:pPr>
      <w:r>
        <w:t>Select spare parts used during repair</w:t>
      </w:r>
    </w:p>
    <w:p w14:paraId="044EE4D6">
      <w:pPr>
        <w:keepNext w:val="0"/>
        <w:keepLines w:val="0"/>
        <w:widowControl/>
        <w:numPr>
          <w:ilvl w:val="0"/>
          <w:numId w:val="103"/>
        </w:numPr>
        <w:suppressLineNumbers w:val="0"/>
        <w:spacing w:before="0" w:beforeAutospacing="1" w:after="0" w:afterAutospacing="1"/>
        <w:ind w:left="1440" w:hanging="360"/>
      </w:pPr>
    </w:p>
    <w:p w14:paraId="09647B47">
      <w:pPr>
        <w:keepNext w:val="0"/>
        <w:keepLines w:val="0"/>
        <w:widowControl/>
        <w:numPr>
          <w:ilvl w:val="0"/>
          <w:numId w:val="103"/>
        </w:numPr>
        <w:suppressLineNumbers w:val="0"/>
        <w:spacing w:before="0" w:beforeAutospacing="1" w:after="0" w:afterAutospacing="1"/>
        <w:ind w:left="1440" w:hanging="360"/>
      </w:pPr>
    </w:p>
    <w:p w14:paraId="4132134B">
      <w:pPr>
        <w:pStyle w:val="35"/>
        <w:keepNext w:val="0"/>
        <w:keepLines w:val="0"/>
        <w:widowControl/>
        <w:suppressLineNumbers w:val="0"/>
        <w:ind w:left="720"/>
      </w:pPr>
      <w:r>
        <w:t>Record quantity used</w:t>
      </w:r>
    </w:p>
    <w:p w14:paraId="74237C51">
      <w:pPr>
        <w:keepNext w:val="0"/>
        <w:keepLines w:val="0"/>
        <w:widowControl/>
        <w:numPr>
          <w:ilvl w:val="0"/>
          <w:numId w:val="103"/>
        </w:numPr>
        <w:suppressLineNumbers w:val="0"/>
        <w:spacing w:before="0" w:beforeAutospacing="1" w:after="0" w:afterAutospacing="1"/>
        <w:ind w:left="1440" w:hanging="360"/>
      </w:pPr>
    </w:p>
    <w:p w14:paraId="4825C7D8">
      <w:pPr>
        <w:keepNext w:val="0"/>
        <w:keepLines w:val="0"/>
        <w:widowControl/>
        <w:suppressLineNumbers w:val="0"/>
      </w:pPr>
      <w:r>
        <w:pict>
          <v:rect id="_x0000_i1486" o:spt="1" style="height:1.5pt;width:432pt;" fillcolor="#A0A0A0" filled="t" stroked="f" coordsize="21600,21600" o:hr="t" o:hrstd="t" o:hralign="center">
            <v:path/>
            <v:fill on="t" focussize="0,0"/>
            <v:stroke on="f"/>
            <v:imagedata o:title=""/>
            <o:lock v:ext="edit"/>
            <w10:wrap type="none"/>
            <w10:anchorlock/>
          </v:rect>
        </w:pict>
      </w:r>
    </w:p>
    <w:p w14:paraId="4EC94BC1">
      <w:pPr>
        <w:pStyle w:val="2"/>
        <w:keepNext w:val="0"/>
        <w:keepLines w:val="0"/>
        <w:widowControl/>
        <w:suppressLineNumbers w:val="0"/>
      </w:pPr>
      <w:r>
        <w:t>Dashboard (Hospital Administrator)</w:t>
      </w:r>
    </w:p>
    <w:p w14:paraId="35C2880E">
      <w:pPr>
        <w:pStyle w:val="35"/>
        <w:keepNext w:val="0"/>
        <w:keepLines w:val="0"/>
        <w:widowControl/>
        <w:suppressLineNumbers w:val="0"/>
      </w:pPr>
      <w:r>
        <w:t>Display:</w:t>
      </w:r>
    </w:p>
    <w:p w14:paraId="52A3E8E6">
      <w:pPr>
        <w:pStyle w:val="21"/>
        <w:keepNext w:val="0"/>
        <w:keepLines w:val="0"/>
        <w:widowControl/>
        <w:suppressLineNumbers w:val="0"/>
        <w:rPr>
          <w:rStyle w:val="20"/>
        </w:rPr>
      </w:pPr>
      <w:r>
        <w:rPr>
          <w:rStyle w:val="20"/>
        </w:rPr>
        <w:t>Total Spare Parts</w:t>
      </w:r>
    </w:p>
    <w:p w14:paraId="1DF7DD16">
      <w:pPr>
        <w:pStyle w:val="21"/>
        <w:keepNext w:val="0"/>
        <w:keepLines w:val="0"/>
        <w:widowControl/>
        <w:suppressLineNumbers w:val="0"/>
        <w:rPr>
          <w:rStyle w:val="20"/>
        </w:rPr>
      </w:pPr>
    </w:p>
    <w:p w14:paraId="0CFE7D81">
      <w:pPr>
        <w:pStyle w:val="21"/>
        <w:keepNext w:val="0"/>
        <w:keepLines w:val="0"/>
        <w:widowControl/>
        <w:suppressLineNumbers w:val="0"/>
        <w:rPr>
          <w:rStyle w:val="20"/>
        </w:rPr>
      </w:pPr>
      <w:r>
        <w:rPr>
          <w:rStyle w:val="20"/>
        </w:rPr>
        <w:t>Available Stock</w:t>
      </w:r>
    </w:p>
    <w:p w14:paraId="0BAF08AA">
      <w:pPr>
        <w:pStyle w:val="21"/>
        <w:keepNext w:val="0"/>
        <w:keepLines w:val="0"/>
        <w:widowControl/>
        <w:suppressLineNumbers w:val="0"/>
        <w:rPr>
          <w:rStyle w:val="20"/>
        </w:rPr>
      </w:pPr>
    </w:p>
    <w:p w14:paraId="0CA769F0">
      <w:pPr>
        <w:pStyle w:val="21"/>
        <w:keepNext w:val="0"/>
        <w:keepLines w:val="0"/>
        <w:widowControl/>
        <w:suppressLineNumbers w:val="0"/>
        <w:rPr>
          <w:rStyle w:val="20"/>
        </w:rPr>
      </w:pPr>
      <w:r>
        <w:rPr>
          <w:rStyle w:val="20"/>
        </w:rPr>
        <w:t>Low Stock Items</w:t>
      </w:r>
    </w:p>
    <w:p w14:paraId="4DA70F4B">
      <w:pPr>
        <w:pStyle w:val="21"/>
        <w:keepNext w:val="0"/>
        <w:keepLines w:val="0"/>
        <w:widowControl/>
        <w:suppressLineNumbers w:val="0"/>
        <w:rPr>
          <w:rStyle w:val="20"/>
        </w:rPr>
      </w:pPr>
    </w:p>
    <w:p w14:paraId="407ADB41">
      <w:pPr>
        <w:pStyle w:val="21"/>
        <w:keepNext w:val="0"/>
        <w:keepLines w:val="0"/>
        <w:widowControl/>
        <w:suppressLineNumbers w:val="0"/>
        <w:rPr>
          <w:rStyle w:val="20"/>
        </w:rPr>
      </w:pPr>
      <w:r>
        <w:rPr>
          <w:rStyle w:val="20"/>
        </w:rPr>
        <w:t>Out of Stock Items</w:t>
      </w:r>
    </w:p>
    <w:p w14:paraId="43C9D88B">
      <w:pPr>
        <w:pStyle w:val="21"/>
        <w:keepNext w:val="0"/>
        <w:keepLines w:val="0"/>
        <w:widowControl/>
        <w:suppressLineNumbers w:val="0"/>
        <w:rPr>
          <w:rStyle w:val="20"/>
        </w:rPr>
      </w:pPr>
    </w:p>
    <w:p w14:paraId="7FB31F1C">
      <w:pPr>
        <w:pStyle w:val="21"/>
        <w:keepNext w:val="0"/>
        <w:keepLines w:val="0"/>
        <w:widowControl/>
        <w:suppressLineNumbers w:val="0"/>
      </w:pPr>
      <w:r>
        <w:rPr>
          <w:rStyle w:val="20"/>
        </w:rPr>
        <w:t>Pending Purchase Requests</w:t>
      </w:r>
    </w:p>
    <w:p w14:paraId="6FD69D25">
      <w:pPr>
        <w:keepNext w:val="0"/>
        <w:keepLines w:val="0"/>
        <w:widowControl/>
        <w:suppressLineNumbers w:val="0"/>
      </w:pPr>
      <w:r>
        <w:pict>
          <v:rect id="_x0000_i1487" o:spt="1" style="height:1.5pt;width:432pt;" fillcolor="#A0A0A0" filled="t" stroked="f" coordsize="21600,21600" o:hr="t" o:hrstd="t" o:hralign="center">
            <v:path/>
            <v:fill on="t" focussize="0,0"/>
            <v:stroke on="f"/>
            <v:imagedata o:title=""/>
            <o:lock v:ext="edit"/>
            <w10:wrap type="none"/>
            <w10:anchorlock/>
          </v:rect>
        </w:pict>
      </w:r>
    </w:p>
    <w:p w14:paraId="4CCAA822">
      <w:pPr>
        <w:pStyle w:val="2"/>
        <w:keepNext w:val="0"/>
        <w:keepLines w:val="0"/>
        <w:widowControl/>
        <w:suppressLineNumbers w:val="0"/>
      </w:pPr>
      <w:r>
        <w:t>Spare Parts List</w:t>
      </w:r>
    </w:p>
    <w:p w14:paraId="11CE9328">
      <w:pPr>
        <w:pStyle w:val="35"/>
        <w:keepNext w:val="0"/>
        <w:keepLines w:val="0"/>
        <w:widowControl/>
        <w:suppressLineNumbers w:val="0"/>
      </w:pPr>
      <w:r>
        <w:t>Display:</w:t>
      </w:r>
    </w:p>
    <w:p w14:paraId="61F2453E">
      <w:pPr>
        <w:pStyle w:val="21"/>
        <w:keepNext w:val="0"/>
        <w:keepLines w:val="0"/>
        <w:widowControl/>
        <w:suppressLineNumbers w:val="0"/>
        <w:rPr>
          <w:rStyle w:val="20"/>
        </w:rPr>
      </w:pPr>
      <w:r>
        <w:rPr>
          <w:rStyle w:val="20"/>
        </w:rPr>
        <w:t>Part ID</w:t>
      </w:r>
    </w:p>
    <w:p w14:paraId="6B1873A2">
      <w:pPr>
        <w:pStyle w:val="21"/>
        <w:keepNext w:val="0"/>
        <w:keepLines w:val="0"/>
        <w:widowControl/>
        <w:suppressLineNumbers w:val="0"/>
        <w:rPr>
          <w:rStyle w:val="20"/>
        </w:rPr>
      </w:pPr>
    </w:p>
    <w:p w14:paraId="3CADE8EE">
      <w:pPr>
        <w:pStyle w:val="21"/>
        <w:keepNext w:val="0"/>
        <w:keepLines w:val="0"/>
        <w:widowControl/>
        <w:suppressLineNumbers w:val="0"/>
        <w:rPr>
          <w:rStyle w:val="20"/>
        </w:rPr>
      </w:pPr>
      <w:r>
        <w:rPr>
          <w:rStyle w:val="20"/>
        </w:rPr>
        <w:t>Part Name</w:t>
      </w:r>
    </w:p>
    <w:p w14:paraId="54130F25">
      <w:pPr>
        <w:pStyle w:val="21"/>
        <w:keepNext w:val="0"/>
        <w:keepLines w:val="0"/>
        <w:widowControl/>
        <w:suppressLineNumbers w:val="0"/>
        <w:rPr>
          <w:rStyle w:val="20"/>
        </w:rPr>
      </w:pPr>
    </w:p>
    <w:p w14:paraId="0557EE48">
      <w:pPr>
        <w:pStyle w:val="21"/>
        <w:keepNext w:val="0"/>
        <w:keepLines w:val="0"/>
        <w:widowControl/>
        <w:suppressLineNumbers w:val="0"/>
        <w:rPr>
          <w:rStyle w:val="20"/>
        </w:rPr>
      </w:pPr>
      <w:r>
        <w:rPr>
          <w:rStyle w:val="20"/>
        </w:rPr>
        <w:t>Part Number</w:t>
      </w:r>
    </w:p>
    <w:p w14:paraId="2C832850">
      <w:pPr>
        <w:pStyle w:val="21"/>
        <w:keepNext w:val="0"/>
        <w:keepLines w:val="0"/>
        <w:widowControl/>
        <w:suppressLineNumbers w:val="0"/>
        <w:rPr>
          <w:rStyle w:val="20"/>
        </w:rPr>
      </w:pPr>
    </w:p>
    <w:p w14:paraId="0E036408">
      <w:pPr>
        <w:pStyle w:val="21"/>
        <w:keepNext w:val="0"/>
        <w:keepLines w:val="0"/>
        <w:widowControl/>
        <w:suppressLineNumbers w:val="0"/>
        <w:rPr>
          <w:rStyle w:val="20"/>
        </w:rPr>
      </w:pPr>
      <w:r>
        <w:rPr>
          <w:rStyle w:val="20"/>
        </w:rPr>
        <w:t>Manufacturer</w:t>
      </w:r>
    </w:p>
    <w:p w14:paraId="65467C53">
      <w:pPr>
        <w:pStyle w:val="21"/>
        <w:keepNext w:val="0"/>
        <w:keepLines w:val="0"/>
        <w:widowControl/>
        <w:suppressLineNumbers w:val="0"/>
        <w:rPr>
          <w:rStyle w:val="20"/>
        </w:rPr>
      </w:pPr>
    </w:p>
    <w:p w14:paraId="625D279B">
      <w:pPr>
        <w:pStyle w:val="21"/>
        <w:keepNext w:val="0"/>
        <w:keepLines w:val="0"/>
        <w:widowControl/>
        <w:suppressLineNumbers w:val="0"/>
        <w:rPr>
          <w:rStyle w:val="20"/>
        </w:rPr>
      </w:pPr>
      <w:r>
        <w:rPr>
          <w:rStyle w:val="20"/>
        </w:rPr>
        <w:t>Compatible Equipment</w:t>
      </w:r>
    </w:p>
    <w:p w14:paraId="4674AF01">
      <w:pPr>
        <w:pStyle w:val="21"/>
        <w:keepNext w:val="0"/>
        <w:keepLines w:val="0"/>
        <w:widowControl/>
        <w:suppressLineNumbers w:val="0"/>
        <w:rPr>
          <w:rStyle w:val="20"/>
        </w:rPr>
      </w:pPr>
    </w:p>
    <w:p w14:paraId="6EA0787A">
      <w:pPr>
        <w:pStyle w:val="21"/>
        <w:keepNext w:val="0"/>
        <w:keepLines w:val="0"/>
        <w:widowControl/>
        <w:suppressLineNumbers w:val="0"/>
        <w:rPr>
          <w:rStyle w:val="20"/>
        </w:rPr>
      </w:pPr>
      <w:r>
        <w:rPr>
          <w:rStyle w:val="20"/>
        </w:rPr>
        <w:t>Available Quantity</w:t>
      </w:r>
    </w:p>
    <w:p w14:paraId="652AEB7F">
      <w:pPr>
        <w:pStyle w:val="21"/>
        <w:keepNext w:val="0"/>
        <w:keepLines w:val="0"/>
        <w:widowControl/>
        <w:suppressLineNumbers w:val="0"/>
        <w:rPr>
          <w:rStyle w:val="20"/>
        </w:rPr>
      </w:pPr>
    </w:p>
    <w:p w14:paraId="6FAED369">
      <w:pPr>
        <w:pStyle w:val="21"/>
        <w:keepNext w:val="0"/>
        <w:keepLines w:val="0"/>
        <w:widowControl/>
        <w:suppressLineNumbers w:val="0"/>
        <w:rPr>
          <w:rStyle w:val="20"/>
        </w:rPr>
      </w:pPr>
      <w:r>
        <w:rPr>
          <w:rStyle w:val="20"/>
        </w:rPr>
        <w:t>Minimum Stock Level</w:t>
      </w:r>
    </w:p>
    <w:p w14:paraId="780CF3BE">
      <w:pPr>
        <w:pStyle w:val="21"/>
        <w:keepNext w:val="0"/>
        <w:keepLines w:val="0"/>
        <w:widowControl/>
        <w:suppressLineNumbers w:val="0"/>
        <w:rPr>
          <w:rStyle w:val="20"/>
        </w:rPr>
      </w:pPr>
    </w:p>
    <w:p w14:paraId="02916F91">
      <w:pPr>
        <w:pStyle w:val="21"/>
        <w:keepNext w:val="0"/>
        <w:keepLines w:val="0"/>
        <w:widowControl/>
        <w:suppressLineNumbers w:val="0"/>
        <w:rPr>
          <w:rStyle w:val="20"/>
        </w:rPr>
      </w:pPr>
      <w:r>
        <w:rPr>
          <w:rStyle w:val="20"/>
        </w:rPr>
        <w:t>Unit Cost</w:t>
      </w:r>
    </w:p>
    <w:p w14:paraId="08B2474B">
      <w:pPr>
        <w:pStyle w:val="21"/>
        <w:keepNext w:val="0"/>
        <w:keepLines w:val="0"/>
        <w:widowControl/>
        <w:suppressLineNumbers w:val="0"/>
        <w:rPr>
          <w:rStyle w:val="20"/>
        </w:rPr>
      </w:pPr>
    </w:p>
    <w:p w14:paraId="4C9C32BC">
      <w:pPr>
        <w:pStyle w:val="21"/>
        <w:keepNext w:val="0"/>
        <w:keepLines w:val="0"/>
        <w:widowControl/>
        <w:suppressLineNumbers w:val="0"/>
        <w:rPr>
          <w:rStyle w:val="20"/>
        </w:rPr>
      </w:pPr>
      <w:r>
        <w:rPr>
          <w:rStyle w:val="20"/>
        </w:rPr>
        <w:t>Total Stock Value</w:t>
      </w:r>
    </w:p>
    <w:p w14:paraId="17DB45BF">
      <w:pPr>
        <w:pStyle w:val="21"/>
        <w:keepNext w:val="0"/>
        <w:keepLines w:val="0"/>
        <w:widowControl/>
        <w:suppressLineNumbers w:val="0"/>
        <w:rPr>
          <w:rStyle w:val="20"/>
        </w:rPr>
      </w:pPr>
    </w:p>
    <w:p w14:paraId="2C86D305">
      <w:pPr>
        <w:pStyle w:val="21"/>
        <w:keepNext w:val="0"/>
        <w:keepLines w:val="0"/>
        <w:widowControl/>
        <w:suppressLineNumbers w:val="0"/>
        <w:rPr>
          <w:rStyle w:val="20"/>
        </w:rPr>
      </w:pPr>
      <w:r>
        <w:rPr>
          <w:rStyle w:val="20"/>
        </w:rPr>
        <w:t>Status</w:t>
      </w:r>
    </w:p>
    <w:p w14:paraId="28ECF06F">
      <w:pPr>
        <w:pStyle w:val="21"/>
        <w:keepNext w:val="0"/>
        <w:keepLines w:val="0"/>
        <w:widowControl/>
        <w:suppressLineNumbers w:val="0"/>
        <w:rPr>
          <w:rStyle w:val="20"/>
        </w:rPr>
      </w:pPr>
    </w:p>
    <w:p w14:paraId="5FE21709">
      <w:pPr>
        <w:pStyle w:val="21"/>
        <w:keepNext w:val="0"/>
        <w:keepLines w:val="0"/>
        <w:widowControl/>
        <w:suppressLineNumbers w:val="0"/>
      </w:pPr>
      <w:r>
        <w:rPr>
          <w:rStyle w:val="20"/>
        </w:rPr>
        <w:t>Actions</w:t>
      </w:r>
    </w:p>
    <w:p w14:paraId="281C303D">
      <w:pPr>
        <w:keepNext w:val="0"/>
        <w:keepLines w:val="0"/>
        <w:widowControl/>
        <w:suppressLineNumbers w:val="0"/>
      </w:pPr>
      <w:r>
        <w:pict>
          <v:rect id="_x0000_i1488" o:spt="1" style="height:1.5pt;width:432pt;" fillcolor="#A0A0A0" filled="t" stroked="f" coordsize="21600,21600" o:hr="t" o:hrstd="t" o:hralign="center">
            <v:path/>
            <v:fill on="t" focussize="0,0"/>
            <v:stroke on="f"/>
            <v:imagedata o:title=""/>
            <o:lock v:ext="edit"/>
            <w10:wrap type="none"/>
            <w10:anchorlock/>
          </v:rect>
        </w:pict>
      </w:r>
    </w:p>
    <w:p w14:paraId="010060F5">
      <w:pPr>
        <w:pStyle w:val="2"/>
        <w:keepNext w:val="0"/>
        <w:keepLines w:val="0"/>
        <w:widowControl/>
        <w:suppressLineNumbers w:val="0"/>
      </w:pPr>
      <w:r>
        <w:t>Available Actions (Hospital Administrator)</w:t>
      </w:r>
    </w:p>
    <w:p w14:paraId="4F4949EF">
      <w:pPr>
        <w:pStyle w:val="35"/>
        <w:keepNext w:val="0"/>
        <w:keepLines w:val="0"/>
        <w:widowControl/>
        <w:suppressLineNumbers w:val="0"/>
      </w:pPr>
      <w:r>
        <w:t>✅ Add Spare Part</w:t>
      </w:r>
    </w:p>
    <w:p w14:paraId="2BA9D91F">
      <w:pPr>
        <w:pStyle w:val="35"/>
        <w:keepNext w:val="0"/>
        <w:keepLines w:val="0"/>
        <w:widowControl/>
        <w:suppressLineNumbers w:val="0"/>
      </w:pPr>
      <w:r>
        <w:t>✅ Edit Spare Part</w:t>
      </w:r>
    </w:p>
    <w:p w14:paraId="60ED5951">
      <w:pPr>
        <w:pStyle w:val="35"/>
        <w:keepNext w:val="0"/>
        <w:keepLines w:val="0"/>
        <w:widowControl/>
        <w:suppressLineNumbers w:val="0"/>
      </w:pPr>
      <w:r>
        <w:t>✅ Update Stock</w:t>
      </w:r>
    </w:p>
    <w:p w14:paraId="364FCD47">
      <w:pPr>
        <w:pStyle w:val="35"/>
        <w:keepNext w:val="0"/>
        <w:keepLines w:val="0"/>
        <w:widowControl/>
        <w:suppressLineNumbers w:val="0"/>
      </w:pPr>
      <w:r>
        <w:t>✅ View Spare Part Details</w:t>
      </w:r>
    </w:p>
    <w:p w14:paraId="7C377C06">
      <w:pPr>
        <w:pStyle w:val="35"/>
        <w:keepNext w:val="0"/>
        <w:keepLines w:val="0"/>
        <w:widowControl/>
        <w:suppressLineNumbers w:val="0"/>
      </w:pPr>
      <w:r>
        <w:t>✅ Create Purchase Request</w:t>
      </w:r>
    </w:p>
    <w:p w14:paraId="02231A43">
      <w:pPr>
        <w:keepNext w:val="0"/>
        <w:keepLines w:val="0"/>
        <w:widowControl/>
        <w:suppressLineNumbers w:val="0"/>
      </w:pPr>
      <w:r>
        <w:pict>
          <v:rect id="_x0000_i1489" o:spt="1" style="height:1.5pt;width:432pt;" fillcolor="#A0A0A0" filled="t" stroked="f" coordsize="21600,21600" o:hr="t" o:hrstd="t" o:hralign="center">
            <v:path/>
            <v:fill on="t" focussize="0,0"/>
            <v:stroke on="f"/>
            <v:imagedata o:title=""/>
            <o:lock v:ext="edit"/>
            <w10:wrap type="none"/>
            <w10:anchorlock/>
          </v:rect>
        </w:pict>
      </w:r>
    </w:p>
    <w:p w14:paraId="357D3344">
      <w:pPr>
        <w:pStyle w:val="2"/>
        <w:keepNext w:val="0"/>
        <w:keepLines w:val="0"/>
        <w:widowControl/>
        <w:suppressLineNumbers w:val="0"/>
      </w:pPr>
      <w:r>
        <w:t>Add Spare Part Form</w:t>
      </w:r>
    </w:p>
    <w:p w14:paraId="1B8B8F37">
      <w:pPr>
        <w:pStyle w:val="21"/>
        <w:keepNext w:val="0"/>
        <w:keepLines w:val="0"/>
        <w:widowControl/>
        <w:suppressLineNumbers w:val="0"/>
        <w:rPr>
          <w:rStyle w:val="20"/>
        </w:rPr>
      </w:pPr>
      <w:r>
        <w:rPr>
          <w:rStyle w:val="20"/>
        </w:rPr>
        <w:t>Part ID (Auto Generated)</w:t>
      </w:r>
    </w:p>
    <w:p w14:paraId="58E494D5">
      <w:pPr>
        <w:pStyle w:val="21"/>
        <w:keepNext w:val="0"/>
        <w:keepLines w:val="0"/>
        <w:widowControl/>
        <w:suppressLineNumbers w:val="0"/>
        <w:rPr>
          <w:rStyle w:val="20"/>
        </w:rPr>
      </w:pPr>
    </w:p>
    <w:p w14:paraId="0585EE8E">
      <w:pPr>
        <w:pStyle w:val="21"/>
        <w:keepNext w:val="0"/>
        <w:keepLines w:val="0"/>
        <w:widowControl/>
        <w:suppressLineNumbers w:val="0"/>
        <w:rPr>
          <w:rStyle w:val="20"/>
        </w:rPr>
      </w:pPr>
      <w:r>
        <w:rPr>
          <w:rStyle w:val="20"/>
        </w:rPr>
        <w:t>Part Name</w:t>
      </w:r>
    </w:p>
    <w:p w14:paraId="336CC54E">
      <w:pPr>
        <w:pStyle w:val="21"/>
        <w:keepNext w:val="0"/>
        <w:keepLines w:val="0"/>
        <w:widowControl/>
        <w:suppressLineNumbers w:val="0"/>
        <w:rPr>
          <w:rStyle w:val="20"/>
        </w:rPr>
      </w:pPr>
    </w:p>
    <w:p w14:paraId="1C4F1FA2">
      <w:pPr>
        <w:pStyle w:val="21"/>
        <w:keepNext w:val="0"/>
        <w:keepLines w:val="0"/>
        <w:widowControl/>
        <w:suppressLineNumbers w:val="0"/>
        <w:rPr>
          <w:rStyle w:val="20"/>
        </w:rPr>
      </w:pPr>
      <w:r>
        <w:rPr>
          <w:rStyle w:val="20"/>
        </w:rPr>
        <w:t>Part Number</w:t>
      </w:r>
    </w:p>
    <w:p w14:paraId="5B020096">
      <w:pPr>
        <w:pStyle w:val="21"/>
        <w:keepNext w:val="0"/>
        <w:keepLines w:val="0"/>
        <w:widowControl/>
        <w:suppressLineNumbers w:val="0"/>
        <w:rPr>
          <w:rStyle w:val="20"/>
        </w:rPr>
      </w:pPr>
    </w:p>
    <w:p w14:paraId="0FC64FE3">
      <w:pPr>
        <w:pStyle w:val="21"/>
        <w:keepNext w:val="0"/>
        <w:keepLines w:val="0"/>
        <w:widowControl/>
        <w:suppressLineNumbers w:val="0"/>
        <w:rPr>
          <w:rStyle w:val="20"/>
        </w:rPr>
      </w:pPr>
      <w:r>
        <w:rPr>
          <w:rStyle w:val="20"/>
        </w:rPr>
        <w:t>Manufacturer</w:t>
      </w:r>
    </w:p>
    <w:p w14:paraId="2834A8DD">
      <w:pPr>
        <w:pStyle w:val="21"/>
        <w:keepNext w:val="0"/>
        <w:keepLines w:val="0"/>
        <w:widowControl/>
        <w:suppressLineNumbers w:val="0"/>
        <w:rPr>
          <w:rStyle w:val="20"/>
        </w:rPr>
      </w:pPr>
    </w:p>
    <w:p w14:paraId="51830BFE">
      <w:pPr>
        <w:pStyle w:val="21"/>
        <w:keepNext w:val="0"/>
        <w:keepLines w:val="0"/>
        <w:widowControl/>
        <w:suppressLineNumbers w:val="0"/>
        <w:rPr>
          <w:rStyle w:val="20"/>
        </w:rPr>
      </w:pPr>
      <w:r>
        <w:rPr>
          <w:rStyle w:val="20"/>
        </w:rPr>
        <w:t>Compatible Equipment</w:t>
      </w:r>
    </w:p>
    <w:p w14:paraId="427D1C93">
      <w:pPr>
        <w:pStyle w:val="21"/>
        <w:keepNext w:val="0"/>
        <w:keepLines w:val="0"/>
        <w:widowControl/>
        <w:suppressLineNumbers w:val="0"/>
        <w:rPr>
          <w:rStyle w:val="20"/>
        </w:rPr>
      </w:pPr>
    </w:p>
    <w:p w14:paraId="3E5E0084">
      <w:pPr>
        <w:pStyle w:val="21"/>
        <w:keepNext w:val="0"/>
        <w:keepLines w:val="0"/>
        <w:widowControl/>
        <w:suppressLineNumbers w:val="0"/>
        <w:rPr>
          <w:rStyle w:val="20"/>
        </w:rPr>
      </w:pPr>
      <w:r>
        <w:rPr>
          <w:rStyle w:val="20"/>
        </w:rPr>
        <w:t>Category</w:t>
      </w:r>
    </w:p>
    <w:p w14:paraId="24E42CA8">
      <w:pPr>
        <w:pStyle w:val="21"/>
        <w:keepNext w:val="0"/>
        <w:keepLines w:val="0"/>
        <w:widowControl/>
        <w:suppressLineNumbers w:val="0"/>
        <w:rPr>
          <w:rStyle w:val="20"/>
        </w:rPr>
      </w:pPr>
    </w:p>
    <w:p w14:paraId="5C0F9401">
      <w:pPr>
        <w:pStyle w:val="21"/>
        <w:keepNext w:val="0"/>
        <w:keepLines w:val="0"/>
        <w:widowControl/>
        <w:suppressLineNumbers w:val="0"/>
        <w:rPr>
          <w:rStyle w:val="20"/>
        </w:rPr>
      </w:pPr>
      <w:r>
        <w:rPr>
          <w:rStyle w:val="20"/>
        </w:rPr>
        <w:t>Unit</w:t>
      </w:r>
    </w:p>
    <w:p w14:paraId="7B6F7E55">
      <w:pPr>
        <w:pStyle w:val="21"/>
        <w:keepNext w:val="0"/>
        <w:keepLines w:val="0"/>
        <w:widowControl/>
        <w:suppressLineNumbers w:val="0"/>
        <w:rPr>
          <w:rStyle w:val="20"/>
        </w:rPr>
      </w:pPr>
    </w:p>
    <w:p w14:paraId="3A743992">
      <w:pPr>
        <w:pStyle w:val="21"/>
        <w:keepNext w:val="0"/>
        <w:keepLines w:val="0"/>
        <w:widowControl/>
        <w:suppressLineNumbers w:val="0"/>
        <w:rPr>
          <w:rStyle w:val="20"/>
        </w:rPr>
      </w:pPr>
      <w:r>
        <w:rPr>
          <w:rStyle w:val="20"/>
        </w:rPr>
        <w:t>Available Quantity</w:t>
      </w:r>
    </w:p>
    <w:p w14:paraId="6607E2BB">
      <w:pPr>
        <w:pStyle w:val="21"/>
        <w:keepNext w:val="0"/>
        <w:keepLines w:val="0"/>
        <w:widowControl/>
        <w:suppressLineNumbers w:val="0"/>
        <w:rPr>
          <w:rStyle w:val="20"/>
        </w:rPr>
      </w:pPr>
    </w:p>
    <w:p w14:paraId="3B5593D6">
      <w:pPr>
        <w:pStyle w:val="21"/>
        <w:keepNext w:val="0"/>
        <w:keepLines w:val="0"/>
        <w:widowControl/>
        <w:suppressLineNumbers w:val="0"/>
        <w:rPr>
          <w:rStyle w:val="20"/>
        </w:rPr>
      </w:pPr>
      <w:r>
        <w:rPr>
          <w:rStyle w:val="20"/>
        </w:rPr>
        <w:t>Minimum Stock Level</w:t>
      </w:r>
    </w:p>
    <w:p w14:paraId="50BE5A14">
      <w:pPr>
        <w:pStyle w:val="21"/>
        <w:keepNext w:val="0"/>
        <w:keepLines w:val="0"/>
        <w:widowControl/>
        <w:suppressLineNumbers w:val="0"/>
        <w:rPr>
          <w:rStyle w:val="20"/>
        </w:rPr>
      </w:pPr>
    </w:p>
    <w:p w14:paraId="787AA956">
      <w:pPr>
        <w:pStyle w:val="21"/>
        <w:keepNext w:val="0"/>
        <w:keepLines w:val="0"/>
        <w:widowControl/>
        <w:suppressLineNumbers w:val="0"/>
        <w:rPr>
          <w:rStyle w:val="20"/>
        </w:rPr>
      </w:pPr>
      <w:r>
        <w:rPr>
          <w:rStyle w:val="20"/>
        </w:rPr>
        <w:t>Unit Cost</w:t>
      </w:r>
    </w:p>
    <w:p w14:paraId="2AA87879">
      <w:pPr>
        <w:pStyle w:val="21"/>
        <w:keepNext w:val="0"/>
        <w:keepLines w:val="0"/>
        <w:widowControl/>
        <w:suppressLineNumbers w:val="0"/>
        <w:rPr>
          <w:rStyle w:val="20"/>
        </w:rPr>
      </w:pPr>
    </w:p>
    <w:p w14:paraId="421E11FA">
      <w:pPr>
        <w:pStyle w:val="21"/>
        <w:keepNext w:val="0"/>
        <w:keepLines w:val="0"/>
        <w:widowControl/>
        <w:suppressLineNumbers w:val="0"/>
        <w:rPr>
          <w:rStyle w:val="20"/>
        </w:rPr>
      </w:pPr>
      <w:r>
        <w:rPr>
          <w:rStyle w:val="20"/>
        </w:rPr>
        <w:t>Storage Location</w:t>
      </w:r>
    </w:p>
    <w:p w14:paraId="218231F3">
      <w:pPr>
        <w:pStyle w:val="21"/>
        <w:keepNext w:val="0"/>
        <w:keepLines w:val="0"/>
        <w:widowControl/>
        <w:suppressLineNumbers w:val="0"/>
        <w:rPr>
          <w:rStyle w:val="20"/>
        </w:rPr>
      </w:pPr>
    </w:p>
    <w:p w14:paraId="3FDCC4EA">
      <w:pPr>
        <w:pStyle w:val="21"/>
        <w:keepNext w:val="0"/>
        <w:keepLines w:val="0"/>
        <w:widowControl/>
        <w:suppressLineNumbers w:val="0"/>
        <w:rPr>
          <w:rStyle w:val="20"/>
        </w:rPr>
      </w:pPr>
      <w:r>
        <w:rPr>
          <w:rStyle w:val="20"/>
        </w:rPr>
        <w:t>Supplier Name</w:t>
      </w:r>
    </w:p>
    <w:p w14:paraId="612A9DFE">
      <w:pPr>
        <w:pStyle w:val="21"/>
        <w:keepNext w:val="0"/>
        <w:keepLines w:val="0"/>
        <w:widowControl/>
        <w:suppressLineNumbers w:val="0"/>
        <w:rPr>
          <w:rStyle w:val="20"/>
        </w:rPr>
      </w:pPr>
    </w:p>
    <w:p w14:paraId="671ED782">
      <w:pPr>
        <w:pStyle w:val="21"/>
        <w:keepNext w:val="0"/>
        <w:keepLines w:val="0"/>
        <w:widowControl/>
        <w:suppressLineNumbers w:val="0"/>
        <w:rPr>
          <w:rStyle w:val="20"/>
        </w:rPr>
      </w:pPr>
      <w:r>
        <w:rPr>
          <w:rStyle w:val="20"/>
        </w:rPr>
        <w:t>Supplier Contact</w:t>
      </w:r>
    </w:p>
    <w:p w14:paraId="5C10C4CB">
      <w:pPr>
        <w:pStyle w:val="21"/>
        <w:keepNext w:val="0"/>
        <w:keepLines w:val="0"/>
        <w:widowControl/>
        <w:suppressLineNumbers w:val="0"/>
        <w:rPr>
          <w:rStyle w:val="20"/>
        </w:rPr>
      </w:pPr>
    </w:p>
    <w:p w14:paraId="65C4D98F">
      <w:pPr>
        <w:pStyle w:val="21"/>
        <w:keepNext w:val="0"/>
        <w:keepLines w:val="0"/>
        <w:widowControl/>
        <w:suppressLineNumbers w:val="0"/>
        <w:rPr>
          <w:rStyle w:val="20"/>
        </w:rPr>
      </w:pPr>
      <w:r>
        <w:rPr>
          <w:rStyle w:val="20"/>
        </w:rPr>
        <w:t>Expiry Date (Optional)</w:t>
      </w:r>
    </w:p>
    <w:p w14:paraId="0400122A">
      <w:pPr>
        <w:pStyle w:val="21"/>
        <w:keepNext w:val="0"/>
        <w:keepLines w:val="0"/>
        <w:widowControl/>
        <w:suppressLineNumbers w:val="0"/>
        <w:rPr>
          <w:rStyle w:val="20"/>
        </w:rPr>
      </w:pPr>
    </w:p>
    <w:p w14:paraId="7F79E162">
      <w:pPr>
        <w:pStyle w:val="21"/>
        <w:keepNext w:val="0"/>
        <w:keepLines w:val="0"/>
        <w:widowControl/>
        <w:suppressLineNumbers w:val="0"/>
        <w:rPr>
          <w:rStyle w:val="20"/>
        </w:rPr>
      </w:pPr>
      <w:r>
        <w:rPr>
          <w:rStyle w:val="20"/>
        </w:rPr>
        <w:t>Part Image</w:t>
      </w:r>
    </w:p>
    <w:p w14:paraId="17ABA277">
      <w:pPr>
        <w:pStyle w:val="21"/>
        <w:keepNext w:val="0"/>
        <w:keepLines w:val="0"/>
        <w:widowControl/>
        <w:suppressLineNumbers w:val="0"/>
        <w:rPr>
          <w:rStyle w:val="20"/>
        </w:rPr>
      </w:pPr>
    </w:p>
    <w:p w14:paraId="3F30D1C8">
      <w:pPr>
        <w:pStyle w:val="21"/>
        <w:keepNext w:val="0"/>
        <w:keepLines w:val="0"/>
        <w:widowControl/>
        <w:suppressLineNumbers w:val="0"/>
      </w:pPr>
      <w:r>
        <w:rPr>
          <w:rStyle w:val="20"/>
        </w:rPr>
        <w:t>Remarks</w:t>
      </w:r>
    </w:p>
    <w:p w14:paraId="302100B4">
      <w:pPr>
        <w:keepNext w:val="0"/>
        <w:keepLines w:val="0"/>
        <w:widowControl/>
        <w:suppressLineNumbers w:val="0"/>
      </w:pPr>
      <w:r>
        <w:pict>
          <v:rect id="_x0000_i1490" o:spt="1" style="height:1.5pt;width:432pt;" fillcolor="#A0A0A0" filled="t" stroked="f" coordsize="21600,21600" o:hr="t" o:hrstd="t" o:hralign="center">
            <v:path/>
            <v:fill on="t" focussize="0,0"/>
            <v:stroke on="f"/>
            <v:imagedata o:title=""/>
            <o:lock v:ext="edit"/>
            <w10:wrap type="none"/>
            <w10:anchorlock/>
          </v:rect>
        </w:pict>
      </w:r>
    </w:p>
    <w:p w14:paraId="17282253">
      <w:pPr>
        <w:pStyle w:val="2"/>
        <w:keepNext w:val="0"/>
        <w:keepLines w:val="0"/>
        <w:widowControl/>
        <w:suppressLineNumbers w:val="0"/>
      </w:pPr>
      <w:r>
        <w:t>Spare Part Status</w:t>
      </w:r>
    </w:p>
    <w:p w14:paraId="257F04D9">
      <w:pPr>
        <w:pStyle w:val="21"/>
        <w:keepNext w:val="0"/>
        <w:keepLines w:val="0"/>
        <w:widowControl/>
        <w:suppressLineNumbers w:val="0"/>
        <w:rPr>
          <w:rStyle w:val="20"/>
        </w:rPr>
      </w:pPr>
      <w:r>
        <w:rPr>
          <w:rStyle w:val="20"/>
        </w:rPr>
        <w:t>Available</w:t>
      </w:r>
    </w:p>
    <w:p w14:paraId="098A40F7">
      <w:pPr>
        <w:pStyle w:val="21"/>
        <w:keepNext w:val="0"/>
        <w:keepLines w:val="0"/>
        <w:widowControl/>
        <w:suppressLineNumbers w:val="0"/>
        <w:rPr>
          <w:rStyle w:val="20"/>
        </w:rPr>
      </w:pPr>
    </w:p>
    <w:p w14:paraId="1A51189C">
      <w:pPr>
        <w:pStyle w:val="21"/>
        <w:keepNext w:val="0"/>
        <w:keepLines w:val="0"/>
        <w:widowControl/>
        <w:suppressLineNumbers w:val="0"/>
        <w:rPr>
          <w:rStyle w:val="20"/>
        </w:rPr>
      </w:pPr>
      <w:r>
        <w:rPr>
          <w:rStyle w:val="20"/>
        </w:rPr>
        <w:t>Low Stock</w:t>
      </w:r>
    </w:p>
    <w:p w14:paraId="25593F1E">
      <w:pPr>
        <w:pStyle w:val="21"/>
        <w:keepNext w:val="0"/>
        <w:keepLines w:val="0"/>
        <w:widowControl/>
        <w:suppressLineNumbers w:val="0"/>
        <w:rPr>
          <w:rStyle w:val="20"/>
        </w:rPr>
      </w:pPr>
    </w:p>
    <w:p w14:paraId="62265833">
      <w:pPr>
        <w:pStyle w:val="21"/>
        <w:keepNext w:val="0"/>
        <w:keepLines w:val="0"/>
        <w:widowControl/>
        <w:suppressLineNumbers w:val="0"/>
        <w:rPr>
          <w:rStyle w:val="20"/>
        </w:rPr>
      </w:pPr>
      <w:r>
        <w:rPr>
          <w:rStyle w:val="20"/>
        </w:rPr>
        <w:t>Out of Stock</w:t>
      </w:r>
    </w:p>
    <w:p w14:paraId="0BC09411">
      <w:pPr>
        <w:pStyle w:val="21"/>
        <w:keepNext w:val="0"/>
        <w:keepLines w:val="0"/>
        <w:widowControl/>
        <w:suppressLineNumbers w:val="0"/>
        <w:rPr>
          <w:rStyle w:val="20"/>
        </w:rPr>
      </w:pPr>
    </w:p>
    <w:p w14:paraId="502FD16B">
      <w:pPr>
        <w:pStyle w:val="21"/>
        <w:keepNext w:val="0"/>
        <w:keepLines w:val="0"/>
        <w:widowControl/>
        <w:suppressLineNumbers w:val="0"/>
      </w:pPr>
      <w:r>
        <w:rPr>
          <w:rStyle w:val="20"/>
        </w:rPr>
        <w:t>Inactive</w:t>
      </w:r>
    </w:p>
    <w:p w14:paraId="4F56417B">
      <w:pPr>
        <w:keepNext w:val="0"/>
        <w:keepLines w:val="0"/>
        <w:widowControl/>
        <w:suppressLineNumbers w:val="0"/>
      </w:pPr>
      <w:r>
        <w:pict>
          <v:rect id="_x0000_i1491" o:spt="1" style="height:1.5pt;width:432pt;" fillcolor="#A0A0A0" filled="t" stroked="f" coordsize="21600,21600" o:hr="t" o:hrstd="t" o:hralign="center">
            <v:path/>
            <v:fill on="t" focussize="0,0"/>
            <v:stroke on="f"/>
            <v:imagedata o:title=""/>
            <o:lock v:ext="edit"/>
            <w10:wrap type="none"/>
            <w10:anchorlock/>
          </v:rect>
        </w:pict>
      </w:r>
    </w:p>
    <w:p w14:paraId="6332032F">
      <w:pPr>
        <w:pStyle w:val="2"/>
        <w:keepNext w:val="0"/>
        <w:keepLines w:val="0"/>
        <w:widowControl/>
        <w:suppressLineNumbers w:val="0"/>
      </w:pPr>
      <w:r>
        <w:t>Low Stock Rule</w:t>
      </w:r>
    </w:p>
    <w:p w14:paraId="02F7A25C">
      <w:pPr>
        <w:pStyle w:val="35"/>
        <w:keepNext w:val="0"/>
        <w:keepLines w:val="0"/>
        <w:widowControl/>
        <w:suppressLineNumbers w:val="0"/>
      </w:pPr>
      <w:r>
        <w:t>Whenever:</w:t>
      </w:r>
    </w:p>
    <w:p w14:paraId="6960D94A">
      <w:pPr>
        <w:pStyle w:val="21"/>
        <w:keepNext w:val="0"/>
        <w:keepLines w:val="0"/>
        <w:widowControl/>
        <w:suppressLineNumbers w:val="0"/>
      </w:pPr>
      <w:r>
        <w:rPr>
          <w:rStyle w:val="20"/>
        </w:rPr>
        <w:t>Available Quantity ≤ Minimum Stock Level</w:t>
      </w:r>
    </w:p>
    <w:p w14:paraId="214E5DD5">
      <w:pPr>
        <w:pStyle w:val="35"/>
        <w:keepNext w:val="0"/>
        <w:keepLines w:val="0"/>
        <w:widowControl/>
        <w:suppressLineNumbers w:val="0"/>
      </w:pPr>
      <w:r>
        <w:t>The system should automatically:</w:t>
      </w:r>
    </w:p>
    <w:p w14:paraId="690EE5B9">
      <w:pPr>
        <w:keepNext w:val="0"/>
        <w:keepLines w:val="0"/>
        <w:widowControl/>
        <w:numPr>
          <w:ilvl w:val="0"/>
          <w:numId w:val="104"/>
        </w:numPr>
        <w:suppressLineNumbers w:val="0"/>
        <w:spacing w:before="0" w:beforeAutospacing="1" w:after="0" w:afterAutospacing="1"/>
        <w:ind w:left="1440" w:hanging="360"/>
      </w:pPr>
    </w:p>
    <w:p w14:paraId="4E91054E">
      <w:pPr>
        <w:pStyle w:val="35"/>
        <w:keepNext w:val="0"/>
        <w:keepLines w:val="0"/>
        <w:widowControl/>
        <w:suppressLineNumbers w:val="0"/>
        <w:ind w:left="720"/>
      </w:pPr>
      <w:r>
        <w:t xml:space="preserve">Mark item as </w:t>
      </w:r>
      <w:r>
        <w:rPr>
          <w:rStyle w:val="36"/>
        </w:rPr>
        <w:t>Low Stock</w:t>
      </w:r>
    </w:p>
    <w:p w14:paraId="57F33AE0">
      <w:pPr>
        <w:keepNext w:val="0"/>
        <w:keepLines w:val="0"/>
        <w:widowControl/>
        <w:numPr>
          <w:ilvl w:val="0"/>
          <w:numId w:val="104"/>
        </w:numPr>
        <w:suppressLineNumbers w:val="0"/>
        <w:spacing w:before="0" w:beforeAutospacing="1" w:after="0" w:afterAutospacing="1"/>
        <w:ind w:left="1440" w:hanging="360"/>
      </w:pPr>
    </w:p>
    <w:p w14:paraId="05F121F1">
      <w:pPr>
        <w:keepNext w:val="0"/>
        <w:keepLines w:val="0"/>
        <w:widowControl/>
        <w:numPr>
          <w:ilvl w:val="0"/>
          <w:numId w:val="104"/>
        </w:numPr>
        <w:suppressLineNumbers w:val="0"/>
        <w:spacing w:before="0" w:beforeAutospacing="1" w:after="0" w:afterAutospacing="1"/>
        <w:ind w:left="1440" w:hanging="360"/>
      </w:pPr>
    </w:p>
    <w:p w14:paraId="1D85E008">
      <w:pPr>
        <w:pStyle w:val="35"/>
        <w:keepNext w:val="0"/>
        <w:keepLines w:val="0"/>
        <w:widowControl/>
        <w:suppressLineNumbers w:val="0"/>
        <w:ind w:left="720"/>
      </w:pPr>
      <w:r>
        <w:t>Show warning badge</w:t>
      </w:r>
    </w:p>
    <w:p w14:paraId="22452CD9">
      <w:pPr>
        <w:keepNext w:val="0"/>
        <w:keepLines w:val="0"/>
        <w:widowControl/>
        <w:numPr>
          <w:ilvl w:val="0"/>
          <w:numId w:val="104"/>
        </w:numPr>
        <w:suppressLineNumbers w:val="0"/>
        <w:spacing w:before="0" w:beforeAutospacing="1" w:after="0" w:afterAutospacing="1"/>
        <w:ind w:left="1440" w:hanging="360"/>
      </w:pPr>
    </w:p>
    <w:p w14:paraId="400A04F3">
      <w:pPr>
        <w:keepNext w:val="0"/>
        <w:keepLines w:val="0"/>
        <w:widowControl/>
        <w:numPr>
          <w:ilvl w:val="0"/>
          <w:numId w:val="104"/>
        </w:numPr>
        <w:suppressLineNumbers w:val="0"/>
        <w:spacing w:before="0" w:beforeAutospacing="1" w:after="0" w:afterAutospacing="1"/>
        <w:ind w:left="1440" w:hanging="360"/>
      </w:pPr>
    </w:p>
    <w:p w14:paraId="1E3905A1">
      <w:pPr>
        <w:pStyle w:val="35"/>
        <w:keepNext w:val="0"/>
        <w:keepLines w:val="0"/>
        <w:widowControl/>
        <w:suppressLineNumbers w:val="0"/>
        <w:ind w:left="720"/>
      </w:pPr>
      <w:r>
        <w:t xml:space="preserve">Enable </w:t>
      </w:r>
      <w:r>
        <w:rPr>
          <w:rStyle w:val="36"/>
        </w:rPr>
        <w:t>Create Purchase Request</w:t>
      </w:r>
    </w:p>
    <w:p w14:paraId="32685CC5">
      <w:pPr>
        <w:keepNext w:val="0"/>
        <w:keepLines w:val="0"/>
        <w:widowControl/>
        <w:numPr>
          <w:ilvl w:val="0"/>
          <w:numId w:val="104"/>
        </w:numPr>
        <w:suppressLineNumbers w:val="0"/>
        <w:spacing w:before="0" w:beforeAutospacing="1" w:after="0" w:afterAutospacing="1"/>
        <w:ind w:left="1440" w:hanging="360"/>
      </w:pPr>
    </w:p>
    <w:p w14:paraId="21E14DFF">
      <w:pPr>
        <w:keepNext w:val="0"/>
        <w:keepLines w:val="0"/>
        <w:widowControl/>
        <w:numPr>
          <w:ilvl w:val="0"/>
          <w:numId w:val="104"/>
        </w:numPr>
        <w:suppressLineNumbers w:val="0"/>
        <w:spacing w:before="0" w:beforeAutospacing="1" w:after="0" w:afterAutospacing="1"/>
        <w:ind w:left="1440" w:hanging="360"/>
      </w:pPr>
    </w:p>
    <w:p w14:paraId="538FD4FC">
      <w:pPr>
        <w:pStyle w:val="35"/>
        <w:keepNext w:val="0"/>
        <w:keepLines w:val="0"/>
        <w:widowControl/>
        <w:suppressLineNumbers w:val="0"/>
        <w:ind w:left="720"/>
      </w:pPr>
      <w:r>
        <w:t>Notify Hospital Administrator</w:t>
      </w:r>
    </w:p>
    <w:p w14:paraId="067D7E7E">
      <w:pPr>
        <w:keepNext w:val="0"/>
        <w:keepLines w:val="0"/>
        <w:widowControl/>
        <w:numPr>
          <w:ilvl w:val="0"/>
          <w:numId w:val="104"/>
        </w:numPr>
        <w:suppressLineNumbers w:val="0"/>
        <w:spacing w:before="0" w:beforeAutospacing="1" w:after="0" w:afterAutospacing="1"/>
        <w:ind w:left="1440" w:hanging="360"/>
      </w:pPr>
    </w:p>
    <w:p w14:paraId="349F43F3">
      <w:pPr>
        <w:keepNext w:val="0"/>
        <w:keepLines w:val="0"/>
        <w:widowControl/>
        <w:suppressLineNumbers w:val="0"/>
      </w:pPr>
      <w:r>
        <w:pict>
          <v:rect id="_x0000_i1492" o:spt="1" style="height:1.5pt;width:432pt;" fillcolor="#A0A0A0" filled="t" stroked="f" coordsize="21600,21600" o:hr="t" o:hrstd="t" o:hralign="center">
            <v:path/>
            <v:fill on="t" focussize="0,0"/>
            <v:stroke on="f"/>
            <v:imagedata o:title=""/>
            <o:lock v:ext="edit"/>
            <w10:wrap type="none"/>
            <w10:anchorlock/>
          </v:rect>
        </w:pict>
      </w:r>
    </w:p>
    <w:p w14:paraId="7ACDDD32">
      <w:pPr>
        <w:pStyle w:val="2"/>
        <w:keepNext w:val="0"/>
        <w:keepLines w:val="0"/>
        <w:widowControl/>
        <w:suppressLineNumbers w:val="0"/>
      </w:pPr>
      <w:r>
        <w:t>Purchase Request Form</w:t>
      </w:r>
    </w:p>
    <w:p w14:paraId="142AFD65">
      <w:pPr>
        <w:pStyle w:val="21"/>
        <w:keepNext w:val="0"/>
        <w:keepLines w:val="0"/>
        <w:widowControl/>
        <w:suppressLineNumbers w:val="0"/>
        <w:rPr>
          <w:rStyle w:val="20"/>
        </w:rPr>
      </w:pPr>
      <w:r>
        <w:rPr>
          <w:rStyle w:val="20"/>
        </w:rPr>
        <w:t>Purchase Request ID</w:t>
      </w:r>
    </w:p>
    <w:p w14:paraId="79A5BF18">
      <w:pPr>
        <w:pStyle w:val="21"/>
        <w:keepNext w:val="0"/>
        <w:keepLines w:val="0"/>
        <w:widowControl/>
        <w:suppressLineNumbers w:val="0"/>
        <w:rPr>
          <w:rStyle w:val="20"/>
        </w:rPr>
      </w:pPr>
    </w:p>
    <w:p w14:paraId="0A8704EE">
      <w:pPr>
        <w:pStyle w:val="21"/>
        <w:keepNext w:val="0"/>
        <w:keepLines w:val="0"/>
        <w:widowControl/>
        <w:suppressLineNumbers w:val="0"/>
        <w:rPr>
          <w:rStyle w:val="20"/>
        </w:rPr>
      </w:pPr>
      <w:r>
        <w:rPr>
          <w:rStyle w:val="20"/>
        </w:rPr>
        <w:t>Hospital</w:t>
      </w:r>
    </w:p>
    <w:p w14:paraId="0D7F4D91">
      <w:pPr>
        <w:pStyle w:val="21"/>
        <w:keepNext w:val="0"/>
        <w:keepLines w:val="0"/>
        <w:widowControl/>
        <w:suppressLineNumbers w:val="0"/>
        <w:rPr>
          <w:rStyle w:val="20"/>
        </w:rPr>
      </w:pPr>
    </w:p>
    <w:p w14:paraId="215A9FA5">
      <w:pPr>
        <w:pStyle w:val="21"/>
        <w:keepNext w:val="0"/>
        <w:keepLines w:val="0"/>
        <w:widowControl/>
        <w:suppressLineNumbers w:val="0"/>
        <w:rPr>
          <w:rStyle w:val="20"/>
        </w:rPr>
      </w:pPr>
      <w:r>
        <w:rPr>
          <w:rStyle w:val="20"/>
        </w:rPr>
        <w:t>Part Name</w:t>
      </w:r>
    </w:p>
    <w:p w14:paraId="22C2120B">
      <w:pPr>
        <w:pStyle w:val="21"/>
        <w:keepNext w:val="0"/>
        <w:keepLines w:val="0"/>
        <w:widowControl/>
        <w:suppressLineNumbers w:val="0"/>
        <w:rPr>
          <w:rStyle w:val="20"/>
        </w:rPr>
      </w:pPr>
    </w:p>
    <w:p w14:paraId="66D5E917">
      <w:pPr>
        <w:pStyle w:val="21"/>
        <w:keepNext w:val="0"/>
        <w:keepLines w:val="0"/>
        <w:widowControl/>
        <w:suppressLineNumbers w:val="0"/>
        <w:rPr>
          <w:rStyle w:val="20"/>
        </w:rPr>
      </w:pPr>
      <w:r>
        <w:rPr>
          <w:rStyle w:val="20"/>
        </w:rPr>
        <w:t>Current Stock</w:t>
      </w:r>
    </w:p>
    <w:p w14:paraId="3693178A">
      <w:pPr>
        <w:pStyle w:val="21"/>
        <w:keepNext w:val="0"/>
        <w:keepLines w:val="0"/>
        <w:widowControl/>
        <w:suppressLineNumbers w:val="0"/>
        <w:rPr>
          <w:rStyle w:val="20"/>
        </w:rPr>
      </w:pPr>
    </w:p>
    <w:p w14:paraId="4BF8C2A5">
      <w:pPr>
        <w:pStyle w:val="21"/>
        <w:keepNext w:val="0"/>
        <w:keepLines w:val="0"/>
        <w:widowControl/>
        <w:suppressLineNumbers w:val="0"/>
        <w:rPr>
          <w:rStyle w:val="20"/>
        </w:rPr>
      </w:pPr>
      <w:r>
        <w:rPr>
          <w:rStyle w:val="20"/>
        </w:rPr>
        <w:t>Requested Quantity</w:t>
      </w:r>
    </w:p>
    <w:p w14:paraId="4B819AF7">
      <w:pPr>
        <w:pStyle w:val="21"/>
        <w:keepNext w:val="0"/>
        <w:keepLines w:val="0"/>
        <w:widowControl/>
        <w:suppressLineNumbers w:val="0"/>
        <w:rPr>
          <w:rStyle w:val="20"/>
        </w:rPr>
      </w:pPr>
    </w:p>
    <w:p w14:paraId="691D37E6">
      <w:pPr>
        <w:pStyle w:val="21"/>
        <w:keepNext w:val="0"/>
        <w:keepLines w:val="0"/>
        <w:widowControl/>
        <w:suppressLineNumbers w:val="0"/>
        <w:rPr>
          <w:rStyle w:val="20"/>
        </w:rPr>
      </w:pPr>
      <w:r>
        <w:rPr>
          <w:rStyle w:val="20"/>
        </w:rPr>
        <w:t>Reason</w:t>
      </w:r>
    </w:p>
    <w:p w14:paraId="3A3861B0">
      <w:pPr>
        <w:pStyle w:val="21"/>
        <w:keepNext w:val="0"/>
        <w:keepLines w:val="0"/>
        <w:widowControl/>
        <w:suppressLineNumbers w:val="0"/>
        <w:rPr>
          <w:rStyle w:val="20"/>
        </w:rPr>
      </w:pPr>
    </w:p>
    <w:p w14:paraId="2671D009">
      <w:pPr>
        <w:pStyle w:val="21"/>
        <w:keepNext w:val="0"/>
        <w:keepLines w:val="0"/>
        <w:widowControl/>
        <w:suppressLineNumbers w:val="0"/>
        <w:rPr>
          <w:rStyle w:val="20"/>
        </w:rPr>
      </w:pPr>
      <w:r>
        <w:rPr>
          <w:rStyle w:val="20"/>
        </w:rPr>
        <w:t>Priority</w:t>
      </w:r>
    </w:p>
    <w:p w14:paraId="58813EA9">
      <w:pPr>
        <w:pStyle w:val="21"/>
        <w:keepNext w:val="0"/>
        <w:keepLines w:val="0"/>
        <w:widowControl/>
        <w:suppressLineNumbers w:val="0"/>
        <w:rPr>
          <w:rStyle w:val="20"/>
        </w:rPr>
      </w:pPr>
    </w:p>
    <w:p w14:paraId="470B07D4">
      <w:pPr>
        <w:pStyle w:val="21"/>
        <w:keepNext w:val="0"/>
        <w:keepLines w:val="0"/>
        <w:widowControl/>
        <w:suppressLineNumbers w:val="0"/>
        <w:rPr>
          <w:rStyle w:val="20"/>
        </w:rPr>
      </w:pPr>
      <w:r>
        <w:rPr>
          <w:rStyle w:val="20"/>
        </w:rPr>
        <w:t>Requested By</w:t>
      </w:r>
    </w:p>
    <w:p w14:paraId="1E44EE32">
      <w:pPr>
        <w:pStyle w:val="21"/>
        <w:keepNext w:val="0"/>
        <w:keepLines w:val="0"/>
        <w:widowControl/>
        <w:suppressLineNumbers w:val="0"/>
        <w:rPr>
          <w:rStyle w:val="20"/>
        </w:rPr>
      </w:pPr>
    </w:p>
    <w:p w14:paraId="38870696">
      <w:pPr>
        <w:pStyle w:val="21"/>
        <w:keepNext w:val="0"/>
        <w:keepLines w:val="0"/>
        <w:widowControl/>
        <w:suppressLineNumbers w:val="0"/>
      </w:pPr>
      <w:r>
        <w:rPr>
          <w:rStyle w:val="20"/>
        </w:rPr>
        <w:t>Request Date</w:t>
      </w:r>
    </w:p>
    <w:p w14:paraId="242A34DB">
      <w:pPr>
        <w:keepNext w:val="0"/>
        <w:keepLines w:val="0"/>
        <w:widowControl/>
        <w:suppressLineNumbers w:val="0"/>
      </w:pPr>
      <w:r>
        <w:pict>
          <v:rect id="_x0000_i1493" o:spt="1" style="height:1.5pt;width:432pt;" fillcolor="#A0A0A0" filled="t" stroked="f" coordsize="21600,21600" o:hr="t" o:hrstd="t" o:hralign="center">
            <v:path/>
            <v:fill on="t" focussize="0,0"/>
            <v:stroke on="f"/>
            <v:imagedata o:title=""/>
            <o:lock v:ext="edit"/>
            <w10:wrap type="none"/>
            <w10:anchorlock/>
          </v:rect>
        </w:pict>
      </w:r>
    </w:p>
    <w:p w14:paraId="75BA4BEF">
      <w:pPr>
        <w:pStyle w:val="2"/>
        <w:keepNext w:val="0"/>
        <w:keepLines w:val="0"/>
        <w:widowControl/>
        <w:suppressLineNumbers w:val="0"/>
      </w:pPr>
      <w:r>
        <w:t>Purchase Request Workflow</w:t>
      </w:r>
    </w:p>
    <w:p w14:paraId="47D797D0">
      <w:pPr>
        <w:pStyle w:val="21"/>
        <w:keepNext w:val="0"/>
        <w:keepLines w:val="0"/>
        <w:widowControl/>
        <w:suppressLineNumbers w:val="0"/>
        <w:rPr>
          <w:rStyle w:val="20"/>
        </w:rPr>
      </w:pPr>
      <w:r>
        <w:rPr>
          <w:rStyle w:val="20"/>
        </w:rPr>
        <w:t>Hospital Administrator</w:t>
      </w:r>
    </w:p>
    <w:p w14:paraId="7A2B9D2B">
      <w:pPr>
        <w:pStyle w:val="21"/>
        <w:keepNext w:val="0"/>
        <w:keepLines w:val="0"/>
        <w:widowControl/>
        <w:suppressLineNumbers w:val="0"/>
        <w:rPr>
          <w:rStyle w:val="20"/>
        </w:rPr>
      </w:pPr>
    </w:p>
    <w:p w14:paraId="5FD2A22F">
      <w:pPr>
        <w:pStyle w:val="21"/>
        <w:keepNext w:val="0"/>
        <w:keepLines w:val="0"/>
        <w:widowControl/>
        <w:suppressLineNumbers w:val="0"/>
        <w:rPr>
          <w:rStyle w:val="20"/>
        </w:rPr>
      </w:pPr>
      <w:r>
        <w:rPr>
          <w:rStyle w:val="20"/>
        </w:rPr>
        <w:t>↓</w:t>
      </w:r>
    </w:p>
    <w:p w14:paraId="0F23F0B0">
      <w:pPr>
        <w:pStyle w:val="21"/>
        <w:keepNext w:val="0"/>
        <w:keepLines w:val="0"/>
        <w:widowControl/>
        <w:suppressLineNumbers w:val="0"/>
        <w:rPr>
          <w:rStyle w:val="20"/>
        </w:rPr>
      </w:pPr>
    </w:p>
    <w:p w14:paraId="2D4F169F">
      <w:pPr>
        <w:pStyle w:val="21"/>
        <w:keepNext w:val="0"/>
        <w:keepLines w:val="0"/>
        <w:widowControl/>
        <w:suppressLineNumbers w:val="0"/>
        <w:rPr>
          <w:rStyle w:val="20"/>
        </w:rPr>
      </w:pPr>
      <w:r>
        <w:rPr>
          <w:rStyle w:val="20"/>
        </w:rPr>
        <w:t>Low Stock Detected</w:t>
      </w:r>
    </w:p>
    <w:p w14:paraId="568EC218">
      <w:pPr>
        <w:pStyle w:val="21"/>
        <w:keepNext w:val="0"/>
        <w:keepLines w:val="0"/>
        <w:widowControl/>
        <w:suppressLineNumbers w:val="0"/>
        <w:rPr>
          <w:rStyle w:val="20"/>
        </w:rPr>
      </w:pPr>
    </w:p>
    <w:p w14:paraId="1E7985C1">
      <w:pPr>
        <w:pStyle w:val="21"/>
        <w:keepNext w:val="0"/>
        <w:keepLines w:val="0"/>
        <w:widowControl/>
        <w:suppressLineNumbers w:val="0"/>
        <w:rPr>
          <w:rStyle w:val="20"/>
        </w:rPr>
      </w:pPr>
      <w:r>
        <w:rPr>
          <w:rStyle w:val="20"/>
        </w:rPr>
        <w:t>↓</w:t>
      </w:r>
    </w:p>
    <w:p w14:paraId="67D3FBA7">
      <w:pPr>
        <w:pStyle w:val="21"/>
        <w:keepNext w:val="0"/>
        <w:keepLines w:val="0"/>
        <w:widowControl/>
        <w:suppressLineNumbers w:val="0"/>
        <w:rPr>
          <w:rStyle w:val="20"/>
        </w:rPr>
      </w:pPr>
    </w:p>
    <w:p w14:paraId="7D9361B3">
      <w:pPr>
        <w:pStyle w:val="21"/>
        <w:keepNext w:val="0"/>
        <w:keepLines w:val="0"/>
        <w:widowControl/>
        <w:suppressLineNumbers w:val="0"/>
        <w:rPr>
          <w:rStyle w:val="20"/>
        </w:rPr>
      </w:pPr>
      <w:r>
        <w:rPr>
          <w:rStyle w:val="20"/>
        </w:rPr>
        <w:t>Create Purchase Request</w:t>
      </w:r>
    </w:p>
    <w:p w14:paraId="2AB02346">
      <w:pPr>
        <w:pStyle w:val="21"/>
        <w:keepNext w:val="0"/>
        <w:keepLines w:val="0"/>
        <w:widowControl/>
        <w:suppressLineNumbers w:val="0"/>
        <w:rPr>
          <w:rStyle w:val="20"/>
        </w:rPr>
      </w:pPr>
    </w:p>
    <w:p w14:paraId="2F06FFFE">
      <w:pPr>
        <w:pStyle w:val="21"/>
        <w:keepNext w:val="0"/>
        <w:keepLines w:val="0"/>
        <w:widowControl/>
        <w:suppressLineNumbers w:val="0"/>
        <w:rPr>
          <w:rStyle w:val="20"/>
        </w:rPr>
      </w:pPr>
      <w:r>
        <w:rPr>
          <w:rStyle w:val="20"/>
        </w:rPr>
        <w:t>↓</w:t>
      </w:r>
    </w:p>
    <w:p w14:paraId="4D512A91">
      <w:pPr>
        <w:pStyle w:val="21"/>
        <w:keepNext w:val="0"/>
        <w:keepLines w:val="0"/>
        <w:widowControl/>
        <w:suppressLineNumbers w:val="0"/>
        <w:rPr>
          <w:rStyle w:val="20"/>
        </w:rPr>
      </w:pPr>
    </w:p>
    <w:p w14:paraId="1642BEC9">
      <w:pPr>
        <w:pStyle w:val="21"/>
        <w:keepNext w:val="0"/>
        <w:keepLines w:val="0"/>
        <w:widowControl/>
        <w:suppressLineNumbers w:val="0"/>
        <w:rPr>
          <w:rStyle w:val="20"/>
        </w:rPr>
      </w:pPr>
      <w:r>
        <w:rPr>
          <w:rStyle w:val="20"/>
        </w:rPr>
        <w:t>Status = Pending Approval</w:t>
      </w:r>
    </w:p>
    <w:p w14:paraId="22ED9CDE">
      <w:pPr>
        <w:pStyle w:val="21"/>
        <w:keepNext w:val="0"/>
        <w:keepLines w:val="0"/>
        <w:widowControl/>
        <w:suppressLineNumbers w:val="0"/>
        <w:rPr>
          <w:rStyle w:val="20"/>
        </w:rPr>
      </w:pPr>
    </w:p>
    <w:p w14:paraId="3625E9E0">
      <w:pPr>
        <w:pStyle w:val="21"/>
        <w:keepNext w:val="0"/>
        <w:keepLines w:val="0"/>
        <w:widowControl/>
        <w:suppressLineNumbers w:val="0"/>
        <w:rPr>
          <w:rStyle w:val="20"/>
        </w:rPr>
      </w:pPr>
      <w:r>
        <w:rPr>
          <w:rStyle w:val="20"/>
        </w:rPr>
        <w:t>↓</w:t>
      </w:r>
    </w:p>
    <w:p w14:paraId="3426D9D2">
      <w:pPr>
        <w:pStyle w:val="21"/>
        <w:keepNext w:val="0"/>
        <w:keepLines w:val="0"/>
        <w:widowControl/>
        <w:suppressLineNumbers w:val="0"/>
        <w:rPr>
          <w:rStyle w:val="20"/>
        </w:rPr>
      </w:pPr>
    </w:p>
    <w:p w14:paraId="2EA39273">
      <w:pPr>
        <w:pStyle w:val="21"/>
        <w:keepNext w:val="0"/>
        <w:keepLines w:val="0"/>
        <w:widowControl/>
        <w:suppressLineNumbers w:val="0"/>
        <w:rPr>
          <w:rStyle w:val="20"/>
        </w:rPr>
      </w:pPr>
      <w:r>
        <w:rPr>
          <w:rStyle w:val="20"/>
        </w:rPr>
        <w:t>Notification → Super Administrator</w:t>
      </w:r>
    </w:p>
    <w:p w14:paraId="0EA99ECB">
      <w:pPr>
        <w:pStyle w:val="21"/>
        <w:keepNext w:val="0"/>
        <w:keepLines w:val="0"/>
        <w:widowControl/>
        <w:suppressLineNumbers w:val="0"/>
        <w:rPr>
          <w:rStyle w:val="20"/>
        </w:rPr>
      </w:pPr>
    </w:p>
    <w:p w14:paraId="2083894A">
      <w:pPr>
        <w:pStyle w:val="21"/>
        <w:keepNext w:val="0"/>
        <w:keepLines w:val="0"/>
        <w:widowControl/>
        <w:suppressLineNumbers w:val="0"/>
        <w:rPr>
          <w:rStyle w:val="20"/>
        </w:rPr>
      </w:pPr>
      <w:r>
        <w:rPr>
          <w:rStyle w:val="20"/>
        </w:rPr>
        <w:t>↓</w:t>
      </w:r>
    </w:p>
    <w:p w14:paraId="4998C636">
      <w:pPr>
        <w:pStyle w:val="21"/>
        <w:keepNext w:val="0"/>
        <w:keepLines w:val="0"/>
        <w:widowControl/>
        <w:suppressLineNumbers w:val="0"/>
        <w:rPr>
          <w:rStyle w:val="20"/>
        </w:rPr>
      </w:pPr>
    </w:p>
    <w:p w14:paraId="6B1900B7">
      <w:pPr>
        <w:pStyle w:val="21"/>
        <w:keepNext w:val="0"/>
        <w:keepLines w:val="0"/>
        <w:widowControl/>
        <w:suppressLineNumbers w:val="0"/>
        <w:rPr>
          <w:rStyle w:val="20"/>
        </w:rPr>
      </w:pPr>
      <w:r>
        <w:rPr>
          <w:rStyle w:val="20"/>
        </w:rPr>
        <w:t>Review Request</w:t>
      </w:r>
    </w:p>
    <w:p w14:paraId="45A56984">
      <w:pPr>
        <w:pStyle w:val="21"/>
        <w:keepNext w:val="0"/>
        <w:keepLines w:val="0"/>
        <w:widowControl/>
        <w:suppressLineNumbers w:val="0"/>
        <w:rPr>
          <w:rStyle w:val="20"/>
        </w:rPr>
      </w:pPr>
    </w:p>
    <w:p w14:paraId="01E5EAB5">
      <w:pPr>
        <w:pStyle w:val="21"/>
        <w:keepNext w:val="0"/>
        <w:keepLines w:val="0"/>
        <w:widowControl/>
        <w:suppressLineNumbers w:val="0"/>
        <w:rPr>
          <w:rStyle w:val="20"/>
        </w:rPr>
      </w:pPr>
      <w:r>
        <w:rPr>
          <w:rStyle w:val="20"/>
        </w:rPr>
        <w:t>↓</w:t>
      </w:r>
    </w:p>
    <w:p w14:paraId="5ED81F1B">
      <w:pPr>
        <w:pStyle w:val="21"/>
        <w:keepNext w:val="0"/>
        <w:keepLines w:val="0"/>
        <w:widowControl/>
        <w:suppressLineNumbers w:val="0"/>
        <w:rPr>
          <w:rStyle w:val="20"/>
        </w:rPr>
      </w:pPr>
    </w:p>
    <w:p w14:paraId="65B30189">
      <w:pPr>
        <w:pStyle w:val="21"/>
        <w:keepNext w:val="0"/>
        <w:keepLines w:val="0"/>
        <w:widowControl/>
        <w:suppressLineNumbers w:val="0"/>
        <w:rPr>
          <w:rStyle w:val="20"/>
        </w:rPr>
      </w:pPr>
      <w:r>
        <w:rPr>
          <w:rStyle w:val="20"/>
        </w:rPr>
        <w:t>Approve / Reject</w:t>
      </w:r>
    </w:p>
    <w:p w14:paraId="7D0EAACF">
      <w:pPr>
        <w:pStyle w:val="21"/>
        <w:keepNext w:val="0"/>
        <w:keepLines w:val="0"/>
        <w:widowControl/>
        <w:suppressLineNumbers w:val="0"/>
        <w:rPr>
          <w:rStyle w:val="20"/>
        </w:rPr>
      </w:pPr>
    </w:p>
    <w:p w14:paraId="2FA6270D">
      <w:pPr>
        <w:pStyle w:val="21"/>
        <w:keepNext w:val="0"/>
        <w:keepLines w:val="0"/>
        <w:widowControl/>
        <w:suppressLineNumbers w:val="0"/>
        <w:rPr>
          <w:rStyle w:val="20"/>
        </w:rPr>
      </w:pPr>
      <w:r>
        <w:rPr>
          <w:rStyle w:val="20"/>
        </w:rPr>
        <w:t>↓</w:t>
      </w:r>
    </w:p>
    <w:p w14:paraId="477B219C">
      <w:pPr>
        <w:pStyle w:val="21"/>
        <w:keepNext w:val="0"/>
        <w:keepLines w:val="0"/>
        <w:widowControl/>
        <w:suppressLineNumbers w:val="0"/>
        <w:rPr>
          <w:rStyle w:val="20"/>
        </w:rPr>
      </w:pPr>
    </w:p>
    <w:p w14:paraId="6C983100">
      <w:pPr>
        <w:pStyle w:val="21"/>
        <w:keepNext w:val="0"/>
        <w:keepLines w:val="0"/>
        <w:widowControl/>
        <w:suppressLineNumbers w:val="0"/>
        <w:rPr>
          <w:rStyle w:val="20"/>
        </w:rPr>
      </w:pPr>
      <w:r>
        <w:rPr>
          <w:rStyle w:val="20"/>
        </w:rPr>
        <w:t>Notification → Hospital Administrator</w:t>
      </w:r>
    </w:p>
    <w:p w14:paraId="3593BB14">
      <w:pPr>
        <w:pStyle w:val="21"/>
        <w:keepNext w:val="0"/>
        <w:keepLines w:val="0"/>
        <w:widowControl/>
        <w:suppressLineNumbers w:val="0"/>
        <w:rPr>
          <w:rStyle w:val="20"/>
        </w:rPr>
      </w:pPr>
    </w:p>
    <w:p w14:paraId="360EB619">
      <w:pPr>
        <w:pStyle w:val="21"/>
        <w:keepNext w:val="0"/>
        <w:keepLines w:val="0"/>
        <w:widowControl/>
        <w:suppressLineNumbers w:val="0"/>
        <w:rPr>
          <w:rStyle w:val="20"/>
        </w:rPr>
      </w:pPr>
      <w:r>
        <w:rPr>
          <w:rStyle w:val="20"/>
        </w:rPr>
        <w:t>↓</w:t>
      </w:r>
    </w:p>
    <w:p w14:paraId="621F937C">
      <w:pPr>
        <w:pStyle w:val="21"/>
        <w:keepNext w:val="0"/>
        <w:keepLines w:val="0"/>
        <w:widowControl/>
        <w:suppressLineNumbers w:val="0"/>
        <w:rPr>
          <w:rStyle w:val="20"/>
        </w:rPr>
      </w:pPr>
    </w:p>
    <w:p w14:paraId="32A661F6">
      <w:pPr>
        <w:pStyle w:val="21"/>
        <w:keepNext w:val="0"/>
        <w:keepLines w:val="0"/>
        <w:widowControl/>
        <w:suppressLineNumbers w:val="0"/>
      </w:pPr>
      <w:r>
        <w:rPr>
          <w:rStyle w:val="20"/>
        </w:rPr>
        <w:t>Inventory Updated After Procurement</w:t>
      </w:r>
    </w:p>
    <w:p w14:paraId="04C31A7B">
      <w:pPr>
        <w:keepNext w:val="0"/>
        <w:keepLines w:val="0"/>
        <w:widowControl/>
        <w:suppressLineNumbers w:val="0"/>
      </w:pPr>
      <w:r>
        <w:pict>
          <v:rect id="_x0000_i1494" o:spt="1" style="height:1.5pt;width:432pt;" fillcolor="#A0A0A0" filled="t" stroked="f" coordsize="21600,21600" o:hr="t" o:hrstd="t" o:hralign="center">
            <v:path/>
            <v:fill on="t" focussize="0,0"/>
            <v:stroke on="f"/>
            <v:imagedata o:title=""/>
            <o:lock v:ext="edit"/>
            <w10:wrap type="none"/>
            <w10:anchorlock/>
          </v:rect>
        </w:pict>
      </w:r>
    </w:p>
    <w:p w14:paraId="36237EF5">
      <w:pPr>
        <w:pStyle w:val="2"/>
        <w:keepNext w:val="0"/>
        <w:keepLines w:val="0"/>
        <w:widowControl/>
        <w:suppressLineNumbers w:val="0"/>
      </w:pPr>
      <w:r>
        <w:t>Spare Parts Used During Repair</w:t>
      </w:r>
    </w:p>
    <w:p w14:paraId="0D8E0542">
      <w:pPr>
        <w:pStyle w:val="35"/>
        <w:keepNext w:val="0"/>
        <w:keepLines w:val="0"/>
        <w:widowControl/>
        <w:suppressLineNumbers w:val="0"/>
      </w:pPr>
      <w:r>
        <w:t>When a Central Biomedical Engineer performs a repair:</w:t>
      </w:r>
    </w:p>
    <w:p w14:paraId="26585C0B">
      <w:pPr>
        <w:pStyle w:val="21"/>
        <w:keepNext w:val="0"/>
        <w:keepLines w:val="0"/>
        <w:widowControl/>
        <w:suppressLineNumbers w:val="0"/>
        <w:rPr>
          <w:rStyle w:val="20"/>
        </w:rPr>
      </w:pPr>
      <w:r>
        <w:rPr>
          <w:rStyle w:val="20"/>
        </w:rPr>
        <w:t>Repair Form</w:t>
      </w:r>
    </w:p>
    <w:p w14:paraId="111097EA">
      <w:pPr>
        <w:pStyle w:val="21"/>
        <w:keepNext w:val="0"/>
        <w:keepLines w:val="0"/>
        <w:widowControl/>
        <w:suppressLineNumbers w:val="0"/>
        <w:rPr>
          <w:rStyle w:val="20"/>
        </w:rPr>
      </w:pPr>
    </w:p>
    <w:p w14:paraId="06A04E25">
      <w:pPr>
        <w:pStyle w:val="21"/>
        <w:keepNext w:val="0"/>
        <w:keepLines w:val="0"/>
        <w:widowControl/>
        <w:suppressLineNumbers w:val="0"/>
        <w:rPr>
          <w:rStyle w:val="20"/>
        </w:rPr>
      </w:pPr>
      <w:r>
        <w:rPr>
          <w:rStyle w:val="20"/>
        </w:rPr>
        <w:t>↓</w:t>
      </w:r>
    </w:p>
    <w:p w14:paraId="79884EF5">
      <w:pPr>
        <w:pStyle w:val="21"/>
        <w:keepNext w:val="0"/>
        <w:keepLines w:val="0"/>
        <w:widowControl/>
        <w:suppressLineNumbers w:val="0"/>
        <w:rPr>
          <w:rStyle w:val="20"/>
        </w:rPr>
      </w:pPr>
    </w:p>
    <w:p w14:paraId="0A064FB9">
      <w:pPr>
        <w:pStyle w:val="21"/>
        <w:keepNext w:val="0"/>
        <w:keepLines w:val="0"/>
        <w:widowControl/>
        <w:suppressLineNumbers w:val="0"/>
        <w:rPr>
          <w:rStyle w:val="20"/>
        </w:rPr>
      </w:pPr>
      <w:r>
        <w:rPr>
          <w:rStyle w:val="20"/>
        </w:rPr>
        <w:t>Select Spare Part</w:t>
      </w:r>
    </w:p>
    <w:p w14:paraId="4FF420B2">
      <w:pPr>
        <w:pStyle w:val="21"/>
        <w:keepNext w:val="0"/>
        <w:keepLines w:val="0"/>
        <w:widowControl/>
        <w:suppressLineNumbers w:val="0"/>
        <w:rPr>
          <w:rStyle w:val="20"/>
        </w:rPr>
      </w:pPr>
    </w:p>
    <w:p w14:paraId="383D1B5C">
      <w:pPr>
        <w:pStyle w:val="21"/>
        <w:keepNext w:val="0"/>
        <w:keepLines w:val="0"/>
        <w:widowControl/>
        <w:suppressLineNumbers w:val="0"/>
        <w:rPr>
          <w:rStyle w:val="20"/>
        </w:rPr>
      </w:pPr>
      <w:r>
        <w:rPr>
          <w:rStyle w:val="20"/>
        </w:rPr>
        <w:t>↓</w:t>
      </w:r>
    </w:p>
    <w:p w14:paraId="485A3CBD">
      <w:pPr>
        <w:pStyle w:val="21"/>
        <w:keepNext w:val="0"/>
        <w:keepLines w:val="0"/>
        <w:widowControl/>
        <w:suppressLineNumbers w:val="0"/>
        <w:rPr>
          <w:rStyle w:val="20"/>
        </w:rPr>
      </w:pPr>
    </w:p>
    <w:p w14:paraId="7E2164E3">
      <w:pPr>
        <w:pStyle w:val="21"/>
        <w:keepNext w:val="0"/>
        <w:keepLines w:val="0"/>
        <w:widowControl/>
        <w:suppressLineNumbers w:val="0"/>
        <w:rPr>
          <w:rStyle w:val="20"/>
        </w:rPr>
      </w:pPr>
      <w:r>
        <w:rPr>
          <w:rStyle w:val="20"/>
        </w:rPr>
        <w:t>Enter Quantity Used</w:t>
      </w:r>
    </w:p>
    <w:p w14:paraId="5B905705">
      <w:pPr>
        <w:pStyle w:val="21"/>
        <w:keepNext w:val="0"/>
        <w:keepLines w:val="0"/>
        <w:widowControl/>
        <w:suppressLineNumbers w:val="0"/>
        <w:rPr>
          <w:rStyle w:val="20"/>
        </w:rPr>
      </w:pPr>
    </w:p>
    <w:p w14:paraId="1DAC6D84">
      <w:pPr>
        <w:pStyle w:val="21"/>
        <w:keepNext w:val="0"/>
        <w:keepLines w:val="0"/>
        <w:widowControl/>
        <w:suppressLineNumbers w:val="0"/>
        <w:rPr>
          <w:rStyle w:val="20"/>
        </w:rPr>
      </w:pPr>
      <w:r>
        <w:rPr>
          <w:rStyle w:val="20"/>
        </w:rPr>
        <w:t>↓</w:t>
      </w:r>
    </w:p>
    <w:p w14:paraId="647E7BE7">
      <w:pPr>
        <w:pStyle w:val="21"/>
        <w:keepNext w:val="0"/>
        <w:keepLines w:val="0"/>
        <w:widowControl/>
        <w:suppressLineNumbers w:val="0"/>
        <w:rPr>
          <w:rStyle w:val="20"/>
        </w:rPr>
      </w:pPr>
    </w:p>
    <w:p w14:paraId="151F0661">
      <w:pPr>
        <w:pStyle w:val="21"/>
        <w:keepNext w:val="0"/>
        <w:keepLines w:val="0"/>
        <w:widowControl/>
        <w:suppressLineNumbers w:val="0"/>
        <w:rPr>
          <w:rStyle w:val="20"/>
        </w:rPr>
      </w:pPr>
      <w:r>
        <w:rPr>
          <w:rStyle w:val="20"/>
        </w:rPr>
        <w:t>Save Repair</w:t>
      </w:r>
    </w:p>
    <w:p w14:paraId="5DFC5E6A">
      <w:pPr>
        <w:pStyle w:val="21"/>
        <w:keepNext w:val="0"/>
        <w:keepLines w:val="0"/>
        <w:widowControl/>
        <w:suppressLineNumbers w:val="0"/>
        <w:rPr>
          <w:rStyle w:val="20"/>
        </w:rPr>
      </w:pPr>
    </w:p>
    <w:p w14:paraId="321FC540">
      <w:pPr>
        <w:pStyle w:val="21"/>
        <w:keepNext w:val="0"/>
        <w:keepLines w:val="0"/>
        <w:widowControl/>
        <w:suppressLineNumbers w:val="0"/>
        <w:rPr>
          <w:rStyle w:val="20"/>
        </w:rPr>
      </w:pPr>
      <w:r>
        <w:rPr>
          <w:rStyle w:val="20"/>
        </w:rPr>
        <w:t>↓</w:t>
      </w:r>
    </w:p>
    <w:p w14:paraId="39FDFB64">
      <w:pPr>
        <w:pStyle w:val="21"/>
        <w:keepNext w:val="0"/>
        <w:keepLines w:val="0"/>
        <w:widowControl/>
        <w:suppressLineNumbers w:val="0"/>
        <w:rPr>
          <w:rStyle w:val="20"/>
        </w:rPr>
      </w:pPr>
    </w:p>
    <w:p w14:paraId="2D488506">
      <w:pPr>
        <w:pStyle w:val="21"/>
        <w:keepNext w:val="0"/>
        <w:keepLines w:val="0"/>
        <w:widowControl/>
        <w:suppressLineNumbers w:val="0"/>
        <w:rPr>
          <w:rStyle w:val="20"/>
        </w:rPr>
      </w:pPr>
      <w:r>
        <w:rPr>
          <w:rStyle w:val="20"/>
        </w:rPr>
        <w:t>Inventory Quantity Automatically Reduced</w:t>
      </w:r>
    </w:p>
    <w:p w14:paraId="039FDF5E">
      <w:pPr>
        <w:pStyle w:val="21"/>
        <w:keepNext w:val="0"/>
        <w:keepLines w:val="0"/>
        <w:widowControl/>
        <w:suppressLineNumbers w:val="0"/>
        <w:rPr>
          <w:rStyle w:val="20"/>
        </w:rPr>
      </w:pPr>
    </w:p>
    <w:p w14:paraId="7397CA9F">
      <w:pPr>
        <w:pStyle w:val="21"/>
        <w:keepNext w:val="0"/>
        <w:keepLines w:val="0"/>
        <w:widowControl/>
        <w:suppressLineNumbers w:val="0"/>
        <w:rPr>
          <w:rStyle w:val="20"/>
        </w:rPr>
      </w:pPr>
      <w:r>
        <w:rPr>
          <w:rStyle w:val="20"/>
        </w:rPr>
        <w:t>↓</w:t>
      </w:r>
    </w:p>
    <w:p w14:paraId="57BF1365">
      <w:pPr>
        <w:pStyle w:val="21"/>
        <w:keepNext w:val="0"/>
        <w:keepLines w:val="0"/>
        <w:widowControl/>
        <w:suppressLineNumbers w:val="0"/>
        <w:rPr>
          <w:rStyle w:val="20"/>
        </w:rPr>
      </w:pPr>
    </w:p>
    <w:p w14:paraId="491D33A3">
      <w:pPr>
        <w:pStyle w:val="21"/>
        <w:keepNext w:val="0"/>
        <w:keepLines w:val="0"/>
        <w:widowControl/>
        <w:suppressLineNumbers w:val="0"/>
        <w:rPr>
          <w:rStyle w:val="20"/>
        </w:rPr>
      </w:pPr>
      <w:r>
        <w:rPr>
          <w:rStyle w:val="20"/>
        </w:rPr>
        <w:t>Repair History Updated</w:t>
      </w:r>
    </w:p>
    <w:p w14:paraId="6A42EF43">
      <w:pPr>
        <w:pStyle w:val="21"/>
        <w:keepNext w:val="0"/>
        <w:keepLines w:val="0"/>
        <w:widowControl/>
        <w:suppressLineNumbers w:val="0"/>
        <w:rPr>
          <w:rStyle w:val="20"/>
        </w:rPr>
      </w:pPr>
    </w:p>
    <w:p w14:paraId="41A365EF">
      <w:pPr>
        <w:pStyle w:val="21"/>
        <w:keepNext w:val="0"/>
        <w:keepLines w:val="0"/>
        <w:widowControl/>
        <w:suppressLineNumbers w:val="0"/>
        <w:rPr>
          <w:rStyle w:val="20"/>
        </w:rPr>
      </w:pPr>
      <w:r>
        <w:rPr>
          <w:rStyle w:val="20"/>
        </w:rPr>
        <w:t>↓</w:t>
      </w:r>
    </w:p>
    <w:p w14:paraId="56C8ACE6">
      <w:pPr>
        <w:pStyle w:val="21"/>
        <w:keepNext w:val="0"/>
        <w:keepLines w:val="0"/>
        <w:widowControl/>
        <w:suppressLineNumbers w:val="0"/>
        <w:rPr>
          <w:rStyle w:val="20"/>
        </w:rPr>
      </w:pPr>
    </w:p>
    <w:p w14:paraId="3C3F8038">
      <w:pPr>
        <w:pStyle w:val="21"/>
        <w:keepNext w:val="0"/>
        <w:keepLines w:val="0"/>
        <w:widowControl/>
        <w:suppressLineNumbers w:val="0"/>
      </w:pPr>
      <w:r>
        <w:rPr>
          <w:rStyle w:val="20"/>
        </w:rPr>
        <w:t>Knowledge Base Updated</w:t>
      </w:r>
    </w:p>
    <w:p w14:paraId="7D2AC647">
      <w:pPr>
        <w:keepNext w:val="0"/>
        <w:keepLines w:val="0"/>
        <w:widowControl/>
        <w:suppressLineNumbers w:val="0"/>
      </w:pPr>
      <w:r>
        <w:pict>
          <v:rect id="_x0000_i1495" o:spt="1" style="height:1.5pt;width:432pt;" fillcolor="#A0A0A0" filled="t" stroked="f" coordsize="21600,21600" o:hr="t" o:hrstd="t" o:hralign="center">
            <v:path/>
            <v:fill on="t" focussize="0,0"/>
            <v:stroke on="f"/>
            <v:imagedata o:title=""/>
            <o:lock v:ext="edit"/>
            <w10:wrap type="none"/>
            <w10:anchorlock/>
          </v:rect>
        </w:pict>
      </w:r>
    </w:p>
    <w:p w14:paraId="4408D1E6">
      <w:pPr>
        <w:pStyle w:val="2"/>
        <w:keepNext w:val="0"/>
        <w:keepLines w:val="0"/>
        <w:widowControl/>
        <w:suppressLineNumbers w:val="0"/>
      </w:pPr>
      <w:r>
        <w:t>Search</w:t>
      </w:r>
    </w:p>
    <w:p w14:paraId="646429E8">
      <w:pPr>
        <w:pStyle w:val="35"/>
        <w:keepNext w:val="0"/>
        <w:keepLines w:val="0"/>
        <w:widowControl/>
        <w:suppressLineNumbers w:val="0"/>
      </w:pPr>
      <w:r>
        <w:t>Search By</w:t>
      </w:r>
    </w:p>
    <w:p w14:paraId="4007BAC9">
      <w:pPr>
        <w:keepNext w:val="0"/>
        <w:keepLines w:val="0"/>
        <w:widowControl/>
        <w:numPr>
          <w:ilvl w:val="0"/>
          <w:numId w:val="105"/>
        </w:numPr>
        <w:suppressLineNumbers w:val="0"/>
        <w:spacing w:before="0" w:beforeAutospacing="1" w:after="0" w:afterAutospacing="1"/>
        <w:ind w:left="1440" w:hanging="360"/>
      </w:pPr>
    </w:p>
    <w:p w14:paraId="6D0E0A99">
      <w:pPr>
        <w:pStyle w:val="35"/>
        <w:keepNext w:val="0"/>
        <w:keepLines w:val="0"/>
        <w:widowControl/>
        <w:suppressLineNumbers w:val="0"/>
        <w:ind w:left="720"/>
      </w:pPr>
      <w:r>
        <w:t>Part Name</w:t>
      </w:r>
    </w:p>
    <w:p w14:paraId="2DF5A2F8">
      <w:pPr>
        <w:keepNext w:val="0"/>
        <w:keepLines w:val="0"/>
        <w:widowControl/>
        <w:numPr>
          <w:ilvl w:val="0"/>
          <w:numId w:val="105"/>
        </w:numPr>
        <w:suppressLineNumbers w:val="0"/>
        <w:spacing w:before="0" w:beforeAutospacing="1" w:after="0" w:afterAutospacing="1"/>
        <w:ind w:left="1440" w:hanging="360"/>
      </w:pPr>
    </w:p>
    <w:p w14:paraId="1532450B">
      <w:pPr>
        <w:keepNext w:val="0"/>
        <w:keepLines w:val="0"/>
        <w:widowControl/>
        <w:numPr>
          <w:ilvl w:val="0"/>
          <w:numId w:val="105"/>
        </w:numPr>
        <w:suppressLineNumbers w:val="0"/>
        <w:spacing w:before="0" w:beforeAutospacing="1" w:after="0" w:afterAutospacing="1"/>
        <w:ind w:left="1440" w:hanging="360"/>
      </w:pPr>
    </w:p>
    <w:p w14:paraId="6D0A3C4B">
      <w:pPr>
        <w:pStyle w:val="35"/>
        <w:keepNext w:val="0"/>
        <w:keepLines w:val="0"/>
        <w:widowControl/>
        <w:suppressLineNumbers w:val="0"/>
        <w:ind w:left="720"/>
      </w:pPr>
      <w:r>
        <w:t>Part Number</w:t>
      </w:r>
    </w:p>
    <w:p w14:paraId="52224E39">
      <w:pPr>
        <w:keepNext w:val="0"/>
        <w:keepLines w:val="0"/>
        <w:widowControl/>
        <w:numPr>
          <w:ilvl w:val="0"/>
          <w:numId w:val="105"/>
        </w:numPr>
        <w:suppressLineNumbers w:val="0"/>
        <w:spacing w:before="0" w:beforeAutospacing="1" w:after="0" w:afterAutospacing="1"/>
        <w:ind w:left="1440" w:hanging="360"/>
      </w:pPr>
    </w:p>
    <w:p w14:paraId="7B9D6778">
      <w:pPr>
        <w:keepNext w:val="0"/>
        <w:keepLines w:val="0"/>
        <w:widowControl/>
        <w:numPr>
          <w:ilvl w:val="0"/>
          <w:numId w:val="105"/>
        </w:numPr>
        <w:suppressLineNumbers w:val="0"/>
        <w:spacing w:before="0" w:beforeAutospacing="1" w:after="0" w:afterAutospacing="1"/>
        <w:ind w:left="1440" w:hanging="360"/>
      </w:pPr>
    </w:p>
    <w:p w14:paraId="4B7704F2">
      <w:pPr>
        <w:pStyle w:val="35"/>
        <w:keepNext w:val="0"/>
        <w:keepLines w:val="0"/>
        <w:widowControl/>
        <w:suppressLineNumbers w:val="0"/>
        <w:ind w:left="720"/>
      </w:pPr>
      <w:r>
        <w:t>Manufacturer</w:t>
      </w:r>
    </w:p>
    <w:p w14:paraId="6E26E1A0">
      <w:pPr>
        <w:keepNext w:val="0"/>
        <w:keepLines w:val="0"/>
        <w:widowControl/>
        <w:numPr>
          <w:ilvl w:val="0"/>
          <w:numId w:val="105"/>
        </w:numPr>
        <w:suppressLineNumbers w:val="0"/>
        <w:spacing w:before="0" w:beforeAutospacing="1" w:after="0" w:afterAutospacing="1"/>
        <w:ind w:left="1440" w:hanging="360"/>
      </w:pPr>
    </w:p>
    <w:p w14:paraId="4165C1AF">
      <w:pPr>
        <w:keepNext w:val="0"/>
        <w:keepLines w:val="0"/>
        <w:widowControl/>
        <w:numPr>
          <w:ilvl w:val="0"/>
          <w:numId w:val="105"/>
        </w:numPr>
        <w:suppressLineNumbers w:val="0"/>
        <w:spacing w:before="0" w:beforeAutospacing="1" w:after="0" w:afterAutospacing="1"/>
        <w:ind w:left="1440" w:hanging="360"/>
      </w:pPr>
    </w:p>
    <w:p w14:paraId="6343E140">
      <w:pPr>
        <w:pStyle w:val="35"/>
        <w:keepNext w:val="0"/>
        <w:keepLines w:val="0"/>
        <w:widowControl/>
        <w:suppressLineNumbers w:val="0"/>
        <w:ind w:left="720"/>
      </w:pPr>
      <w:r>
        <w:t>Compatible Equipment</w:t>
      </w:r>
    </w:p>
    <w:p w14:paraId="4616EC48">
      <w:pPr>
        <w:keepNext w:val="0"/>
        <w:keepLines w:val="0"/>
        <w:widowControl/>
        <w:numPr>
          <w:ilvl w:val="0"/>
          <w:numId w:val="105"/>
        </w:numPr>
        <w:suppressLineNumbers w:val="0"/>
        <w:spacing w:before="0" w:beforeAutospacing="1" w:after="0" w:afterAutospacing="1"/>
        <w:ind w:left="1440" w:hanging="360"/>
      </w:pPr>
    </w:p>
    <w:p w14:paraId="07BB46CB">
      <w:pPr>
        <w:keepNext w:val="0"/>
        <w:keepLines w:val="0"/>
        <w:widowControl/>
        <w:suppressLineNumbers w:val="0"/>
      </w:pPr>
      <w:r>
        <w:pict>
          <v:rect id="_x0000_i1496" o:spt="1" style="height:1.5pt;width:432pt;" fillcolor="#A0A0A0" filled="t" stroked="f" coordsize="21600,21600" o:hr="t" o:hrstd="t" o:hralign="center">
            <v:path/>
            <v:fill on="t" focussize="0,0"/>
            <v:stroke on="f"/>
            <v:imagedata o:title=""/>
            <o:lock v:ext="edit"/>
            <w10:wrap type="none"/>
            <w10:anchorlock/>
          </v:rect>
        </w:pict>
      </w:r>
    </w:p>
    <w:p w14:paraId="50A8B15B">
      <w:pPr>
        <w:pStyle w:val="2"/>
        <w:keepNext w:val="0"/>
        <w:keepLines w:val="0"/>
        <w:widowControl/>
        <w:suppressLineNumbers w:val="0"/>
      </w:pPr>
      <w:r>
        <w:t>Filters</w:t>
      </w:r>
    </w:p>
    <w:p w14:paraId="6010CA99">
      <w:pPr>
        <w:keepNext w:val="0"/>
        <w:keepLines w:val="0"/>
        <w:widowControl/>
        <w:numPr>
          <w:ilvl w:val="0"/>
          <w:numId w:val="106"/>
        </w:numPr>
        <w:suppressLineNumbers w:val="0"/>
        <w:spacing w:before="0" w:beforeAutospacing="1" w:after="0" w:afterAutospacing="1"/>
        <w:ind w:left="1440" w:hanging="360"/>
      </w:pPr>
    </w:p>
    <w:p w14:paraId="4E402E5B">
      <w:pPr>
        <w:pStyle w:val="35"/>
        <w:keepNext w:val="0"/>
        <w:keepLines w:val="0"/>
        <w:widowControl/>
        <w:suppressLineNumbers w:val="0"/>
        <w:ind w:left="720"/>
      </w:pPr>
      <w:r>
        <w:t>Hospital</w:t>
      </w:r>
    </w:p>
    <w:p w14:paraId="41456A78">
      <w:pPr>
        <w:keepNext w:val="0"/>
        <w:keepLines w:val="0"/>
        <w:widowControl/>
        <w:numPr>
          <w:ilvl w:val="0"/>
          <w:numId w:val="106"/>
        </w:numPr>
        <w:suppressLineNumbers w:val="0"/>
        <w:spacing w:before="0" w:beforeAutospacing="1" w:after="0" w:afterAutospacing="1"/>
        <w:ind w:left="1440" w:hanging="360"/>
      </w:pPr>
    </w:p>
    <w:p w14:paraId="6362361A">
      <w:pPr>
        <w:keepNext w:val="0"/>
        <w:keepLines w:val="0"/>
        <w:widowControl/>
        <w:numPr>
          <w:ilvl w:val="0"/>
          <w:numId w:val="106"/>
        </w:numPr>
        <w:suppressLineNumbers w:val="0"/>
        <w:spacing w:before="0" w:beforeAutospacing="1" w:after="0" w:afterAutospacing="1"/>
        <w:ind w:left="1440" w:hanging="360"/>
      </w:pPr>
    </w:p>
    <w:p w14:paraId="3D7A7D2E">
      <w:pPr>
        <w:pStyle w:val="35"/>
        <w:keepNext w:val="0"/>
        <w:keepLines w:val="0"/>
        <w:widowControl/>
        <w:suppressLineNumbers w:val="0"/>
        <w:ind w:left="720"/>
      </w:pPr>
      <w:r>
        <w:t>Stock Status</w:t>
      </w:r>
    </w:p>
    <w:p w14:paraId="6CDAF939">
      <w:pPr>
        <w:keepNext w:val="0"/>
        <w:keepLines w:val="0"/>
        <w:widowControl/>
        <w:numPr>
          <w:ilvl w:val="0"/>
          <w:numId w:val="106"/>
        </w:numPr>
        <w:suppressLineNumbers w:val="0"/>
        <w:spacing w:before="0" w:beforeAutospacing="1" w:after="0" w:afterAutospacing="1"/>
        <w:ind w:left="1440" w:hanging="360"/>
      </w:pPr>
    </w:p>
    <w:p w14:paraId="5EDD7E88">
      <w:pPr>
        <w:keepNext w:val="0"/>
        <w:keepLines w:val="0"/>
        <w:widowControl/>
        <w:numPr>
          <w:ilvl w:val="0"/>
          <w:numId w:val="106"/>
        </w:numPr>
        <w:suppressLineNumbers w:val="0"/>
        <w:spacing w:before="0" w:beforeAutospacing="1" w:after="0" w:afterAutospacing="1"/>
        <w:ind w:left="1440" w:hanging="360"/>
      </w:pPr>
    </w:p>
    <w:p w14:paraId="31948EA1">
      <w:pPr>
        <w:pStyle w:val="35"/>
        <w:keepNext w:val="0"/>
        <w:keepLines w:val="0"/>
        <w:widowControl/>
        <w:suppressLineNumbers w:val="0"/>
        <w:ind w:left="720"/>
      </w:pPr>
      <w:r>
        <w:t>Manufacturer</w:t>
      </w:r>
    </w:p>
    <w:p w14:paraId="780912D5">
      <w:pPr>
        <w:keepNext w:val="0"/>
        <w:keepLines w:val="0"/>
        <w:widowControl/>
        <w:numPr>
          <w:ilvl w:val="0"/>
          <w:numId w:val="106"/>
        </w:numPr>
        <w:suppressLineNumbers w:val="0"/>
        <w:spacing w:before="0" w:beforeAutospacing="1" w:after="0" w:afterAutospacing="1"/>
        <w:ind w:left="1440" w:hanging="360"/>
      </w:pPr>
    </w:p>
    <w:p w14:paraId="63DC8419">
      <w:pPr>
        <w:keepNext w:val="0"/>
        <w:keepLines w:val="0"/>
        <w:widowControl/>
        <w:numPr>
          <w:ilvl w:val="0"/>
          <w:numId w:val="106"/>
        </w:numPr>
        <w:suppressLineNumbers w:val="0"/>
        <w:spacing w:before="0" w:beforeAutospacing="1" w:after="0" w:afterAutospacing="1"/>
        <w:ind w:left="1440" w:hanging="360"/>
      </w:pPr>
    </w:p>
    <w:p w14:paraId="402CE002">
      <w:pPr>
        <w:pStyle w:val="35"/>
        <w:keepNext w:val="0"/>
        <w:keepLines w:val="0"/>
        <w:widowControl/>
        <w:suppressLineNumbers w:val="0"/>
        <w:ind w:left="720"/>
      </w:pPr>
      <w:r>
        <w:t>Equipment Category</w:t>
      </w:r>
    </w:p>
    <w:p w14:paraId="32A3E8BC">
      <w:pPr>
        <w:keepNext w:val="0"/>
        <w:keepLines w:val="0"/>
        <w:widowControl/>
        <w:numPr>
          <w:ilvl w:val="0"/>
          <w:numId w:val="106"/>
        </w:numPr>
        <w:suppressLineNumbers w:val="0"/>
        <w:spacing w:before="0" w:beforeAutospacing="1" w:after="0" w:afterAutospacing="1"/>
        <w:ind w:left="1440" w:hanging="360"/>
      </w:pPr>
    </w:p>
    <w:p w14:paraId="3B11B452">
      <w:pPr>
        <w:keepNext w:val="0"/>
        <w:keepLines w:val="0"/>
        <w:widowControl/>
        <w:suppressLineNumbers w:val="0"/>
      </w:pPr>
      <w:r>
        <w:pict>
          <v:rect id="_x0000_i1497" o:spt="1" style="height:1.5pt;width:432pt;" fillcolor="#A0A0A0" filled="t" stroked="f" coordsize="21600,21600" o:hr="t" o:hrstd="t" o:hralign="center">
            <v:path/>
            <v:fill on="t" focussize="0,0"/>
            <v:stroke on="f"/>
            <v:imagedata o:title=""/>
            <o:lock v:ext="edit"/>
            <w10:wrap type="none"/>
            <w10:anchorlock/>
          </v:rect>
        </w:pict>
      </w:r>
    </w:p>
    <w:p w14:paraId="2AF4B65D">
      <w:pPr>
        <w:pStyle w:val="2"/>
        <w:keepNext w:val="0"/>
        <w:keepLines w:val="0"/>
        <w:widowControl/>
        <w:suppressLineNumbers w:val="0"/>
      </w:pPr>
      <w:r>
        <w:t>Notifications</w:t>
      </w:r>
    </w:p>
    <w:p w14:paraId="2EE15508">
      <w:pPr>
        <w:pStyle w:val="3"/>
        <w:keepNext w:val="0"/>
        <w:keepLines w:val="0"/>
        <w:widowControl/>
        <w:suppressLineNumbers w:val="0"/>
      </w:pPr>
      <w:r>
        <w:t>Hospital Administrator Receives</w:t>
      </w:r>
    </w:p>
    <w:p w14:paraId="589A4154">
      <w:pPr>
        <w:keepNext w:val="0"/>
        <w:keepLines w:val="0"/>
        <w:widowControl/>
        <w:numPr>
          <w:ilvl w:val="0"/>
          <w:numId w:val="107"/>
        </w:numPr>
        <w:suppressLineNumbers w:val="0"/>
        <w:spacing w:before="0" w:beforeAutospacing="1" w:after="0" w:afterAutospacing="1"/>
        <w:ind w:left="1440" w:hanging="360"/>
      </w:pPr>
    </w:p>
    <w:p w14:paraId="0FBE6EA1">
      <w:pPr>
        <w:pStyle w:val="35"/>
        <w:keepNext w:val="0"/>
        <w:keepLines w:val="0"/>
        <w:widowControl/>
        <w:suppressLineNumbers w:val="0"/>
        <w:ind w:left="720"/>
      </w:pPr>
      <w:r>
        <w:t>Low Stock Alert</w:t>
      </w:r>
    </w:p>
    <w:p w14:paraId="084CC0EF">
      <w:pPr>
        <w:keepNext w:val="0"/>
        <w:keepLines w:val="0"/>
        <w:widowControl/>
        <w:numPr>
          <w:ilvl w:val="0"/>
          <w:numId w:val="107"/>
        </w:numPr>
        <w:suppressLineNumbers w:val="0"/>
        <w:spacing w:before="0" w:beforeAutospacing="1" w:after="0" w:afterAutospacing="1"/>
        <w:ind w:left="1440" w:hanging="360"/>
      </w:pPr>
    </w:p>
    <w:p w14:paraId="13063849">
      <w:pPr>
        <w:keepNext w:val="0"/>
        <w:keepLines w:val="0"/>
        <w:widowControl/>
        <w:numPr>
          <w:ilvl w:val="0"/>
          <w:numId w:val="107"/>
        </w:numPr>
        <w:suppressLineNumbers w:val="0"/>
        <w:spacing w:before="0" w:beforeAutospacing="1" w:after="0" w:afterAutospacing="1"/>
        <w:ind w:left="1440" w:hanging="360"/>
      </w:pPr>
    </w:p>
    <w:p w14:paraId="5DFCD3DA">
      <w:pPr>
        <w:pStyle w:val="35"/>
        <w:keepNext w:val="0"/>
        <w:keepLines w:val="0"/>
        <w:widowControl/>
        <w:suppressLineNumbers w:val="0"/>
        <w:ind w:left="720"/>
      </w:pPr>
      <w:r>
        <w:t>Purchase Request Approved</w:t>
      </w:r>
    </w:p>
    <w:p w14:paraId="05477473">
      <w:pPr>
        <w:keepNext w:val="0"/>
        <w:keepLines w:val="0"/>
        <w:widowControl/>
        <w:numPr>
          <w:ilvl w:val="0"/>
          <w:numId w:val="107"/>
        </w:numPr>
        <w:suppressLineNumbers w:val="0"/>
        <w:spacing w:before="0" w:beforeAutospacing="1" w:after="0" w:afterAutospacing="1"/>
        <w:ind w:left="1440" w:hanging="360"/>
      </w:pPr>
    </w:p>
    <w:p w14:paraId="43AB77E2">
      <w:pPr>
        <w:keepNext w:val="0"/>
        <w:keepLines w:val="0"/>
        <w:widowControl/>
        <w:numPr>
          <w:ilvl w:val="0"/>
          <w:numId w:val="107"/>
        </w:numPr>
        <w:suppressLineNumbers w:val="0"/>
        <w:spacing w:before="0" w:beforeAutospacing="1" w:after="0" w:afterAutospacing="1"/>
        <w:ind w:left="1440" w:hanging="360"/>
      </w:pPr>
    </w:p>
    <w:p w14:paraId="6C74FA29">
      <w:pPr>
        <w:pStyle w:val="35"/>
        <w:keepNext w:val="0"/>
        <w:keepLines w:val="0"/>
        <w:widowControl/>
        <w:suppressLineNumbers w:val="0"/>
        <w:ind w:left="720"/>
      </w:pPr>
      <w:r>
        <w:t>Purchase Request Rejected</w:t>
      </w:r>
    </w:p>
    <w:p w14:paraId="1DEB39E3">
      <w:pPr>
        <w:keepNext w:val="0"/>
        <w:keepLines w:val="0"/>
        <w:widowControl/>
        <w:numPr>
          <w:ilvl w:val="0"/>
          <w:numId w:val="107"/>
        </w:numPr>
        <w:suppressLineNumbers w:val="0"/>
        <w:spacing w:before="0" w:beforeAutospacing="1" w:after="0" w:afterAutospacing="1"/>
        <w:ind w:left="1440" w:hanging="360"/>
      </w:pPr>
    </w:p>
    <w:p w14:paraId="154E986C">
      <w:pPr>
        <w:keepNext w:val="0"/>
        <w:keepLines w:val="0"/>
        <w:widowControl/>
        <w:numPr>
          <w:ilvl w:val="0"/>
          <w:numId w:val="107"/>
        </w:numPr>
        <w:suppressLineNumbers w:val="0"/>
        <w:spacing w:before="0" w:beforeAutospacing="1" w:after="0" w:afterAutospacing="1"/>
        <w:ind w:left="1440" w:hanging="360"/>
      </w:pPr>
    </w:p>
    <w:p w14:paraId="35CEE422">
      <w:pPr>
        <w:pStyle w:val="35"/>
        <w:keepNext w:val="0"/>
        <w:keepLines w:val="0"/>
        <w:widowControl/>
        <w:suppressLineNumbers w:val="0"/>
        <w:ind w:left="720"/>
      </w:pPr>
      <w:r>
        <w:t>Inventory Updated</w:t>
      </w:r>
    </w:p>
    <w:p w14:paraId="14A6F117">
      <w:pPr>
        <w:keepNext w:val="0"/>
        <w:keepLines w:val="0"/>
        <w:widowControl/>
        <w:numPr>
          <w:ilvl w:val="0"/>
          <w:numId w:val="107"/>
        </w:numPr>
        <w:suppressLineNumbers w:val="0"/>
        <w:spacing w:before="0" w:beforeAutospacing="1" w:after="0" w:afterAutospacing="1"/>
        <w:ind w:left="1440" w:hanging="360"/>
      </w:pPr>
    </w:p>
    <w:p w14:paraId="355F3713">
      <w:pPr>
        <w:keepNext w:val="0"/>
        <w:keepLines w:val="0"/>
        <w:widowControl/>
        <w:suppressLineNumbers w:val="0"/>
      </w:pPr>
      <w:r>
        <w:pict>
          <v:rect id="_x0000_i1498" o:spt="1" style="height:1.5pt;width:432pt;" fillcolor="#A0A0A0" filled="t" stroked="f" coordsize="21600,21600" o:hr="t" o:hrstd="t" o:hralign="center">
            <v:path/>
            <v:fill on="t" focussize="0,0"/>
            <v:stroke on="f"/>
            <v:imagedata o:title=""/>
            <o:lock v:ext="edit"/>
            <w10:wrap type="none"/>
            <w10:anchorlock/>
          </v:rect>
        </w:pict>
      </w:r>
    </w:p>
    <w:p w14:paraId="77E12E1D">
      <w:pPr>
        <w:pStyle w:val="3"/>
        <w:keepNext w:val="0"/>
        <w:keepLines w:val="0"/>
        <w:widowControl/>
        <w:suppressLineNumbers w:val="0"/>
      </w:pPr>
      <w:r>
        <w:t>Super Administrator Receives</w:t>
      </w:r>
    </w:p>
    <w:p w14:paraId="2CEEA045">
      <w:pPr>
        <w:keepNext w:val="0"/>
        <w:keepLines w:val="0"/>
        <w:widowControl/>
        <w:numPr>
          <w:ilvl w:val="0"/>
          <w:numId w:val="108"/>
        </w:numPr>
        <w:suppressLineNumbers w:val="0"/>
        <w:spacing w:before="0" w:beforeAutospacing="1" w:after="0" w:afterAutospacing="1"/>
        <w:ind w:left="1440" w:hanging="360"/>
      </w:pPr>
    </w:p>
    <w:p w14:paraId="281EC145">
      <w:pPr>
        <w:pStyle w:val="35"/>
        <w:keepNext w:val="0"/>
        <w:keepLines w:val="0"/>
        <w:widowControl/>
        <w:suppressLineNumbers w:val="0"/>
        <w:ind w:left="720"/>
      </w:pPr>
      <w:r>
        <w:t>New Purchase Request Submitted</w:t>
      </w:r>
    </w:p>
    <w:p w14:paraId="70DDFE3B">
      <w:pPr>
        <w:keepNext w:val="0"/>
        <w:keepLines w:val="0"/>
        <w:widowControl/>
        <w:numPr>
          <w:ilvl w:val="0"/>
          <w:numId w:val="108"/>
        </w:numPr>
        <w:suppressLineNumbers w:val="0"/>
        <w:spacing w:before="0" w:beforeAutospacing="1" w:after="0" w:afterAutospacing="1"/>
        <w:ind w:left="1440" w:hanging="360"/>
      </w:pPr>
    </w:p>
    <w:p w14:paraId="065E8078">
      <w:pPr>
        <w:keepNext w:val="0"/>
        <w:keepLines w:val="0"/>
        <w:widowControl/>
        <w:numPr>
          <w:ilvl w:val="0"/>
          <w:numId w:val="108"/>
        </w:numPr>
        <w:suppressLineNumbers w:val="0"/>
        <w:spacing w:before="0" w:beforeAutospacing="1" w:after="0" w:afterAutospacing="1"/>
        <w:ind w:left="1440" w:hanging="360"/>
      </w:pPr>
    </w:p>
    <w:p w14:paraId="24ED71E0">
      <w:pPr>
        <w:pStyle w:val="35"/>
        <w:keepNext w:val="0"/>
        <w:keepLines w:val="0"/>
        <w:widowControl/>
        <w:suppressLineNumbers w:val="0"/>
        <w:ind w:left="720"/>
      </w:pPr>
      <w:r>
        <w:t>Urgent Purchase Request</w:t>
      </w:r>
    </w:p>
    <w:p w14:paraId="5635813D">
      <w:pPr>
        <w:keepNext w:val="0"/>
        <w:keepLines w:val="0"/>
        <w:widowControl/>
        <w:numPr>
          <w:ilvl w:val="0"/>
          <w:numId w:val="108"/>
        </w:numPr>
        <w:suppressLineNumbers w:val="0"/>
        <w:spacing w:before="0" w:beforeAutospacing="1" w:after="0" w:afterAutospacing="1"/>
        <w:ind w:left="1440" w:hanging="360"/>
      </w:pPr>
    </w:p>
    <w:p w14:paraId="6B71AA67">
      <w:pPr>
        <w:keepNext w:val="0"/>
        <w:keepLines w:val="0"/>
        <w:widowControl/>
        <w:numPr>
          <w:ilvl w:val="0"/>
          <w:numId w:val="108"/>
        </w:numPr>
        <w:suppressLineNumbers w:val="0"/>
        <w:spacing w:before="0" w:beforeAutospacing="1" w:after="0" w:afterAutospacing="1"/>
        <w:ind w:left="1440" w:hanging="360"/>
      </w:pPr>
    </w:p>
    <w:p w14:paraId="51061C13">
      <w:pPr>
        <w:pStyle w:val="35"/>
        <w:keepNext w:val="0"/>
        <w:keepLines w:val="0"/>
        <w:widowControl/>
        <w:suppressLineNumbers w:val="0"/>
        <w:ind w:left="720"/>
      </w:pPr>
      <w:r>
        <w:t>Out of Stock Alert (optional for critical parts)</w:t>
      </w:r>
    </w:p>
    <w:p w14:paraId="14D09DA3">
      <w:pPr>
        <w:keepNext w:val="0"/>
        <w:keepLines w:val="0"/>
        <w:widowControl/>
        <w:numPr>
          <w:ilvl w:val="0"/>
          <w:numId w:val="108"/>
        </w:numPr>
        <w:suppressLineNumbers w:val="0"/>
        <w:spacing w:before="0" w:beforeAutospacing="1" w:after="0" w:afterAutospacing="1"/>
        <w:ind w:left="1440" w:hanging="360"/>
      </w:pPr>
    </w:p>
    <w:p w14:paraId="5D2932B1">
      <w:pPr>
        <w:keepNext w:val="0"/>
        <w:keepLines w:val="0"/>
        <w:widowControl/>
        <w:suppressLineNumbers w:val="0"/>
      </w:pPr>
      <w:r>
        <w:pict>
          <v:rect id="_x0000_i1499" o:spt="1" style="height:1.5pt;width:432pt;" fillcolor="#A0A0A0" filled="t" stroked="f" coordsize="21600,21600" o:hr="t" o:hrstd="t" o:hralign="center">
            <v:path/>
            <v:fill on="t" focussize="0,0"/>
            <v:stroke on="f"/>
            <v:imagedata o:title=""/>
            <o:lock v:ext="edit"/>
            <w10:wrap type="none"/>
            <w10:anchorlock/>
          </v:rect>
        </w:pict>
      </w:r>
    </w:p>
    <w:p w14:paraId="4847CF71">
      <w:pPr>
        <w:pStyle w:val="3"/>
        <w:keepNext w:val="0"/>
        <w:keepLines w:val="0"/>
        <w:widowControl/>
        <w:suppressLineNumbers w:val="0"/>
      </w:pPr>
      <w:r>
        <w:t>Central Biomedical Engineer Receives</w:t>
      </w:r>
    </w:p>
    <w:p w14:paraId="5914C5A9">
      <w:pPr>
        <w:keepNext w:val="0"/>
        <w:keepLines w:val="0"/>
        <w:widowControl/>
        <w:numPr>
          <w:ilvl w:val="0"/>
          <w:numId w:val="109"/>
        </w:numPr>
        <w:suppressLineNumbers w:val="0"/>
        <w:spacing w:before="0" w:beforeAutospacing="1" w:after="0" w:afterAutospacing="1"/>
        <w:ind w:left="1440" w:hanging="360"/>
      </w:pPr>
    </w:p>
    <w:p w14:paraId="482EF564">
      <w:pPr>
        <w:pStyle w:val="35"/>
        <w:keepNext w:val="0"/>
        <w:keepLines w:val="0"/>
        <w:widowControl/>
        <w:suppressLineNumbers w:val="0"/>
        <w:ind w:left="720"/>
      </w:pPr>
      <w:r>
        <w:t>No inventory notifications</w:t>
      </w:r>
    </w:p>
    <w:p w14:paraId="2EF16A1A">
      <w:pPr>
        <w:keepNext w:val="0"/>
        <w:keepLines w:val="0"/>
        <w:widowControl/>
        <w:numPr>
          <w:ilvl w:val="0"/>
          <w:numId w:val="109"/>
        </w:numPr>
        <w:suppressLineNumbers w:val="0"/>
        <w:spacing w:before="0" w:beforeAutospacing="1" w:after="0" w:afterAutospacing="1"/>
        <w:ind w:left="1440" w:hanging="360"/>
      </w:pPr>
    </w:p>
    <w:p w14:paraId="643E07D6">
      <w:pPr>
        <w:pStyle w:val="35"/>
        <w:keepNext w:val="0"/>
        <w:keepLines w:val="0"/>
        <w:widowControl/>
        <w:suppressLineNumbers w:val="0"/>
      </w:pPr>
      <w:r>
        <w:t>They only see available spare parts while completing a repair.</w:t>
      </w:r>
    </w:p>
    <w:p w14:paraId="39D4EF0D">
      <w:pPr>
        <w:keepNext w:val="0"/>
        <w:keepLines w:val="0"/>
        <w:widowControl/>
        <w:suppressLineNumbers w:val="0"/>
      </w:pPr>
      <w:r>
        <w:pict>
          <v:rect id="_x0000_i1500" o:spt="1" style="height:1.5pt;width:432pt;" fillcolor="#A0A0A0" filled="t" stroked="f" coordsize="21600,21600" o:hr="t" o:hrstd="t" o:hralign="center">
            <v:path/>
            <v:fill on="t" focussize="0,0"/>
            <v:stroke on="f"/>
            <v:imagedata o:title=""/>
            <o:lock v:ext="edit"/>
            <w10:wrap type="none"/>
            <w10:anchorlock/>
          </v:rect>
        </w:pict>
      </w:r>
    </w:p>
    <w:p w14:paraId="5B97ECD9">
      <w:pPr>
        <w:pStyle w:val="2"/>
        <w:keepNext w:val="0"/>
        <w:keepLines w:val="0"/>
        <w:widowControl/>
        <w:suppressLineNumbers w:val="0"/>
      </w:pPr>
      <w:r>
        <w:t>Responsibilities</w:t>
      </w:r>
    </w:p>
    <w:p w14:paraId="00CCA085">
      <w:pPr>
        <w:pStyle w:val="3"/>
        <w:keepNext w:val="0"/>
        <w:keepLines w:val="0"/>
        <w:widowControl/>
        <w:suppressLineNumbers w:val="0"/>
      </w:pPr>
      <w:r>
        <w:t>Hospital Administrator</w:t>
      </w:r>
    </w:p>
    <w:p w14:paraId="66AE4ECD">
      <w:pPr>
        <w:keepNext w:val="0"/>
        <w:keepLines w:val="0"/>
        <w:widowControl/>
        <w:numPr>
          <w:ilvl w:val="0"/>
          <w:numId w:val="110"/>
        </w:numPr>
        <w:suppressLineNumbers w:val="0"/>
        <w:spacing w:before="0" w:beforeAutospacing="1" w:after="0" w:afterAutospacing="1"/>
        <w:ind w:left="1440" w:hanging="360"/>
      </w:pPr>
    </w:p>
    <w:p w14:paraId="3526EFB8">
      <w:pPr>
        <w:pStyle w:val="35"/>
        <w:keepNext w:val="0"/>
        <w:keepLines w:val="0"/>
        <w:widowControl/>
        <w:suppressLineNumbers w:val="0"/>
        <w:ind w:left="720"/>
      </w:pPr>
      <w:r>
        <w:t>Manage spare parts inventory</w:t>
      </w:r>
    </w:p>
    <w:p w14:paraId="24767A39">
      <w:pPr>
        <w:keepNext w:val="0"/>
        <w:keepLines w:val="0"/>
        <w:widowControl/>
        <w:numPr>
          <w:ilvl w:val="0"/>
          <w:numId w:val="110"/>
        </w:numPr>
        <w:suppressLineNumbers w:val="0"/>
        <w:spacing w:before="0" w:beforeAutospacing="1" w:after="0" w:afterAutospacing="1"/>
        <w:ind w:left="1440" w:hanging="360"/>
      </w:pPr>
    </w:p>
    <w:p w14:paraId="3490A28B">
      <w:pPr>
        <w:keepNext w:val="0"/>
        <w:keepLines w:val="0"/>
        <w:widowControl/>
        <w:numPr>
          <w:ilvl w:val="0"/>
          <w:numId w:val="110"/>
        </w:numPr>
        <w:suppressLineNumbers w:val="0"/>
        <w:spacing w:before="0" w:beforeAutospacing="1" w:after="0" w:afterAutospacing="1"/>
        <w:ind w:left="1440" w:hanging="360"/>
      </w:pPr>
    </w:p>
    <w:p w14:paraId="13115672">
      <w:pPr>
        <w:pStyle w:val="35"/>
        <w:keepNext w:val="0"/>
        <w:keepLines w:val="0"/>
        <w:widowControl/>
        <w:suppressLineNumbers w:val="0"/>
        <w:ind w:left="720"/>
      </w:pPr>
      <w:r>
        <w:t>Monitor stock</w:t>
      </w:r>
    </w:p>
    <w:p w14:paraId="0EFABDDA">
      <w:pPr>
        <w:keepNext w:val="0"/>
        <w:keepLines w:val="0"/>
        <w:widowControl/>
        <w:numPr>
          <w:ilvl w:val="0"/>
          <w:numId w:val="110"/>
        </w:numPr>
        <w:suppressLineNumbers w:val="0"/>
        <w:spacing w:before="0" w:beforeAutospacing="1" w:after="0" w:afterAutospacing="1"/>
        <w:ind w:left="1440" w:hanging="360"/>
      </w:pPr>
    </w:p>
    <w:p w14:paraId="44B86C68">
      <w:pPr>
        <w:keepNext w:val="0"/>
        <w:keepLines w:val="0"/>
        <w:widowControl/>
        <w:numPr>
          <w:ilvl w:val="0"/>
          <w:numId w:val="110"/>
        </w:numPr>
        <w:suppressLineNumbers w:val="0"/>
        <w:spacing w:before="0" w:beforeAutospacing="1" w:after="0" w:afterAutospacing="1"/>
        <w:ind w:left="1440" w:hanging="360"/>
      </w:pPr>
    </w:p>
    <w:p w14:paraId="10FB7543">
      <w:pPr>
        <w:pStyle w:val="35"/>
        <w:keepNext w:val="0"/>
        <w:keepLines w:val="0"/>
        <w:widowControl/>
        <w:suppressLineNumbers w:val="0"/>
        <w:ind w:left="720"/>
      </w:pPr>
      <w:r>
        <w:t>Submit purchase requests</w:t>
      </w:r>
    </w:p>
    <w:p w14:paraId="176EF6F3">
      <w:pPr>
        <w:keepNext w:val="0"/>
        <w:keepLines w:val="0"/>
        <w:widowControl/>
        <w:numPr>
          <w:ilvl w:val="0"/>
          <w:numId w:val="110"/>
        </w:numPr>
        <w:suppressLineNumbers w:val="0"/>
        <w:spacing w:before="0" w:beforeAutospacing="1" w:after="0" w:afterAutospacing="1"/>
        <w:ind w:left="1440" w:hanging="360"/>
      </w:pPr>
    </w:p>
    <w:p w14:paraId="7CB171A8">
      <w:pPr>
        <w:keepNext w:val="0"/>
        <w:keepLines w:val="0"/>
        <w:widowControl/>
        <w:numPr>
          <w:ilvl w:val="0"/>
          <w:numId w:val="110"/>
        </w:numPr>
        <w:suppressLineNumbers w:val="0"/>
        <w:spacing w:before="0" w:beforeAutospacing="1" w:after="0" w:afterAutospacing="1"/>
        <w:ind w:left="1440" w:hanging="360"/>
      </w:pPr>
    </w:p>
    <w:p w14:paraId="662FE770">
      <w:pPr>
        <w:pStyle w:val="35"/>
        <w:keepNext w:val="0"/>
        <w:keepLines w:val="0"/>
        <w:widowControl/>
        <w:suppressLineNumbers w:val="0"/>
        <w:ind w:left="720"/>
      </w:pPr>
      <w:r>
        <w:t>Update inventory after receiving new stock</w:t>
      </w:r>
    </w:p>
    <w:p w14:paraId="672E4DDF">
      <w:pPr>
        <w:keepNext w:val="0"/>
        <w:keepLines w:val="0"/>
        <w:widowControl/>
        <w:numPr>
          <w:ilvl w:val="0"/>
          <w:numId w:val="110"/>
        </w:numPr>
        <w:suppressLineNumbers w:val="0"/>
        <w:spacing w:before="0" w:beforeAutospacing="1" w:after="0" w:afterAutospacing="1"/>
        <w:ind w:left="1440" w:hanging="360"/>
      </w:pPr>
    </w:p>
    <w:p w14:paraId="56BE703D">
      <w:pPr>
        <w:keepNext w:val="0"/>
        <w:keepLines w:val="0"/>
        <w:widowControl/>
        <w:suppressLineNumbers w:val="0"/>
      </w:pPr>
      <w:r>
        <w:pict>
          <v:rect id="_x0000_i1501" o:spt="1" style="height:1.5pt;width:432pt;" fillcolor="#A0A0A0" filled="t" stroked="f" coordsize="21600,21600" o:hr="t" o:hrstd="t" o:hralign="center">
            <v:path/>
            <v:fill on="t" focussize="0,0"/>
            <v:stroke on="f"/>
            <v:imagedata o:title=""/>
            <o:lock v:ext="edit"/>
            <w10:wrap type="none"/>
            <w10:anchorlock/>
          </v:rect>
        </w:pict>
      </w:r>
    </w:p>
    <w:p w14:paraId="5CAC6A58">
      <w:pPr>
        <w:pStyle w:val="3"/>
        <w:keepNext w:val="0"/>
        <w:keepLines w:val="0"/>
        <w:widowControl/>
        <w:suppressLineNumbers w:val="0"/>
      </w:pPr>
      <w:r>
        <w:t>Super Administrator</w:t>
      </w:r>
    </w:p>
    <w:p w14:paraId="71979E38">
      <w:pPr>
        <w:keepNext w:val="0"/>
        <w:keepLines w:val="0"/>
        <w:widowControl/>
        <w:numPr>
          <w:ilvl w:val="0"/>
          <w:numId w:val="111"/>
        </w:numPr>
        <w:suppressLineNumbers w:val="0"/>
        <w:spacing w:before="0" w:beforeAutospacing="1" w:after="0" w:afterAutospacing="1"/>
        <w:ind w:left="1440" w:hanging="360"/>
      </w:pPr>
    </w:p>
    <w:p w14:paraId="70463F8C">
      <w:pPr>
        <w:pStyle w:val="35"/>
        <w:keepNext w:val="0"/>
        <w:keepLines w:val="0"/>
        <w:widowControl/>
        <w:suppressLineNumbers w:val="0"/>
        <w:ind w:left="720"/>
      </w:pPr>
      <w:r>
        <w:t>Review purchase requests</w:t>
      </w:r>
    </w:p>
    <w:p w14:paraId="134F87BC">
      <w:pPr>
        <w:keepNext w:val="0"/>
        <w:keepLines w:val="0"/>
        <w:widowControl/>
        <w:numPr>
          <w:ilvl w:val="0"/>
          <w:numId w:val="111"/>
        </w:numPr>
        <w:suppressLineNumbers w:val="0"/>
        <w:spacing w:before="0" w:beforeAutospacing="1" w:after="0" w:afterAutospacing="1"/>
        <w:ind w:left="1440" w:hanging="360"/>
      </w:pPr>
    </w:p>
    <w:p w14:paraId="4B3A0642">
      <w:pPr>
        <w:keepNext w:val="0"/>
        <w:keepLines w:val="0"/>
        <w:widowControl/>
        <w:numPr>
          <w:ilvl w:val="0"/>
          <w:numId w:val="111"/>
        </w:numPr>
        <w:suppressLineNumbers w:val="0"/>
        <w:spacing w:before="0" w:beforeAutospacing="1" w:after="0" w:afterAutospacing="1"/>
        <w:ind w:left="1440" w:hanging="360"/>
      </w:pPr>
    </w:p>
    <w:p w14:paraId="0D927374">
      <w:pPr>
        <w:pStyle w:val="35"/>
        <w:keepNext w:val="0"/>
        <w:keepLines w:val="0"/>
        <w:widowControl/>
        <w:suppressLineNumbers w:val="0"/>
        <w:ind w:left="720"/>
      </w:pPr>
      <w:r>
        <w:t>Approve or reject requests</w:t>
      </w:r>
    </w:p>
    <w:p w14:paraId="7615C952">
      <w:pPr>
        <w:keepNext w:val="0"/>
        <w:keepLines w:val="0"/>
        <w:widowControl/>
        <w:numPr>
          <w:ilvl w:val="0"/>
          <w:numId w:val="111"/>
        </w:numPr>
        <w:suppressLineNumbers w:val="0"/>
        <w:spacing w:before="0" w:beforeAutospacing="1" w:after="0" w:afterAutospacing="1"/>
        <w:ind w:left="1440" w:hanging="360"/>
      </w:pPr>
    </w:p>
    <w:p w14:paraId="59A3EFB8">
      <w:pPr>
        <w:keepNext w:val="0"/>
        <w:keepLines w:val="0"/>
        <w:widowControl/>
        <w:numPr>
          <w:ilvl w:val="0"/>
          <w:numId w:val="111"/>
        </w:numPr>
        <w:suppressLineNumbers w:val="0"/>
        <w:spacing w:before="0" w:beforeAutospacing="1" w:after="0" w:afterAutospacing="1"/>
        <w:ind w:left="1440" w:hanging="360"/>
      </w:pPr>
    </w:p>
    <w:p w14:paraId="2BCF4E38">
      <w:pPr>
        <w:pStyle w:val="35"/>
        <w:keepNext w:val="0"/>
        <w:keepLines w:val="0"/>
        <w:widowControl/>
        <w:suppressLineNumbers w:val="0"/>
        <w:ind w:left="720"/>
      </w:pPr>
      <w:r>
        <w:t>Monitor inventory across all hospitals</w:t>
      </w:r>
    </w:p>
    <w:p w14:paraId="1C6ECDF8">
      <w:pPr>
        <w:keepNext w:val="0"/>
        <w:keepLines w:val="0"/>
        <w:widowControl/>
        <w:numPr>
          <w:ilvl w:val="0"/>
          <w:numId w:val="111"/>
        </w:numPr>
        <w:suppressLineNumbers w:val="0"/>
        <w:spacing w:before="0" w:beforeAutospacing="1" w:after="0" w:afterAutospacing="1"/>
        <w:ind w:left="1440" w:hanging="360"/>
      </w:pPr>
    </w:p>
    <w:p w14:paraId="799FE756">
      <w:pPr>
        <w:keepNext w:val="0"/>
        <w:keepLines w:val="0"/>
        <w:widowControl/>
        <w:suppressLineNumbers w:val="0"/>
      </w:pPr>
      <w:r>
        <w:pict>
          <v:rect id="_x0000_i1502" o:spt="1" style="height:1.5pt;width:432pt;" fillcolor="#A0A0A0" filled="t" stroked="f" coordsize="21600,21600" o:hr="t" o:hrstd="t" o:hralign="center">
            <v:path/>
            <v:fill on="t" focussize="0,0"/>
            <v:stroke on="f"/>
            <v:imagedata o:title=""/>
            <o:lock v:ext="edit"/>
            <w10:wrap type="none"/>
            <w10:anchorlock/>
          </v:rect>
        </w:pict>
      </w:r>
    </w:p>
    <w:p w14:paraId="256721B0">
      <w:pPr>
        <w:pStyle w:val="3"/>
        <w:keepNext w:val="0"/>
        <w:keepLines w:val="0"/>
        <w:widowControl/>
        <w:suppressLineNumbers w:val="0"/>
      </w:pPr>
      <w:r>
        <w:t>Central Biomedical Engineer</w:t>
      </w:r>
    </w:p>
    <w:p w14:paraId="320CBFC7">
      <w:pPr>
        <w:keepNext w:val="0"/>
        <w:keepLines w:val="0"/>
        <w:widowControl/>
        <w:numPr>
          <w:ilvl w:val="0"/>
          <w:numId w:val="112"/>
        </w:numPr>
        <w:suppressLineNumbers w:val="0"/>
        <w:spacing w:before="0" w:beforeAutospacing="1" w:after="0" w:afterAutospacing="1"/>
        <w:ind w:left="1440" w:hanging="360"/>
      </w:pPr>
    </w:p>
    <w:p w14:paraId="3C679905">
      <w:pPr>
        <w:pStyle w:val="35"/>
        <w:keepNext w:val="0"/>
        <w:keepLines w:val="0"/>
        <w:widowControl/>
        <w:suppressLineNumbers w:val="0"/>
        <w:ind w:left="720"/>
      </w:pPr>
      <w:r>
        <w:t>Select spare parts used during repair</w:t>
      </w:r>
    </w:p>
    <w:p w14:paraId="3CB4F993">
      <w:pPr>
        <w:keepNext w:val="0"/>
        <w:keepLines w:val="0"/>
        <w:widowControl/>
        <w:numPr>
          <w:ilvl w:val="0"/>
          <w:numId w:val="112"/>
        </w:numPr>
        <w:suppressLineNumbers w:val="0"/>
        <w:spacing w:before="0" w:beforeAutospacing="1" w:after="0" w:afterAutospacing="1"/>
        <w:ind w:left="1440" w:hanging="360"/>
      </w:pPr>
    </w:p>
    <w:p w14:paraId="7F3886FD">
      <w:pPr>
        <w:keepNext w:val="0"/>
        <w:keepLines w:val="0"/>
        <w:widowControl/>
        <w:numPr>
          <w:ilvl w:val="0"/>
          <w:numId w:val="112"/>
        </w:numPr>
        <w:suppressLineNumbers w:val="0"/>
        <w:spacing w:before="0" w:beforeAutospacing="1" w:after="0" w:afterAutospacing="1"/>
        <w:ind w:left="1440" w:hanging="360"/>
      </w:pPr>
    </w:p>
    <w:p w14:paraId="6FE727BE">
      <w:pPr>
        <w:pStyle w:val="35"/>
        <w:keepNext w:val="0"/>
        <w:keepLines w:val="0"/>
        <w:widowControl/>
        <w:suppressLineNumbers w:val="0"/>
        <w:ind w:left="720"/>
      </w:pPr>
      <w:r>
        <w:t>Record quantity used</w:t>
      </w:r>
    </w:p>
    <w:p w14:paraId="508AB1D5">
      <w:pPr>
        <w:keepNext w:val="0"/>
        <w:keepLines w:val="0"/>
        <w:widowControl/>
        <w:numPr>
          <w:ilvl w:val="0"/>
          <w:numId w:val="112"/>
        </w:numPr>
        <w:suppressLineNumbers w:val="0"/>
        <w:spacing w:before="0" w:beforeAutospacing="1" w:after="0" w:afterAutospacing="1"/>
        <w:ind w:left="1440" w:hanging="360"/>
      </w:pPr>
    </w:p>
    <w:p w14:paraId="43701F4A">
      <w:pPr>
        <w:pStyle w:val="35"/>
        <w:keepNext w:val="0"/>
        <w:keepLines w:val="0"/>
        <w:widowControl/>
        <w:suppressLineNumbers w:val="0"/>
      </w:pPr>
      <w:r>
        <w:t>Cannot manage inventory.</w:t>
      </w:r>
    </w:p>
    <w:p w14:paraId="07F66B38">
      <w:pPr>
        <w:keepNext w:val="0"/>
        <w:keepLines w:val="0"/>
        <w:widowControl/>
        <w:suppressLineNumbers w:val="0"/>
      </w:pPr>
      <w:r>
        <w:pict>
          <v:rect id="_x0000_i1503" o:spt="1" style="height:1.5pt;width:432pt;" fillcolor="#A0A0A0" filled="t" stroked="f" coordsize="21600,21600" o:hr="t" o:hrstd="t" o:hralign="center">
            <v:path/>
            <v:fill on="t" focussize="0,0"/>
            <v:stroke on="f"/>
            <v:imagedata o:title=""/>
            <o:lock v:ext="edit"/>
            <w10:wrap type="none"/>
            <w10:anchorlock/>
          </v:rect>
        </w:pict>
      </w:r>
    </w:p>
    <w:p w14:paraId="39588C82">
      <w:pPr>
        <w:pStyle w:val="2"/>
        <w:keepNext w:val="0"/>
        <w:keepLines w:val="0"/>
        <w:widowControl/>
        <w:suppressLineNumbers w:val="0"/>
      </w:pPr>
      <w:r>
        <w:t>Permissions</w:t>
      </w:r>
    </w:p>
    <w:p w14:paraId="6C131544">
      <w:pPr>
        <w:pStyle w:val="3"/>
        <w:keepNext w:val="0"/>
        <w:keepLines w:val="0"/>
        <w:widowControl/>
        <w:suppressLineNumbers w:val="0"/>
      </w:pPr>
      <w:r>
        <w:t>Super Administrator</w:t>
      </w:r>
    </w:p>
    <w:p w14:paraId="497709D6">
      <w:pPr>
        <w:pStyle w:val="4"/>
        <w:keepNext w:val="0"/>
        <w:keepLines w:val="0"/>
        <w:widowControl/>
        <w:suppressLineNumbers w:val="0"/>
      </w:pPr>
      <w:r>
        <w:t>Can Do</w:t>
      </w:r>
    </w:p>
    <w:p w14:paraId="1F94B43D">
      <w:pPr>
        <w:pStyle w:val="35"/>
        <w:keepNext w:val="0"/>
        <w:keepLines w:val="0"/>
        <w:widowControl/>
        <w:suppressLineNumbers w:val="0"/>
      </w:pPr>
      <w:r>
        <w:t>✅ View All Hospital Inventories</w:t>
      </w:r>
    </w:p>
    <w:p w14:paraId="541C0C54">
      <w:pPr>
        <w:pStyle w:val="35"/>
        <w:keepNext w:val="0"/>
        <w:keepLines w:val="0"/>
        <w:widowControl/>
        <w:suppressLineNumbers w:val="0"/>
      </w:pPr>
      <w:r>
        <w:t>✅ View Purchase Requests</w:t>
      </w:r>
    </w:p>
    <w:p w14:paraId="10F41038">
      <w:pPr>
        <w:pStyle w:val="35"/>
        <w:keepNext w:val="0"/>
        <w:keepLines w:val="0"/>
        <w:widowControl/>
        <w:suppressLineNumbers w:val="0"/>
      </w:pPr>
      <w:r>
        <w:t>✅ Approve Purchase Requests</w:t>
      </w:r>
    </w:p>
    <w:p w14:paraId="544AF81B">
      <w:pPr>
        <w:pStyle w:val="35"/>
        <w:keepNext w:val="0"/>
        <w:keepLines w:val="0"/>
        <w:widowControl/>
        <w:suppressLineNumbers w:val="0"/>
      </w:pPr>
      <w:r>
        <w:t>✅ Reject Purchase Requests</w:t>
      </w:r>
    </w:p>
    <w:p w14:paraId="7C9394D0">
      <w:pPr>
        <w:keepNext w:val="0"/>
        <w:keepLines w:val="0"/>
        <w:widowControl/>
        <w:suppressLineNumbers w:val="0"/>
      </w:pPr>
      <w:r>
        <w:pict>
          <v:rect id="_x0000_i1504" o:spt="1" style="height:1.5pt;width:432pt;" fillcolor="#A0A0A0" filled="t" stroked="f" coordsize="21600,21600" o:hr="t" o:hrstd="t" o:hralign="center">
            <v:path/>
            <v:fill on="t" focussize="0,0"/>
            <v:stroke on="f"/>
            <v:imagedata o:title=""/>
            <o:lock v:ext="edit"/>
            <w10:wrap type="none"/>
            <w10:anchorlock/>
          </v:rect>
        </w:pict>
      </w:r>
    </w:p>
    <w:p w14:paraId="66A2B56B">
      <w:pPr>
        <w:pStyle w:val="3"/>
        <w:keepNext w:val="0"/>
        <w:keepLines w:val="0"/>
        <w:widowControl/>
        <w:suppressLineNumbers w:val="0"/>
      </w:pPr>
      <w:r>
        <w:t>Hospital Administrator</w:t>
      </w:r>
    </w:p>
    <w:p w14:paraId="76283590">
      <w:pPr>
        <w:pStyle w:val="4"/>
        <w:keepNext w:val="0"/>
        <w:keepLines w:val="0"/>
        <w:widowControl/>
        <w:suppressLineNumbers w:val="0"/>
      </w:pPr>
      <w:r>
        <w:t>Can Do</w:t>
      </w:r>
    </w:p>
    <w:p w14:paraId="44CF079D">
      <w:pPr>
        <w:pStyle w:val="35"/>
        <w:keepNext w:val="0"/>
        <w:keepLines w:val="0"/>
        <w:widowControl/>
        <w:suppressLineNumbers w:val="0"/>
      </w:pPr>
      <w:r>
        <w:t>✅ Add Spare Parts</w:t>
      </w:r>
    </w:p>
    <w:p w14:paraId="7C68FE43">
      <w:pPr>
        <w:pStyle w:val="35"/>
        <w:keepNext w:val="0"/>
        <w:keepLines w:val="0"/>
        <w:widowControl/>
        <w:suppressLineNumbers w:val="0"/>
      </w:pPr>
      <w:r>
        <w:t>✅ Edit Spare Parts</w:t>
      </w:r>
    </w:p>
    <w:p w14:paraId="59D3CB63">
      <w:pPr>
        <w:pStyle w:val="35"/>
        <w:keepNext w:val="0"/>
        <w:keepLines w:val="0"/>
        <w:widowControl/>
        <w:suppressLineNumbers w:val="0"/>
      </w:pPr>
      <w:r>
        <w:t>✅ Update Stock</w:t>
      </w:r>
    </w:p>
    <w:p w14:paraId="6F647FDF">
      <w:pPr>
        <w:pStyle w:val="35"/>
        <w:keepNext w:val="0"/>
        <w:keepLines w:val="0"/>
        <w:widowControl/>
        <w:suppressLineNumbers w:val="0"/>
      </w:pPr>
      <w:r>
        <w:t>✅ Create Purchase Requests</w:t>
      </w:r>
    </w:p>
    <w:p w14:paraId="2ED721C9">
      <w:pPr>
        <w:keepNext w:val="0"/>
        <w:keepLines w:val="0"/>
        <w:widowControl/>
        <w:suppressLineNumbers w:val="0"/>
      </w:pPr>
      <w:r>
        <w:pict>
          <v:rect id="_x0000_i1505" o:spt="1" style="height:1.5pt;width:432pt;" fillcolor="#A0A0A0" filled="t" stroked="f" coordsize="21600,21600" o:hr="t" o:hrstd="t" o:hralign="center">
            <v:path/>
            <v:fill on="t" focussize="0,0"/>
            <v:stroke on="f"/>
            <v:imagedata o:title=""/>
            <o:lock v:ext="edit"/>
            <w10:wrap type="none"/>
            <w10:anchorlock/>
          </v:rect>
        </w:pict>
      </w:r>
    </w:p>
    <w:p w14:paraId="5CF26D35">
      <w:pPr>
        <w:pStyle w:val="4"/>
        <w:keepNext w:val="0"/>
        <w:keepLines w:val="0"/>
        <w:widowControl/>
        <w:suppressLineNumbers w:val="0"/>
      </w:pPr>
      <w:r>
        <w:t>Cannot Do</w:t>
      </w:r>
    </w:p>
    <w:p w14:paraId="7F3BFEB0">
      <w:pPr>
        <w:pStyle w:val="35"/>
        <w:keepNext w:val="0"/>
        <w:keepLines w:val="0"/>
        <w:widowControl/>
        <w:suppressLineNumbers w:val="0"/>
      </w:pPr>
      <w:r>
        <w:t>❌ Approve Purchase Requests</w:t>
      </w:r>
    </w:p>
    <w:p w14:paraId="20220E3B">
      <w:pPr>
        <w:pStyle w:val="35"/>
        <w:keepNext w:val="0"/>
        <w:keepLines w:val="0"/>
        <w:widowControl/>
        <w:suppressLineNumbers w:val="0"/>
      </w:pPr>
      <w:r>
        <w:t>❌ View Other Hospital Inventories</w:t>
      </w:r>
    </w:p>
    <w:p w14:paraId="6F07BDF7">
      <w:pPr>
        <w:keepNext w:val="0"/>
        <w:keepLines w:val="0"/>
        <w:widowControl/>
        <w:suppressLineNumbers w:val="0"/>
      </w:pPr>
      <w:r>
        <w:pict>
          <v:rect id="_x0000_i1506" o:spt="1" style="height:1.5pt;width:432pt;" fillcolor="#A0A0A0" filled="t" stroked="f" coordsize="21600,21600" o:hr="t" o:hrstd="t" o:hralign="center">
            <v:path/>
            <v:fill on="t" focussize="0,0"/>
            <v:stroke on="f"/>
            <v:imagedata o:title=""/>
            <o:lock v:ext="edit"/>
            <w10:wrap type="none"/>
            <w10:anchorlock/>
          </v:rect>
        </w:pict>
      </w:r>
    </w:p>
    <w:p w14:paraId="12E41473">
      <w:pPr>
        <w:pStyle w:val="3"/>
        <w:keepNext w:val="0"/>
        <w:keepLines w:val="0"/>
        <w:widowControl/>
        <w:suppressLineNumbers w:val="0"/>
      </w:pPr>
      <w:r>
        <w:t>Central Biomedical Engineer</w:t>
      </w:r>
    </w:p>
    <w:p w14:paraId="728C03E9">
      <w:pPr>
        <w:pStyle w:val="4"/>
        <w:keepNext w:val="0"/>
        <w:keepLines w:val="0"/>
        <w:widowControl/>
        <w:suppressLineNumbers w:val="0"/>
      </w:pPr>
      <w:r>
        <w:t>Can Do</w:t>
      </w:r>
    </w:p>
    <w:p w14:paraId="0F265240">
      <w:pPr>
        <w:pStyle w:val="35"/>
        <w:keepNext w:val="0"/>
        <w:keepLines w:val="0"/>
        <w:widowControl/>
        <w:suppressLineNumbers w:val="0"/>
      </w:pPr>
      <w:r>
        <w:t>✅ Select Spare Parts During Repair</w:t>
      </w:r>
    </w:p>
    <w:p w14:paraId="039224FD">
      <w:pPr>
        <w:pStyle w:val="35"/>
        <w:keepNext w:val="0"/>
        <w:keepLines w:val="0"/>
        <w:widowControl/>
        <w:suppressLineNumbers w:val="0"/>
      </w:pPr>
      <w:r>
        <w:t>✅ Record Quantity Used</w:t>
      </w:r>
    </w:p>
    <w:p w14:paraId="65B632FB">
      <w:pPr>
        <w:keepNext w:val="0"/>
        <w:keepLines w:val="0"/>
        <w:widowControl/>
        <w:suppressLineNumbers w:val="0"/>
      </w:pPr>
      <w:r>
        <w:pict>
          <v:rect id="_x0000_i1507" o:spt="1" style="height:1.5pt;width:432pt;" fillcolor="#A0A0A0" filled="t" stroked="f" coordsize="21600,21600" o:hr="t" o:hrstd="t" o:hralign="center">
            <v:path/>
            <v:fill on="t" focussize="0,0"/>
            <v:stroke on="f"/>
            <v:imagedata o:title=""/>
            <o:lock v:ext="edit"/>
            <w10:wrap type="none"/>
            <w10:anchorlock/>
          </v:rect>
        </w:pict>
      </w:r>
    </w:p>
    <w:p w14:paraId="6A018A71">
      <w:pPr>
        <w:pStyle w:val="4"/>
        <w:keepNext w:val="0"/>
        <w:keepLines w:val="0"/>
        <w:widowControl/>
        <w:suppressLineNumbers w:val="0"/>
      </w:pPr>
      <w:r>
        <w:t>Cannot Do</w:t>
      </w:r>
    </w:p>
    <w:p w14:paraId="35DAAD40">
      <w:pPr>
        <w:pStyle w:val="35"/>
        <w:keepNext w:val="0"/>
        <w:keepLines w:val="0"/>
        <w:widowControl/>
        <w:suppressLineNumbers w:val="0"/>
      </w:pPr>
      <w:r>
        <w:t>❌ Add Spare Parts</w:t>
      </w:r>
    </w:p>
    <w:p w14:paraId="244D1F63">
      <w:pPr>
        <w:pStyle w:val="35"/>
        <w:keepNext w:val="0"/>
        <w:keepLines w:val="0"/>
        <w:widowControl/>
        <w:suppressLineNumbers w:val="0"/>
      </w:pPr>
      <w:r>
        <w:t>❌ Edit Inventory</w:t>
      </w:r>
    </w:p>
    <w:p w14:paraId="5E8CBCFA">
      <w:pPr>
        <w:pStyle w:val="35"/>
        <w:keepNext w:val="0"/>
        <w:keepLines w:val="0"/>
        <w:widowControl/>
        <w:suppressLineNumbers w:val="0"/>
      </w:pPr>
      <w:r>
        <w:t>❌ Update Stock</w:t>
      </w:r>
    </w:p>
    <w:p w14:paraId="4EE01D86">
      <w:pPr>
        <w:pStyle w:val="35"/>
        <w:keepNext w:val="0"/>
        <w:keepLines w:val="0"/>
        <w:widowControl/>
        <w:suppressLineNumbers w:val="0"/>
      </w:pPr>
      <w:r>
        <w:t>❌ Create Purchase Requests</w:t>
      </w:r>
    </w:p>
    <w:p w14:paraId="24A8DABC">
      <w:pPr>
        <w:keepNext w:val="0"/>
        <w:keepLines w:val="0"/>
        <w:widowControl/>
        <w:suppressLineNumbers w:val="0"/>
      </w:pPr>
      <w:r>
        <w:pict>
          <v:rect id="_x0000_i1508" o:spt="1" style="height:1.5pt;width:432pt;" fillcolor="#A0A0A0" filled="t" stroked="f" coordsize="21600,21600" o:hr="t" o:hrstd="t" o:hralign="center">
            <v:path/>
            <v:fill on="t" focussize="0,0"/>
            <v:stroke on="f"/>
            <v:imagedata o:title=""/>
            <o:lock v:ext="edit"/>
            <w10:wrap type="none"/>
            <w10:anchorlock/>
          </v:rect>
        </w:pict>
      </w:r>
    </w:p>
    <w:p w14:paraId="51B79CAB">
      <w:pPr>
        <w:pStyle w:val="3"/>
        <w:keepNext w:val="0"/>
        <w:keepLines w:val="0"/>
        <w:widowControl/>
        <w:suppressLineNumbers w:val="0"/>
      </w:pPr>
      <w:r>
        <w:t>Hospital Biomedical Engineer</w:t>
      </w:r>
    </w:p>
    <w:p w14:paraId="48CE188E">
      <w:pPr>
        <w:pStyle w:val="4"/>
        <w:keepNext w:val="0"/>
        <w:keepLines w:val="0"/>
        <w:widowControl/>
        <w:suppressLineNumbers w:val="0"/>
      </w:pPr>
      <w:r>
        <w:t>Can Do</w:t>
      </w:r>
    </w:p>
    <w:p w14:paraId="6B5A8B1E">
      <w:pPr>
        <w:pStyle w:val="35"/>
        <w:keepNext w:val="0"/>
        <w:keepLines w:val="0"/>
        <w:widowControl/>
        <w:suppressLineNumbers w:val="0"/>
      </w:pPr>
      <w:r>
        <w:t>❌ No access to inventory management</w:t>
      </w:r>
    </w:p>
    <w:p w14:paraId="0B61BEFD">
      <w:pPr>
        <w:keepNext w:val="0"/>
        <w:keepLines w:val="0"/>
        <w:widowControl/>
        <w:suppressLineNumbers w:val="0"/>
      </w:pPr>
      <w:r>
        <w:pict>
          <v:rect id="_x0000_i1509" o:spt="1" style="height:1.5pt;width:432pt;" fillcolor="#A0A0A0" filled="t" stroked="f" coordsize="21600,21600" o:hr="t" o:hrstd="t" o:hralign="center">
            <v:path/>
            <v:fill on="t" focussize="0,0"/>
            <v:stroke on="f"/>
            <v:imagedata o:title=""/>
            <o:lock v:ext="edit"/>
            <w10:wrap type="none"/>
            <w10:anchorlock/>
          </v:rect>
        </w:pict>
      </w:r>
    </w:p>
    <w:p w14:paraId="77A201CA">
      <w:pPr>
        <w:pStyle w:val="2"/>
        <w:keepNext w:val="0"/>
        <w:keepLines w:val="0"/>
        <w:widowControl/>
        <w:suppressLineNumbers w:val="0"/>
      </w:pPr>
      <w:r>
        <w:t>Business Rules</w:t>
      </w:r>
    </w:p>
    <w:p w14:paraId="1DCDEAD4">
      <w:pPr>
        <w:pStyle w:val="4"/>
        <w:keepNext w:val="0"/>
        <w:keepLines w:val="0"/>
        <w:widowControl/>
        <w:suppressLineNumbers w:val="0"/>
      </w:pPr>
      <w:r>
        <w:t>Rule 1</w:t>
      </w:r>
    </w:p>
    <w:p w14:paraId="5FCB579F">
      <w:pPr>
        <w:pStyle w:val="35"/>
        <w:keepNext w:val="0"/>
        <w:keepLines w:val="0"/>
        <w:widowControl/>
        <w:suppressLineNumbers w:val="0"/>
      </w:pPr>
      <w:r>
        <w:t>Each hospital has its own separate spare parts inventory.</w:t>
      </w:r>
    </w:p>
    <w:p w14:paraId="3F5C7F12">
      <w:pPr>
        <w:keepNext w:val="0"/>
        <w:keepLines w:val="0"/>
        <w:widowControl/>
        <w:suppressLineNumbers w:val="0"/>
      </w:pPr>
      <w:r>
        <w:pict>
          <v:rect id="_x0000_i1510" o:spt="1" style="height:1.5pt;width:432pt;" fillcolor="#A0A0A0" filled="t" stroked="f" coordsize="21600,21600" o:hr="t" o:hrstd="t" o:hralign="center">
            <v:path/>
            <v:fill on="t" focussize="0,0"/>
            <v:stroke on="f"/>
            <v:imagedata o:title=""/>
            <o:lock v:ext="edit"/>
            <w10:wrap type="none"/>
            <w10:anchorlock/>
          </v:rect>
        </w:pict>
      </w:r>
    </w:p>
    <w:p w14:paraId="7D4AA9E3">
      <w:pPr>
        <w:pStyle w:val="4"/>
        <w:keepNext w:val="0"/>
        <w:keepLines w:val="0"/>
        <w:widowControl/>
        <w:suppressLineNumbers w:val="0"/>
      </w:pPr>
      <w:r>
        <w:t>Rule 2</w:t>
      </w:r>
    </w:p>
    <w:p w14:paraId="641B6E58">
      <w:pPr>
        <w:pStyle w:val="35"/>
        <w:keepNext w:val="0"/>
        <w:keepLines w:val="0"/>
        <w:widowControl/>
        <w:suppressLineNumbers w:val="0"/>
      </w:pPr>
      <w:r>
        <w:t>Hospital Administrators can only manage inventory for their assigned hospital.</w:t>
      </w:r>
    </w:p>
    <w:p w14:paraId="747D633B">
      <w:pPr>
        <w:keepNext w:val="0"/>
        <w:keepLines w:val="0"/>
        <w:widowControl/>
        <w:suppressLineNumbers w:val="0"/>
      </w:pPr>
      <w:r>
        <w:pict>
          <v:rect id="_x0000_i1511" o:spt="1" style="height:1.5pt;width:432pt;" fillcolor="#A0A0A0" filled="t" stroked="f" coordsize="21600,21600" o:hr="t" o:hrstd="t" o:hralign="center">
            <v:path/>
            <v:fill on="t" focussize="0,0"/>
            <v:stroke on="f"/>
            <v:imagedata o:title=""/>
            <o:lock v:ext="edit"/>
            <w10:wrap type="none"/>
            <w10:anchorlock/>
          </v:rect>
        </w:pict>
      </w:r>
    </w:p>
    <w:p w14:paraId="29CC0BF4">
      <w:pPr>
        <w:pStyle w:val="4"/>
        <w:keepNext w:val="0"/>
        <w:keepLines w:val="0"/>
        <w:widowControl/>
        <w:suppressLineNumbers w:val="0"/>
      </w:pPr>
      <w:r>
        <w:t>Rule 3</w:t>
      </w:r>
    </w:p>
    <w:p w14:paraId="1E7ED397">
      <w:pPr>
        <w:pStyle w:val="35"/>
        <w:keepNext w:val="0"/>
        <w:keepLines w:val="0"/>
        <w:widowControl/>
        <w:suppressLineNumbers w:val="0"/>
      </w:pPr>
      <w:r>
        <w:t>Only the Super Administrator can approve or reject purchase requests.</w:t>
      </w:r>
    </w:p>
    <w:p w14:paraId="6EE299D1">
      <w:pPr>
        <w:keepNext w:val="0"/>
        <w:keepLines w:val="0"/>
        <w:widowControl/>
        <w:suppressLineNumbers w:val="0"/>
      </w:pPr>
      <w:r>
        <w:pict>
          <v:rect id="_x0000_i1512" o:spt="1" style="height:1.5pt;width:432pt;" fillcolor="#A0A0A0" filled="t" stroked="f" coordsize="21600,21600" o:hr="t" o:hrstd="t" o:hralign="center">
            <v:path/>
            <v:fill on="t" focussize="0,0"/>
            <v:stroke on="f"/>
            <v:imagedata o:title=""/>
            <o:lock v:ext="edit"/>
            <w10:wrap type="none"/>
            <w10:anchorlock/>
          </v:rect>
        </w:pict>
      </w:r>
    </w:p>
    <w:p w14:paraId="471129BF">
      <w:pPr>
        <w:pStyle w:val="4"/>
        <w:keepNext w:val="0"/>
        <w:keepLines w:val="0"/>
        <w:widowControl/>
        <w:suppressLineNumbers w:val="0"/>
      </w:pPr>
      <w:r>
        <w:t>Rule 4</w:t>
      </w:r>
    </w:p>
    <w:p w14:paraId="08CD5DDB">
      <w:pPr>
        <w:pStyle w:val="35"/>
        <w:keepNext w:val="0"/>
        <w:keepLines w:val="0"/>
        <w:widowControl/>
        <w:suppressLineNumbers w:val="0"/>
      </w:pPr>
      <w:r>
        <w:t>Whenever a spare part is used in a repair, inventory must automatically decrease by the quantity used.</w:t>
      </w:r>
    </w:p>
    <w:p w14:paraId="1E11EDFA">
      <w:pPr>
        <w:keepNext w:val="0"/>
        <w:keepLines w:val="0"/>
        <w:widowControl/>
        <w:suppressLineNumbers w:val="0"/>
      </w:pPr>
      <w:r>
        <w:pict>
          <v:rect id="_x0000_i1513" o:spt="1" style="height:1.5pt;width:432pt;" fillcolor="#A0A0A0" filled="t" stroked="f" coordsize="21600,21600" o:hr="t" o:hrstd="t" o:hralign="center">
            <v:path/>
            <v:fill on="t" focussize="0,0"/>
            <v:stroke on="f"/>
            <v:imagedata o:title=""/>
            <o:lock v:ext="edit"/>
            <w10:wrap type="none"/>
            <w10:anchorlock/>
          </v:rect>
        </w:pict>
      </w:r>
    </w:p>
    <w:p w14:paraId="26F783E2">
      <w:pPr>
        <w:pStyle w:val="4"/>
        <w:keepNext w:val="0"/>
        <w:keepLines w:val="0"/>
        <w:widowControl/>
        <w:suppressLineNumbers w:val="0"/>
      </w:pPr>
      <w:r>
        <w:t>Rule 5</w:t>
      </w:r>
    </w:p>
    <w:p w14:paraId="16E73B1E">
      <w:pPr>
        <w:pStyle w:val="35"/>
        <w:keepNext w:val="0"/>
        <w:keepLines w:val="0"/>
        <w:widowControl/>
        <w:suppressLineNumbers w:val="0"/>
      </w:pPr>
      <w:r>
        <w:t xml:space="preserve">If available quantity reaches the minimum stock level, the system must automatically trigger a </w:t>
      </w:r>
      <w:r>
        <w:rPr>
          <w:rStyle w:val="36"/>
        </w:rPr>
        <w:t>Low Stock</w:t>
      </w:r>
      <w:r>
        <w:t xml:space="preserve"> alert.</w:t>
      </w:r>
    </w:p>
    <w:p w14:paraId="2BA7F319">
      <w:pPr>
        <w:keepNext w:val="0"/>
        <w:keepLines w:val="0"/>
        <w:widowControl/>
        <w:suppressLineNumbers w:val="0"/>
      </w:pPr>
      <w:r>
        <w:pict>
          <v:rect id="_x0000_i1514" o:spt="1" style="height:1.5pt;width:432pt;" fillcolor="#A0A0A0" filled="t" stroked="f" coordsize="21600,21600" o:hr="t" o:hrstd="t" o:hralign="center">
            <v:path/>
            <v:fill on="t" focussize="0,0"/>
            <v:stroke on="f"/>
            <v:imagedata o:title=""/>
            <o:lock v:ext="edit"/>
            <w10:wrap type="none"/>
            <w10:anchorlock/>
          </v:rect>
        </w:pict>
      </w:r>
    </w:p>
    <w:p w14:paraId="2CC814B1">
      <w:pPr>
        <w:pStyle w:val="4"/>
        <w:keepNext w:val="0"/>
        <w:keepLines w:val="0"/>
        <w:widowControl/>
        <w:suppressLineNumbers w:val="0"/>
      </w:pPr>
      <w:r>
        <w:t>Rule 6</w:t>
      </w:r>
    </w:p>
    <w:p w14:paraId="392EB29E">
      <w:pPr>
        <w:pStyle w:val="35"/>
        <w:keepNext w:val="0"/>
        <w:keepLines w:val="0"/>
        <w:widowControl/>
        <w:suppressLineNumbers w:val="0"/>
      </w:pPr>
      <w:r>
        <w:t>Every spare part used must be permanently linked to:</w:t>
      </w:r>
    </w:p>
    <w:p w14:paraId="7A462526">
      <w:pPr>
        <w:keepNext w:val="0"/>
        <w:keepLines w:val="0"/>
        <w:widowControl/>
        <w:numPr>
          <w:ilvl w:val="0"/>
          <w:numId w:val="113"/>
        </w:numPr>
        <w:suppressLineNumbers w:val="0"/>
        <w:spacing w:before="0" w:beforeAutospacing="1" w:after="0" w:afterAutospacing="1"/>
        <w:ind w:left="1440" w:hanging="360"/>
      </w:pPr>
    </w:p>
    <w:p w14:paraId="550D3C4F">
      <w:pPr>
        <w:pStyle w:val="35"/>
        <w:keepNext w:val="0"/>
        <w:keepLines w:val="0"/>
        <w:widowControl/>
        <w:suppressLineNumbers w:val="0"/>
        <w:ind w:left="720"/>
      </w:pPr>
      <w:r>
        <w:t>Repair History</w:t>
      </w:r>
    </w:p>
    <w:p w14:paraId="1FEDD8F2">
      <w:pPr>
        <w:keepNext w:val="0"/>
        <w:keepLines w:val="0"/>
        <w:widowControl/>
        <w:numPr>
          <w:ilvl w:val="0"/>
          <w:numId w:val="113"/>
        </w:numPr>
        <w:suppressLineNumbers w:val="0"/>
        <w:spacing w:before="0" w:beforeAutospacing="1" w:after="0" w:afterAutospacing="1"/>
        <w:ind w:left="1440" w:hanging="360"/>
      </w:pPr>
    </w:p>
    <w:p w14:paraId="010ECE77">
      <w:pPr>
        <w:keepNext w:val="0"/>
        <w:keepLines w:val="0"/>
        <w:widowControl/>
        <w:numPr>
          <w:ilvl w:val="0"/>
          <w:numId w:val="113"/>
        </w:numPr>
        <w:suppressLineNumbers w:val="0"/>
        <w:spacing w:before="0" w:beforeAutospacing="1" w:after="0" w:afterAutospacing="1"/>
        <w:ind w:left="1440" w:hanging="360"/>
      </w:pPr>
    </w:p>
    <w:p w14:paraId="3986CE08">
      <w:pPr>
        <w:pStyle w:val="35"/>
        <w:keepNext w:val="0"/>
        <w:keepLines w:val="0"/>
        <w:widowControl/>
        <w:suppressLineNumbers w:val="0"/>
        <w:ind w:left="720"/>
      </w:pPr>
      <w:r>
        <w:t>Equipment History</w:t>
      </w:r>
    </w:p>
    <w:p w14:paraId="29362F8A">
      <w:pPr>
        <w:keepNext w:val="0"/>
        <w:keepLines w:val="0"/>
        <w:widowControl/>
        <w:numPr>
          <w:ilvl w:val="0"/>
          <w:numId w:val="113"/>
        </w:numPr>
        <w:suppressLineNumbers w:val="0"/>
        <w:spacing w:before="0" w:beforeAutospacing="1" w:after="0" w:afterAutospacing="1"/>
        <w:ind w:left="1440" w:hanging="360"/>
      </w:pPr>
    </w:p>
    <w:p w14:paraId="4B0F0BE3">
      <w:pPr>
        <w:keepNext w:val="0"/>
        <w:keepLines w:val="0"/>
        <w:widowControl/>
        <w:numPr>
          <w:ilvl w:val="0"/>
          <w:numId w:val="113"/>
        </w:numPr>
        <w:suppressLineNumbers w:val="0"/>
        <w:spacing w:before="0" w:beforeAutospacing="1" w:after="0" w:afterAutospacing="1"/>
        <w:ind w:left="1440" w:hanging="360"/>
      </w:pPr>
    </w:p>
    <w:p w14:paraId="72C7069B">
      <w:pPr>
        <w:pStyle w:val="35"/>
        <w:keepNext w:val="0"/>
        <w:keepLines w:val="0"/>
        <w:widowControl/>
        <w:suppressLineNumbers w:val="0"/>
        <w:ind w:left="720"/>
      </w:pPr>
      <w:r>
        <w:t>Knowledge Base</w:t>
      </w:r>
    </w:p>
    <w:p w14:paraId="3E8B739B">
      <w:pPr>
        <w:keepNext w:val="0"/>
        <w:keepLines w:val="0"/>
        <w:widowControl/>
        <w:numPr>
          <w:ilvl w:val="0"/>
          <w:numId w:val="113"/>
        </w:numPr>
        <w:suppressLineNumbers w:val="0"/>
        <w:spacing w:before="0" w:beforeAutospacing="1" w:after="0" w:afterAutospacing="1"/>
        <w:ind w:left="1440" w:hanging="360"/>
      </w:pPr>
    </w:p>
    <w:p w14:paraId="1C916431">
      <w:pPr>
        <w:keepNext w:val="0"/>
        <w:keepLines w:val="0"/>
        <w:widowControl/>
        <w:suppressLineNumbers w:val="0"/>
      </w:pPr>
      <w:r>
        <w:pict>
          <v:rect id="_x0000_i1515" o:spt="1" style="height:1.5pt;width:432pt;" fillcolor="#A0A0A0" filled="t" stroked="f" coordsize="21600,21600" o:hr="t" o:hrstd="t" o:hralign="center">
            <v:path/>
            <v:fill on="t" focussize="0,0"/>
            <v:stroke on="f"/>
            <v:imagedata o:title=""/>
            <o:lock v:ext="edit"/>
            <w10:wrap type="none"/>
            <w10:anchorlock/>
          </v:rect>
        </w:pict>
      </w:r>
    </w:p>
    <w:p w14:paraId="4116FA69">
      <w:pPr>
        <w:pStyle w:val="4"/>
        <w:keepNext w:val="0"/>
        <w:keepLines w:val="0"/>
        <w:widowControl/>
        <w:suppressLineNumbers w:val="0"/>
      </w:pPr>
      <w:r>
        <w:t>Rule 7</w:t>
      </w:r>
    </w:p>
    <w:p w14:paraId="2BF98F8F">
      <w:pPr>
        <w:pStyle w:val="35"/>
        <w:keepNext w:val="0"/>
        <w:keepLines w:val="0"/>
        <w:widowControl/>
        <w:suppressLineNumbers w:val="0"/>
      </w:pPr>
      <w:r>
        <w:t>Inventory must never allow negative stock. If requested quantity exceeds available stock, the system should block the operation and display an error.</w:t>
      </w:r>
    </w:p>
    <w:p w14:paraId="3A7BA08D">
      <w:pPr>
        <w:keepNext w:val="0"/>
        <w:keepLines w:val="0"/>
        <w:widowControl/>
        <w:suppressLineNumbers w:val="0"/>
      </w:pPr>
      <w:r>
        <w:pict>
          <v:rect id="_x0000_i1516" o:spt="1" style="height:1.5pt;width:432pt;" fillcolor="#A0A0A0" filled="t" stroked="f" coordsize="21600,21600" o:hr="t" o:hrstd="t" o:hralign="center">
            <v:path/>
            <v:fill on="t" focussize="0,0"/>
            <v:stroke on="f"/>
            <v:imagedata o:title=""/>
            <o:lock v:ext="edit"/>
            <w10:wrap type="none"/>
            <w10:anchorlock/>
          </v:rect>
        </w:pict>
      </w:r>
    </w:p>
    <w:p w14:paraId="7BEEE0FA">
      <w:pPr>
        <w:pStyle w:val="2"/>
        <w:keepNext w:val="0"/>
        <w:keepLines w:val="0"/>
        <w:widowControl/>
        <w:suppressLineNumbers w:val="0"/>
      </w:pPr>
      <w:r>
        <w:t>AI Development Notes</w:t>
      </w:r>
    </w:p>
    <w:p w14:paraId="29F99F4C">
      <w:pPr>
        <w:keepNext w:val="0"/>
        <w:keepLines w:val="0"/>
        <w:widowControl/>
        <w:numPr>
          <w:ilvl w:val="0"/>
          <w:numId w:val="114"/>
        </w:numPr>
        <w:suppressLineNumbers w:val="0"/>
        <w:spacing w:before="0" w:beforeAutospacing="1" w:after="0" w:afterAutospacing="1"/>
        <w:ind w:left="1440" w:hanging="360"/>
      </w:pPr>
    </w:p>
    <w:p w14:paraId="01EDDFD9">
      <w:pPr>
        <w:pStyle w:val="35"/>
        <w:keepNext w:val="0"/>
        <w:keepLines w:val="0"/>
        <w:widowControl/>
        <w:suppressLineNumbers w:val="0"/>
        <w:ind w:left="720"/>
      </w:pPr>
      <w:r>
        <w:t>Generate unique IDs automatically:</w:t>
      </w:r>
    </w:p>
    <w:p w14:paraId="06D4E27F">
      <w:pPr>
        <w:keepNext w:val="0"/>
        <w:keepLines w:val="0"/>
        <w:widowControl/>
        <w:numPr>
          <w:ilvl w:val="0"/>
          <w:numId w:val="114"/>
        </w:numPr>
        <w:suppressLineNumbers w:val="0"/>
        <w:spacing w:before="0" w:beforeAutospacing="1" w:after="0" w:afterAutospacing="1"/>
        <w:ind w:left="1440" w:hanging="360"/>
      </w:pPr>
    </w:p>
    <w:p w14:paraId="2B460201">
      <w:pPr>
        <w:keepNext w:val="0"/>
        <w:keepLines w:val="0"/>
        <w:widowControl/>
        <w:numPr>
          <w:ilvl w:val="1"/>
          <w:numId w:val="115"/>
        </w:numPr>
        <w:suppressLineNumbers w:val="0"/>
        <w:tabs>
          <w:tab w:val="left" w:pos="1440"/>
        </w:tabs>
        <w:spacing w:before="0" w:beforeAutospacing="1" w:after="0" w:afterAutospacing="1"/>
        <w:ind w:left="2882" w:hanging="360"/>
      </w:pPr>
    </w:p>
    <w:p w14:paraId="68617539">
      <w:pPr>
        <w:pStyle w:val="35"/>
        <w:keepNext w:val="0"/>
        <w:keepLines w:val="0"/>
        <w:widowControl/>
        <w:suppressLineNumbers w:val="0"/>
        <w:ind w:left="1440"/>
      </w:pPr>
      <w:r>
        <w:t xml:space="preserve">Part ID → </w:t>
      </w:r>
      <w:r>
        <w:rPr>
          <w:rStyle w:val="20"/>
        </w:rPr>
        <w:t>SP-000001</w:t>
      </w:r>
    </w:p>
    <w:p w14:paraId="3ACE444F">
      <w:pPr>
        <w:keepNext w:val="0"/>
        <w:keepLines w:val="0"/>
        <w:widowControl/>
        <w:numPr>
          <w:ilvl w:val="1"/>
          <w:numId w:val="115"/>
        </w:numPr>
        <w:suppressLineNumbers w:val="0"/>
        <w:tabs>
          <w:tab w:val="left" w:pos="1440"/>
        </w:tabs>
        <w:spacing w:before="0" w:beforeAutospacing="1" w:after="0" w:afterAutospacing="1"/>
        <w:ind w:left="2882" w:hanging="360"/>
      </w:pPr>
    </w:p>
    <w:p w14:paraId="6B6F379C">
      <w:pPr>
        <w:keepNext w:val="0"/>
        <w:keepLines w:val="0"/>
        <w:widowControl/>
        <w:numPr>
          <w:ilvl w:val="1"/>
          <w:numId w:val="115"/>
        </w:numPr>
        <w:suppressLineNumbers w:val="0"/>
        <w:tabs>
          <w:tab w:val="left" w:pos="1440"/>
        </w:tabs>
        <w:spacing w:before="0" w:beforeAutospacing="1" w:after="0" w:afterAutospacing="1"/>
        <w:ind w:left="2882" w:hanging="360"/>
      </w:pPr>
    </w:p>
    <w:p w14:paraId="56B00B63">
      <w:pPr>
        <w:pStyle w:val="35"/>
        <w:keepNext w:val="0"/>
        <w:keepLines w:val="0"/>
        <w:widowControl/>
        <w:suppressLineNumbers w:val="0"/>
        <w:ind w:left="1440"/>
      </w:pPr>
      <w:r>
        <w:t xml:space="preserve">Purchase Request ID → </w:t>
      </w:r>
      <w:r>
        <w:rPr>
          <w:rStyle w:val="20"/>
        </w:rPr>
        <w:t>PR-000001</w:t>
      </w:r>
    </w:p>
    <w:p w14:paraId="3D7AA990">
      <w:pPr>
        <w:keepNext w:val="0"/>
        <w:keepLines w:val="0"/>
        <w:widowControl/>
        <w:numPr>
          <w:ilvl w:val="1"/>
          <w:numId w:val="115"/>
        </w:numPr>
        <w:suppressLineNumbers w:val="0"/>
        <w:tabs>
          <w:tab w:val="left" w:pos="1440"/>
        </w:tabs>
        <w:spacing w:before="0" w:beforeAutospacing="1" w:after="0" w:afterAutospacing="1"/>
        <w:ind w:left="2882" w:hanging="360"/>
      </w:pPr>
    </w:p>
    <w:p w14:paraId="44B22157">
      <w:pPr>
        <w:keepNext w:val="0"/>
        <w:keepLines w:val="0"/>
        <w:widowControl/>
        <w:numPr>
          <w:ilvl w:val="0"/>
          <w:numId w:val="114"/>
        </w:numPr>
        <w:suppressLineNumbers w:val="0"/>
        <w:spacing w:before="0" w:beforeAutospacing="1" w:after="0" w:afterAutospacing="1"/>
        <w:ind w:left="1440" w:hanging="360"/>
      </w:pPr>
    </w:p>
    <w:p w14:paraId="1F308E40">
      <w:pPr>
        <w:pStyle w:val="35"/>
        <w:keepNext w:val="0"/>
        <w:keepLines w:val="0"/>
        <w:widowControl/>
        <w:suppressLineNumbers w:val="0"/>
        <w:ind w:left="720"/>
      </w:pPr>
      <w:r>
        <w:t>Automatically calculate the total stock value (</w:t>
      </w:r>
      <w:r>
        <w:rPr>
          <w:rStyle w:val="20"/>
        </w:rPr>
        <w:t>Available Quantity × Unit Cost</w:t>
      </w:r>
      <w:r>
        <w:t>).</w:t>
      </w:r>
    </w:p>
    <w:p w14:paraId="605C46C2">
      <w:pPr>
        <w:keepNext w:val="0"/>
        <w:keepLines w:val="0"/>
        <w:widowControl/>
        <w:numPr>
          <w:ilvl w:val="0"/>
          <w:numId w:val="114"/>
        </w:numPr>
        <w:suppressLineNumbers w:val="0"/>
        <w:spacing w:before="0" w:beforeAutospacing="1" w:after="0" w:afterAutospacing="1"/>
        <w:ind w:left="1440" w:hanging="360"/>
      </w:pPr>
    </w:p>
    <w:p w14:paraId="32B7B288">
      <w:pPr>
        <w:keepNext w:val="0"/>
        <w:keepLines w:val="0"/>
        <w:widowControl/>
        <w:numPr>
          <w:ilvl w:val="0"/>
          <w:numId w:val="114"/>
        </w:numPr>
        <w:suppressLineNumbers w:val="0"/>
        <w:spacing w:before="0" w:beforeAutospacing="1" w:after="0" w:afterAutospacing="1"/>
        <w:ind w:left="1440" w:hanging="360"/>
      </w:pPr>
    </w:p>
    <w:p w14:paraId="6437DD2C">
      <w:pPr>
        <w:pStyle w:val="35"/>
        <w:keepNext w:val="0"/>
        <w:keepLines w:val="0"/>
        <w:widowControl/>
        <w:suppressLineNumbers w:val="0"/>
        <w:ind w:left="720"/>
      </w:pPr>
      <w:r>
        <w:t>Use color badges for stock status:</w:t>
      </w:r>
    </w:p>
    <w:p w14:paraId="0F74301F">
      <w:pPr>
        <w:keepNext w:val="0"/>
        <w:keepLines w:val="0"/>
        <w:widowControl/>
        <w:numPr>
          <w:ilvl w:val="0"/>
          <w:numId w:val="114"/>
        </w:numPr>
        <w:suppressLineNumbers w:val="0"/>
        <w:spacing w:before="0" w:beforeAutospacing="1" w:after="0" w:afterAutospacing="1"/>
        <w:ind w:left="1440" w:hanging="360"/>
      </w:pPr>
    </w:p>
    <w:p w14:paraId="1AAFBF59">
      <w:pPr>
        <w:keepNext w:val="0"/>
        <w:keepLines w:val="0"/>
        <w:widowControl/>
        <w:numPr>
          <w:ilvl w:val="1"/>
          <w:numId w:val="116"/>
        </w:numPr>
        <w:suppressLineNumbers w:val="0"/>
        <w:tabs>
          <w:tab w:val="left" w:pos="1440"/>
        </w:tabs>
        <w:spacing w:before="0" w:beforeAutospacing="1" w:after="0" w:afterAutospacing="1"/>
        <w:ind w:left="2882" w:hanging="360"/>
      </w:pPr>
    </w:p>
    <w:p w14:paraId="2DD7635A">
      <w:pPr>
        <w:pStyle w:val="35"/>
        <w:keepNext w:val="0"/>
        <w:keepLines w:val="0"/>
        <w:widowControl/>
        <w:suppressLineNumbers w:val="0"/>
        <w:ind w:left="1440"/>
      </w:pPr>
      <w:r>
        <w:t>🟢 Available</w:t>
      </w:r>
    </w:p>
    <w:p w14:paraId="70BA6477">
      <w:pPr>
        <w:keepNext w:val="0"/>
        <w:keepLines w:val="0"/>
        <w:widowControl/>
        <w:numPr>
          <w:ilvl w:val="1"/>
          <w:numId w:val="116"/>
        </w:numPr>
        <w:suppressLineNumbers w:val="0"/>
        <w:tabs>
          <w:tab w:val="left" w:pos="1440"/>
        </w:tabs>
        <w:spacing w:before="0" w:beforeAutospacing="1" w:after="0" w:afterAutospacing="1"/>
        <w:ind w:left="2882" w:hanging="360"/>
      </w:pPr>
    </w:p>
    <w:p w14:paraId="6D018493">
      <w:pPr>
        <w:keepNext w:val="0"/>
        <w:keepLines w:val="0"/>
        <w:widowControl/>
        <w:numPr>
          <w:ilvl w:val="1"/>
          <w:numId w:val="116"/>
        </w:numPr>
        <w:suppressLineNumbers w:val="0"/>
        <w:tabs>
          <w:tab w:val="left" w:pos="1440"/>
        </w:tabs>
        <w:spacing w:before="0" w:beforeAutospacing="1" w:after="0" w:afterAutospacing="1"/>
        <w:ind w:left="2882" w:hanging="360"/>
      </w:pPr>
    </w:p>
    <w:p w14:paraId="6F838BDC">
      <w:pPr>
        <w:pStyle w:val="35"/>
        <w:keepNext w:val="0"/>
        <w:keepLines w:val="0"/>
        <w:widowControl/>
        <w:suppressLineNumbers w:val="0"/>
        <w:ind w:left="1440"/>
      </w:pPr>
      <w:r>
        <w:t>🟡 Low Stock</w:t>
      </w:r>
    </w:p>
    <w:p w14:paraId="7AEB8807">
      <w:pPr>
        <w:keepNext w:val="0"/>
        <w:keepLines w:val="0"/>
        <w:widowControl/>
        <w:numPr>
          <w:ilvl w:val="1"/>
          <w:numId w:val="116"/>
        </w:numPr>
        <w:suppressLineNumbers w:val="0"/>
        <w:tabs>
          <w:tab w:val="left" w:pos="1440"/>
        </w:tabs>
        <w:spacing w:before="0" w:beforeAutospacing="1" w:after="0" w:afterAutospacing="1"/>
        <w:ind w:left="2882" w:hanging="360"/>
      </w:pPr>
    </w:p>
    <w:p w14:paraId="5E7447F6">
      <w:pPr>
        <w:keepNext w:val="0"/>
        <w:keepLines w:val="0"/>
        <w:widowControl/>
        <w:numPr>
          <w:ilvl w:val="1"/>
          <w:numId w:val="116"/>
        </w:numPr>
        <w:suppressLineNumbers w:val="0"/>
        <w:tabs>
          <w:tab w:val="left" w:pos="1440"/>
        </w:tabs>
        <w:spacing w:before="0" w:beforeAutospacing="1" w:after="0" w:afterAutospacing="1"/>
        <w:ind w:left="2882" w:hanging="360"/>
      </w:pPr>
    </w:p>
    <w:p w14:paraId="0118C7A4">
      <w:pPr>
        <w:pStyle w:val="35"/>
        <w:keepNext w:val="0"/>
        <w:keepLines w:val="0"/>
        <w:widowControl/>
        <w:suppressLineNumbers w:val="0"/>
        <w:ind w:left="1440"/>
      </w:pPr>
      <w:r>
        <w:t>🔴 Out of Stock</w:t>
      </w:r>
    </w:p>
    <w:p w14:paraId="20AA76F2">
      <w:pPr>
        <w:keepNext w:val="0"/>
        <w:keepLines w:val="0"/>
        <w:widowControl/>
        <w:numPr>
          <w:ilvl w:val="1"/>
          <w:numId w:val="116"/>
        </w:numPr>
        <w:suppressLineNumbers w:val="0"/>
        <w:tabs>
          <w:tab w:val="left" w:pos="1440"/>
        </w:tabs>
        <w:spacing w:before="0" w:beforeAutospacing="1" w:after="0" w:afterAutospacing="1"/>
        <w:ind w:left="2882" w:hanging="360"/>
      </w:pPr>
    </w:p>
    <w:p w14:paraId="700A9E62">
      <w:pPr>
        <w:keepNext w:val="0"/>
        <w:keepLines w:val="0"/>
        <w:widowControl/>
        <w:numPr>
          <w:ilvl w:val="0"/>
          <w:numId w:val="114"/>
        </w:numPr>
        <w:suppressLineNumbers w:val="0"/>
        <w:spacing w:before="0" w:beforeAutospacing="1" w:after="0" w:afterAutospacing="1"/>
        <w:ind w:left="1440" w:hanging="360"/>
      </w:pPr>
    </w:p>
    <w:p w14:paraId="2FCCE8A0">
      <w:pPr>
        <w:pStyle w:val="35"/>
        <w:keepNext w:val="0"/>
        <w:keepLines w:val="0"/>
        <w:widowControl/>
        <w:suppressLineNumbers w:val="0"/>
        <w:ind w:left="720"/>
      </w:pPr>
      <w:r>
        <w:t>Automatically deduct inventory when a repair is completed using spare parts.</w:t>
      </w:r>
    </w:p>
    <w:p w14:paraId="3926757A">
      <w:pPr>
        <w:keepNext w:val="0"/>
        <w:keepLines w:val="0"/>
        <w:widowControl/>
        <w:numPr>
          <w:ilvl w:val="0"/>
          <w:numId w:val="114"/>
        </w:numPr>
        <w:suppressLineNumbers w:val="0"/>
        <w:spacing w:before="0" w:beforeAutospacing="1" w:after="0" w:afterAutospacing="1"/>
        <w:ind w:left="1440" w:hanging="360"/>
      </w:pPr>
    </w:p>
    <w:p w14:paraId="19CCD69E">
      <w:pPr>
        <w:keepNext w:val="0"/>
        <w:keepLines w:val="0"/>
        <w:widowControl/>
        <w:numPr>
          <w:ilvl w:val="0"/>
          <w:numId w:val="114"/>
        </w:numPr>
        <w:suppressLineNumbers w:val="0"/>
        <w:spacing w:before="0" w:beforeAutospacing="1" w:after="0" w:afterAutospacing="1"/>
        <w:ind w:left="1440" w:hanging="360"/>
      </w:pPr>
    </w:p>
    <w:p w14:paraId="3C2852AE">
      <w:pPr>
        <w:pStyle w:val="35"/>
        <w:keepNext w:val="0"/>
        <w:keepLines w:val="0"/>
        <w:widowControl/>
        <w:suppressLineNumbers w:val="0"/>
        <w:ind w:left="720"/>
      </w:pPr>
      <w:r>
        <w:t>Maintain a complete stock movement history (Stock In, Stock Out, Repair Usage).</w:t>
      </w:r>
    </w:p>
    <w:p w14:paraId="13894EAF">
      <w:pPr>
        <w:keepNext w:val="0"/>
        <w:keepLines w:val="0"/>
        <w:widowControl/>
        <w:numPr>
          <w:ilvl w:val="0"/>
          <w:numId w:val="114"/>
        </w:numPr>
        <w:suppressLineNumbers w:val="0"/>
        <w:spacing w:before="0" w:beforeAutospacing="1" w:after="0" w:afterAutospacing="1"/>
        <w:ind w:left="1440" w:hanging="360"/>
      </w:pPr>
    </w:p>
    <w:p w14:paraId="771C357D">
      <w:pPr>
        <w:keepNext w:val="0"/>
        <w:keepLines w:val="0"/>
        <w:widowControl/>
        <w:suppressLineNumbers w:val="0"/>
      </w:pPr>
      <w:r>
        <w:pict>
          <v:rect id="_x0000_i1517" o:spt="1" style="height:1.5pt;width:432pt;" fillcolor="#A0A0A0" filled="t" stroked="f" coordsize="21600,21600" o:hr="t" o:hrstd="t" o:hralign="center">
            <v:path/>
            <v:fill on="t" focussize="0,0"/>
            <v:stroke on="f"/>
            <v:imagedata o:title=""/>
            <o:lock v:ext="edit"/>
            <w10:wrap type="none"/>
            <w10:anchorlock/>
          </v:rect>
        </w:pict>
      </w:r>
    </w:p>
    <w:p w14:paraId="2DF1818B">
      <w:pPr>
        <w:pStyle w:val="3"/>
        <w:keepNext w:val="0"/>
        <w:keepLines w:val="0"/>
        <w:widowControl/>
        <w:suppressLineNumbers w:val="0"/>
      </w:pPr>
      <w:r>
        <w:t>⭐ Enterprise Recommendation</w:t>
      </w:r>
    </w:p>
    <w:p w14:paraId="671F9B62">
      <w:pPr>
        <w:pStyle w:val="35"/>
        <w:keepNext w:val="0"/>
        <w:keepLines w:val="0"/>
        <w:widowControl/>
        <w:suppressLineNumbers w:val="0"/>
      </w:pPr>
      <w:r>
        <w:t xml:space="preserve">Add a </w:t>
      </w:r>
      <w:r>
        <w:rPr>
          <w:rStyle w:val="36"/>
        </w:rPr>
        <w:t>Stock Movement History</w:t>
      </w:r>
      <w:r>
        <w:t xml:space="preserve"> tab for every spare part.</w:t>
      </w:r>
    </w:p>
    <w:p w14:paraId="0B5524D3">
      <w:pPr>
        <w:pStyle w:val="35"/>
        <w:keepNext w:val="0"/>
        <w:keepLines w:val="0"/>
        <w:widowControl/>
        <w:suppressLineNumbers w:val="0"/>
      </w:pPr>
      <w:r>
        <w:t>Example:</w:t>
      </w:r>
    </w:p>
    <w:p w14:paraId="13B46F54">
      <w:pPr>
        <w:pStyle w:val="21"/>
        <w:keepNext w:val="0"/>
        <w:keepLines w:val="0"/>
        <w:widowControl/>
        <w:suppressLineNumbers w:val="0"/>
        <w:rPr>
          <w:rStyle w:val="20"/>
        </w:rPr>
      </w:pPr>
      <w:r>
        <w:rPr>
          <w:rStyle w:val="20"/>
        </w:rPr>
        <w:t>Date                Action             Quantity    Reference</w:t>
      </w:r>
    </w:p>
    <w:p w14:paraId="7E126D15">
      <w:pPr>
        <w:pStyle w:val="21"/>
        <w:keepNext w:val="0"/>
        <w:keepLines w:val="0"/>
        <w:widowControl/>
        <w:suppressLineNumbers w:val="0"/>
        <w:rPr>
          <w:rStyle w:val="20"/>
        </w:rPr>
      </w:pPr>
    </w:p>
    <w:p w14:paraId="68454B55">
      <w:pPr>
        <w:pStyle w:val="21"/>
        <w:keepNext w:val="0"/>
        <w:keepLines w:val="0"/>
        <w:widowControl/>
        <w:suppressLineNumbers w:val="0"/>
        <w:rPr>
          <w:rStyle w:val="20"/>
        </w:rPr>
      </w:pPr>
      <w:r>
        <w:rPr>
          <w:rStyle w:val="20"/>
        </w:rPr>
        <w:t>10-Aug-2026         Stock Added        +50         Purchase</w:t>
      </w:r>
    </w:p>
    <w:p w14:paraId="0D133E11">
      <w:pPr>
        <w:pStyle w:val="21"/>
        <w:keepNext w:val="0"/>
        <w:keepLines w:val="0"/>
        <w:widowControl/>
        <w:suppressLineNumbers w:val="0"/>
        <w:rPr>
          <w:rStyle w:val="20"/>
        </w:rPr>
      </w:pPr>
    </w:p>
    <w:p w14:paraId="301AE181">
      <w:pPr>
        <w:pStyle w:val="21"/>
        <w:keepNext w:val="0"/>
        <w:keepLines w:val="0"/>
        <w:widowControl/>
        <w:suppressLineNumbers w:val="0"/>
        <w:rPr>
          <w:rStyle w:val="20"/>
        </w:rPr>
      </w:pPr>
      <w:r>
        <w:rPr>
          <w:rStyle w:val="20"/>
        </w:rPr>
        <w:t>14-Aug-2026         Used in Repair     -2          REP-000245</w:t>
      </w:r>
    </w:p>
    <w:p w14:paraId="3174BD1B">
      <w:pPr>
        <w:pStyle w:val="21"/>
        <w:keepNext w:val="0"/>
        <w:keepLines w:val="0"/>
        <w:widowControl/>
        <w:suppressLineNumbers w:val="0"/>
        <w:rPr>
          <w:rStyle w:val="20"/>
        </w:rPr>
      </w:pPr>
    </w:p>
    <w:p w14:paraId="02F922EC">
      <w:pPr>
        <w:pStyle w:val="21"/>
        <w:keepNext w:val="0"/>
        <w:keepLines w:val="0"/>
        <w:widowControl/>
        <w:suppressLineNumbers w:val="0"/>
        <w:rPr>
          <w:rStyle w:val="20"/>
        </w:rPr>
      </w:pPr>
      <w:r>
        <w:rPr>
          <w:rStyle w:val="20"/>
        </w:rPr>
        <w:t>18-Aug-2026         Used in Repair     -1          REP-000251</w:t>
      </w:r>
    </w:p>
    <w:p w14:paraId="77B6B75D">
      <w:pPr>
        <w:pStyle w:val="21"/>
        <w:keepNext w:val="0"/>
        <w:keepLines w:val="0"/>
        <w:widowControl/>
        <w:suppressLineNumbers w:val="0"/>
        <w:rPr>
          <w:rStyle w:val="20"/>
        </w:rPr>
      </w:pPr>
    </w:p>
    <w:p w14:paraId="76BC8AAA">
      <w:pPr>
        <w:pStyle w:val="21"/>
        <w:keepNext w:val="0"/>
        <w:keepLines w:val="0"/>
        <w:widowControl/>
        <w:suppressLineNumbers w:val="0"/>
      </w:pPr>
      <w:r>
        <w:rPr>
          <w:rStyle w:val="20"/>
        </w:rPr>
        <w:t>22-Aug-2026         Stock Added        +20         Purchase</w:t>
      </w:r>
    </w:p>
    <w:p w14:paraId="5BFD3C7E">
      <w:pPr>
        <w:pStyle w:val="35"/>
        <w:keepNext w:val="0"/>
        <w:keepLines w:val="0"/>
        <w:widowControl/>
        <w:suppressLineNumbers w:val="0"/>
      </w:pPr>
      <w:r>
        <w:t>Isse audit aur inventory tracking bohot easy ho jayegi.</w:t>
      </w:r>
    </w:p>
    <w:p w14:paraId="4FD9286A">
      <w:pPr>
        <w:keepNext w:val="0"/>
        <w:keepLines w:val="0"/>
        <w:widowControl/>
        <w:suppressLineNumbers w:val="0"/>
      </w:pPr>
      <w:r>
        <w:pict>
          <v:rect id="_x0000_i1518" o:spt="1" style="height:1.5pt;width:432pt;" fillcolor="#A0A0A0" filled="t" stroked="f" coordsize="21600,21600" o:hr="t" o:hrstd="t" o:hralign="center">
            <v:path/>
            <v:fill on="t" focussize="0,0"/>
            <v:stroke on="f"/>
            <v:imagedata o:title=""/>
            <o:lock v:ext="edit"/>
            <w10:wrap type="none"/>
            <w10:anchorlock/>
          </v:rect>
        </w:pict>
      </w:r>
    </w:p>
    <w:p w14:paraId="0A900A70">
      <w:pPr>
        <w:pStyle w:val="3"/>
        <w:keepNext w:val="0"/>
        <w:keepLines w:val="0"/>
        <w:widowControl/>
        <w:suppressLineNumbers w:val="0"/>
      </w:pPr>
      <w:r>
        <w:t>✅ Next Module</w:t>
      </w:r>
    </w:p>
    <w:p w14:paraId="2C1FB7B6">
      <w:pPr>
        <w:pStyle w:val="35"/>
        <w:keepNext w:val="0"/>
        <w:keepLines w:val="0"/>
        <w:widowControl/>
        <w:suppressLineNumbers w:val="0"/>
      </w:pPr>
      <w:r>
        <w:rPr>
          <w:rStyle w:val="36"/>
        </w:rPr>
        <w:t>Module 11 – Preventive Maintenance</w:t>
      </w:r>
    </w:p>
    <w:p w14:paraId="6D029682">
      <w:pPr>
        <w:pStyle w:val="35"/>
        <w:keepNext w:val="0"/>
        <w:keepLines w:val="0"/>
        <w:widowControl/>
        <w:suppressLineNumbers w:val="0"/>
      </w:pPr>
      <w:r>
        <w:t>Is module mein hum define karenge:</w:t>
      </w:r>
    </w:p>
    <w:p w14:paraId="0924801D">
      <w:pPr>
        <w:keepNext w:val="0"/>
        <w:keepLines w:val="0"/>
        <w:widowControl/>
        <w:numPr>
          <w:ilvl w:val="0"/>
          <w:numId w:val="117"/>
        </w:numPr>
        <w:suppressLineNumbers w:val="0"/>
        <w:spacing w:before="0" w:beforeAutospacing="1" w:after="0" w:afterAutospacing="1"/>
        <w:ind w:left="1440" w:hanging="360"/>
      </w:pPr>
    </w:p>
    <w:p w14:paraId="2933023C">
      <w:pPr>
        <w:pStyle w:val="35"/>
        <w:keepNext w:val="0"/>
        <w:keepLines w:val="0"/>
        <w:widowControl/>
        <w:suppressLineNumbers w:val="0"/>
        <w:ind w:left="720"/>
      </w:pPr>
      <w:r>
        <w:t>Maintenance Schedule</w:t>
      </w:r>
    </w:p>
    <w:p w14:paraId="465A5907">
      <w:pPr>
        <w:keepNext w:val="0"/>
        <w:keepLines w:val="0"/>
        <w:widowControl/>
        <w:numPr>
          <w:ilvl w:val="0"/>
          <w:numId w:val="117"/>
        </w:numPr>
        <w:suppressLineNumbers w:val="0"/>
        <w:spacing w:before="0" w:beforeAutospacing="1" w:after="0" w:afterAutospacing="1"/>
        <w:ind w:left="1440" w:hanging="360"/>
      </w:pPr>
    </w:p>
    <w:p w14:paraId="47B5D323">
      <w:pPr>
        <w:keepNext w:val="0"/>
        <w:keepLines w:val="0"/>
        <w:widowControl/>
        <w:numPr>
          <w:ilvl w:val="0"/>
          <w:numId w:val="117"/>
        </w:numPr>
        <w:suppressLineNumbers w:val="0"/>
        <w:spacing w:before="0" w:beforeAutospacing="1" w:after="0" w:afterAutospacing="1"/>
        <w:ind w:left="1440" w:hanging="360"/>
      </w:pPr>
    </w:p>
    <w:p w14:paraId="21954630">
      <w:pPr>
        <w:pStyle w:val="35"/>
        <w:keepNext w:val="0"/>
        <w:keepLines w:val="0"/>
        <w:widowControl/>
        <w:suppressLineNumbers w:val="0"/>
        <w:ind w:left="720"/>
      </w:pPr>
      <w:r>
        <w:t>Due Maintenance</w:t>
      </w:r>
    </w:p>
    <w:p w14:paraId="4E39E01E">
      <w:pPr>
        <w:keepNext w:val="0"/>
        <w:keepLines w:val="0"/>
        <w:widowControl/>
        <w:numPr>
          <w:ilvl w:val="0"/>
          <w:numId w:val="117"/>
        </w:numPr>
        <w:suppressLineNumbers w:val="0"/>
        <w:spacing w:before="0" w:beforeAutospacing="1" w:after="0" w:afterAutospacing="1"/>
        <w:ind w:left="1440" w:hanging="360"/>
      </w:pPr>
    </w:p>
    <w:p w14:paraId="46B9D810">
      <w:pPr>
        <w:keepNext w:val="0"/>
        <w:keepLines w:val="0"/>
        <w:widowControl/>
        <w:numPr>
          <w:ilvl w:val="0"/>
          <w:numId w:val="117"/>
        </w:numPr>
        <w:suppressLineNumbers w:val="0"/>
        <w:spacing w:before="0" w:beforeAutospacing="1" w:after="0" w:afterAutospacing="1"/>
        <w:ind w:left="1440" w:hanging="360"/>
      </w:pPr>
    </w:p>
    <w:p w14:paraId="15DBDA60">
      <w:pPr>
        <w:pStyle w:val="35"/>
        <w:keepNext w:val="0"/>
        <w:keepLines w:val="0"/>
        <w:widowControl/>
        <w:suppressLineNumbers w:val="0"/>
        <w:ind w:left="720"/>
      </w:pPr>
      <w:r>
        <w:t>Recurring Maintenance Plans</w:t>
      </w:r>
    </w:p>
    <w:p w14:paraId="0DE93D00">
      <w:pPr>
        <w:keepNext w:val="0"/>
        <w:keepLines w:val="0"/>
        <w:widowControl/>
        <w:numPr>
          <w:ilvl w:val="0"/>
          <w:numId w:val="117"/>
        </w:numPr>
        <w:suppressLineNumbers w:val="0"/>
        <w:spacing w:before="0" w:beforeAutospacing="1" w:after="0" w:afterAutospacing="1"/>
        <w:ind w:left="1440" w:hanging="360"/>
      </w:pPr>
    </w:p>
    <w:p w14:paraId="1C8E1E11">
      <w:pPr>
        <w:keepNext w:val="0"/>
        <w:keepLines w:val="0"/>
        <w:widowControl/>
        <w:numPr>
          <w:ilvl w:val="0"/>
          <w:numId w:val="117"/>
        </w:numPr>
        <w:suppressLineNumbers w:val="0"/>
        <w:spacing w:before="0" w:beforeAutospacing="1" w:after="0" w:afterAutospacing="1"/>
        <w:ind w:left="1440" w:hanging="360"/>
      </w:pPr>
    </w:p>
    <w:p w14:paraId="133C1DAA">
      <w:pPr>
        <w:pStyle w:val="35"/>
        <w:keepNext w:val="0"/>
        <w:keepLines w:val="0"/>
        <w:widowControl/>
        <w:suppressLineNumbers w:val="0"/>
        <w:ind w:left="720"/>
      </w:pPr>
      <w:r>
        <w:t>Maintenance History</w:t>
      </w:r>
    </w:p>
    <w:p w14:paraId="6204F081">
      <w:pPr>
        <w:keepNext w:val="0"/>
        <w:keepLines w:val="0"/>
        <w:widowControl/>
        <w:numPr>
          <w:ilvl w:val="0"/>
          <w:numId w:val="117"/>
        </w:numPr>
        <w:suppressLineNumbers w:val="0"/>
        <w:spacing w:before="0" w:beforeAutospacing="1" w:after="0" w:afterAutospacing="1"/>
        <w:ind w:left="1440" w:hanging="360"/>
      </w:pPr>
    </w:p>
    <w:p w14:paraId="54DEB3C1">
      <w:pPr>
        <w:keepNext w:val="0"/>
        <w:keepLines w:val="0"/>
        <w:widowControl/>
        <w:numPr>
          <w:ilvl w:val="0"/>
          <w:numId w:val="117"/>
        </w:numPr>
        <w:suppressLineNumbers w:val="0"/>
        <w:spacing w:before="0" w:beforeAutospacing="1" w:after="0" w:afterAutospacing="1"/>
        <w:ind w:left="1440" w:hanging="360"/>
      </w:pPr>
    </w:p>
    <w:p w14:paraId="4EF63F8D">
      <w:pPr>
        <w:pStyle w:val="35"/>
        <w:keepNext w:val="0"/>
        <w:keepLines w:val="0"/>
        <w:widowControl/>
        <w:suppressLineNumbers w:val="0"/>
        <w:ind w:left="720"/>
      </w:pPr>
      <w:r>
        <w:t>Notifications</w:t>
      </w:r>
    </w:p>
    <w:p w14:paraId="02BCB77F">
      <w:pPr>
        <w:keepNext w:val="0"/>
        <w:keepLines w:val="0"/>
        <w:widowControl/>
        <w:numPr>
          <w:ilvl w:val="0"/>
          <w:numId w:val="117"/>
        </w:numPr>
        <w:suppressLineNumbers w:val="0"/>
        <w:spacing w:before="0" w:beforeAutospacing="1" w:after="0" w:afterAutospacing="1"/>
        <w:ind w:left="1440" w:hanging="360"/>
      </w:pPr>
    </w:p>
    <w:p w14:paraId="014FBC89">
      <w:pPr>
        <w:keepNext w:val="0"/>
        <w:keepLines w:val="0"/>
        <w:widowControl/>
        <w:numPr>
          <w:ilvl w:val="0"/>
          <w:numId w:val="117"/>
        </w:numPr>
        <w:suppressLineNumbers w:val="0"/>
        <w:spacing w:before="0" w:beforeAutospacing="1" w:after="0" w:afterAutospacing="1"/>
        <w:ind w:left="1440" w:hanging="360"/>
      </w:pPr>
    </w:p>
    <w:p w14:paraId="51AD09D7">
      <w:pPr>
        <w:pStyle w:val="35"/>
        <w:keepNext w:val="0"/>
        <w:keepLines w:val="0"/>
        <w:widowControl/>
        <w:suppressLineNumbers w:val="0"/>
        <w:ind w:left="720"/>
      </w:pPr>
      <w:r>
        <w:t>Dashboard</w:t>
      </w:r>
    </w:p>
    <w:p w14:paraId="2D9BE1C5">
      <w:pPr>
        <w:keepNext w:val="0"/>
        <w:keepLines w:val="0"/>
        <w:widowControl/>
        <w:numPr>
          <w:ilvl w:val="0"/>
          <w:numId w:val="117"/>
        </w:numPr>
        <w:suppressLineNumbers w:val="0"/>
        <w:spacing w:before="0" w:beforeAutospacing="1" w:after="0" w:afterAutospacing="1"/>
        <w:ind w:left="1440" w:hanging="360"/>
      </w:pPr>
    </w:p>
    <w:p w14:paraId="32D6EB46">
      <w:pPr>
        <w:keepNext w:val="0"/>
        <w:keepLines w:val="0"/>
        <w:widowControl/>
        <w:numPr>
          <w:ilvl w:val="0"/>
          <w:numId w:val="117"/>
        </w:numPr>
        <w:suppressLineNumbers w:val="0"/>
        <w:spacing w:before="0" w:beforeAutospacing="1" w:after="0" w:afterAutospacing="1"/>
        <w:ind w:left="1440" w:hanging="360"/>
      </w:pPr>
    </w:p>
    <w:p w14:paraId="6AEA5D57">
      <w:pPr>
        <w:pStyle w:val="35"/>
        <w:keepNext w:val="0"/>
        <w:keepLines w:val="0"/>
        <w:widowControl/>
        <w:suppressLineNumbers w:val="0"/>
        <w:ind w:left="720"/>
      </w:pPr>
      <w:r>
        <w:t>Permissions</w:t>
      </w:r>
    </w:p>
    <w:p w14:paraId="2B1BAB86">
      <w:pPr>
        <w:keepNext w:val="0"/>
        <w:keepLines w:val="0"/>
        <w:widowControl/>
        <w:numPr>
          <w:ilvl w:val="0"/>
          <w:numId w:val="117"/>
        </w:numPr>
        <w:suppressLineNumbers w:val="0"/>
        <w:spacing w:before="0" w:beforeAutospacing="1" w:after="0" w:afterAutospacing="1"/>
        <w:ind w:left="1440" w:hanging="360"/>
      </w:pPr>
    </w:p>
    <w:p w14:paraId="50F7AD8E">
      <w:pPr>
        <w:keepNext w:val="0"/>
        <w:keepLines w:val="0"/>
        <w:widowControl/>
        <w:numPr>
          <w:ilvl w:val="0"/>
          <w:numId w:val="117"/>
        </w:numPr>
        <w:suppressLineNumbers w:val="0"/>
        <w:spacing w:before="0" w:beforeAutospacing="1" w:after="0" w:afterAutospacing="1"/>
        <w:ind w:left="1440" w:hanging="360"/>
      </w:pPr>
    </w:p>
    <w:p w14:paraId="23BA8BA1">
      <w:pPr>
        <w:pStyle w:val="35"/>
        <w:keepNext w:val="0"/>
        <w:keepLines w:val="0"/>
        <w:widowControl/>
        <w:suppressLineNumbers w:val="0"/>
        <w:ind w:left="720"/>
      </w:pPr>
      <w:r>
        <w:t>Complete preventive maintenance workflow</w:t>
      </w:r>
    </w:p>
    <w:p w14:paraId="0CFFF98C">
      <w:pPr>
        <w:keepNext w:val="0"/>
        <w:keepLines w:val="0"/>
        <w:widowControl/>
        <w:numPr>
          <w:ilvl w:val="0"/>
          <w:numId w:val="117"/>
        </w:numPr>
        <w:suppressLineNumbers w:val="0"/>
        <w:spacing w:before="0" w:beforeAutospacing="1" w:after="0" w:afterAutospacing="1"/>
        <w:ind w:left="1440" w:hanging="360"/>
      </w:pPr>
    </w:p>
    <w:p w14:paraId="7E7BDDF8">
      <w:pPr>
        <w:pStyle w:val="35"/>
        <w:keepNext w:val="0"/>
        <w:keepLines w:val="0"/>
        <w:widowControl/>
        <w:suppressLineNumbers w:val="0"/>
      </w:pPr>
      <w:r>
        <w:t>Ye tumhare hospital system ka last major operational module hoga aur AMC/CMC tracking bhi isi mein cover hogi.</w:t>
      </w:r>
    </w:p>
    <w:p w14:paraId="2AA1C32A">
      <w:pPr>
        <w:rPr>
          <w:rFonts w:hint="default"/>
          <w:lang w:val="en-US"/>
        </w:rPr>
      </w:pPr>
      <w:r>
        <w:rPr>
          <w:rFonts w:hint="default"/>
          <w:lang w:val="en-US"/>
        </w:rPr>
        <w:t xml:space="preserve"> </w:t>
      </w:r>
    </w:p>
    <w:p w14:paraId="00F67410">
      <w:pPr>
        <w:pStyle w:val="35"/>
        <w:keepNext w:val="0"/>
        <w:keepLines w:val="0"/>
        <w:widowControl/>
        <w:suppressLineNumbers w:val="0"/>
      </w:pPr>
      <w:r>
        <w:t xml:space="preserve">Perfect. </w:t>
      </w:r>
      <w:r>
        <w:rPr>
          <w:rStyle w:val="36"/>
        </w:rPr>
        <w:t>Preventive Maintenance</w:t>
      </w:r>
      <w:r>
        <w:t xml:space="preserve"> ko hum centralized system ke hisaab se design karenge. Is module ka repair se koi conflict nahi hoga.</w:t>
      </w:r>
    </w:p>
    <w:p w14:paraId="6656831E">
      <w:pPr>
        <w:keepNext w:val="0"/>
        <w:keepLines w:val="0"/>
        <w:widowControl/>
        <w:suppressLineNumbers w:val="0"/>
      </w:pPr>
      <w:r>
        <w:pict>
          <v:rect id="_x0000_i1519" o:spt="1" style="height:1.5pt;width:432pt;" fillcolor="#A0A0A0" filled="t" stroked="f" coordsize="21600,21600" o:hr="t" o:hrstd="t" o:hralign="center">
            <v:path/>
            <v:fill on="t" focussize="0,0"/>
            <v:stroke on="f"/>
            <v:imagedata o:title=""/>
            <o:lock v:ext="edit"/>
            <w10:wrap type="none"/>
            <w10:anchorlock/>
          </v:rect>
        </w:pict>
      </w:r>
    </w:p>
    <w:p w14:paraId="6FCB5870">
      <w:pPr>
        <w:pStyle w:val="2"/>
        <w:keepNext w:val="0"/>
        <w:keepLines w:val="0"/>
        <w:widowControl/>
        <w:suppressLineNumbers w:val="0"/>
      </w:pPr>
      <w:r>
        <w:t>MODULE 11 – PREVENTIVE MAINTENANCE</w:t>
      </w:r>
    </w:p>
    <w:p w14:paraId="52FD8063">
      <w:pPr>
        <w:pStyle w:val="3"/>
        <w:keepNext w:val="0"/>
        <w:keepLines w:val="0"/>
        <w:widowControl/>
        <w:suppressLineNumbers w:val="0"/>
      </w:pPr>
      <w:r>
        <w:t>Overview</w:t>
      </w:r>
    </w:p>
    <w:p w14:paraId="7C9543A9">
      <w:pPr>
        <w:pStyle w:val="35"/>
        <w:keepNext w:val="0"/>
        <w:keepLines w:val="0"/>
        <w:widowControl/>
        <w:suppressLineNumbers w:val="0"/>
      </w:pPr>
      <w:r>
        <w:t>The Preventive Maintenance module is used to schedule and monitor routine maintenance of medical equipment before a failure occurs.</w:t>
      </w:r>
    </w:p>
    <w:p w14:paraId="19FBB90A">
      <w:pPr>
        <w:pStyle w:val="35"/>
        <w:keepNext w:val="0"/>
        <w:keepLines w:val="0"/>
        <w:widowControl/>
        <w:suppressLineNumbers w:val="0"/>
      </w:pPr>
      <w:r>
        <w:t>Each Hospital Administrator is responsible for creating and managing maintenance schedules for equipment within their own hospital.</w:t>
      </w:r>
    </w:p>
    <w:p w14:paraId="5896D6A1">
      <w:pPr>
        <w:pStyle w:val="35"/>
        <w:keepNext w:val="0"/>
        <w:keepLines w:val="0"/>
        <w:widowControl/>
        <w:suppressLineNumbers w:val="0"/>
      </w:pPr>
      <w:r>
        <w:t>The purpose of this module is to reduce equipment breakdowns, increase equipment lifespan, and ensure timely preventive servicing.</w:t>
      </w:r>
    </w:p>
    <w:p w14:paraId="7E53751C">
      <w:pPr>
        <w:pStyle w:val="35"/>
        <w:keepNext w:val="0"/>
        <w:keepLines w:val="0"/>
        <w:widowControl/>
        <w:suppressLineNumbers w:val="0"/>
      </w:pPr>
      <w:r>
        <w:t xml:space="preserve">This module is </w:t>
      </w:r>
      <w:r>
        <w:rPr>
          <w:rStyle w:val="36"/>
        </w:rPr>
        <w:t>independent from Error Management</w:t>
      </w:r>
      <w:r>
        <w:t>. It is used only for planned maintenance activities, not for equipment repairs.</w:t>
      </w:r>
    </w:p>
    <w:p w14:paraId="36BE257E">
      <w:pPr>
        <w:keepNext w:val="0"/>
        <w:keepLines w:val="0"/>
        <w:widowControl/>
        <w:suppressLineNumbers w:val="0"/>
      </w:pPr>
      <w:r>
        <w:pict>
          <v:rect id="_x0000_i1520" o:spt="1" style="height:1.5pt;width:432pt;" fillcolor="#A0A0A0" filled="t" stroked="f" coordsize="21600,21600" o:hr="t" o:hrstd="t" o:hralign="center">
            <v:path/>
            <v:fill on="t" focussize="0,0"/>
            <v:stroke on="f"/>
            <v:imagedata o:title=""/>
            <o:lock v:ext="edit"/>
            <w10:wrap type="none"/>
            <w10:anchorlock/>
          </v:rect>
        </w:pict>
      </w:r>
    </w:p>
    <w:p w14:paraId="46066E4C">
      <w:pPr>
        <w:pStyle w:val="2"/>
        <w:keepNext w:val="0"/>
        <w:keepLines w:val="0"/>
        <w:widowControl/>
        <w:suppressLineNumbers w:val="0"/>
      </w:pPr>
      <w:r>
        <w:t>Access</w:t>
      </w:r>
    </w:p>
    <w:p w14:paraId="60E926CA">
      <w:pPr>
        <w:pStyle w:val="35"/>
        <w:keepNext w:val="0"/>
        <w:keepLines w:val="0"/>
        <w:widowControl/>
        <w:suppressLineNumbers w:val="0"/>
      </w:pPr>
      <w:r>
        <w:t>✅ Super Administrator (View All Hospitals)</w:t>
      </w:r>
    </w:p>
    <w:p w14:paraId="74BE6E95">
      <w:pPr>
        <w:pStyle w:val="35"/>
        <w:keepNext w:val="0"/>
        <w:keepLines w:val="0"/>
        <w:widowControl/>
        <w:suppressLineNumbers w:val="0"/>
      </w:pPr>
      <w:r>
        <w:t>✅ Hospital Administrator (Manage Own Hospital)</w:t>
      </w:r>
    </w:p>
    <w:p w14:paraId="10F4AC36">
      <w:pPr>
        <w:pStyle w:val="35"/>
        <w:keepNext w:val="0"/>
        <w:keepLines w:val="0"/>
        <w:widowControl/>
        <w:suppressLineNumbers w:val="0"/>
      </w:pPr>
      <w:r>
        <w:t>❌ Hospital Biomedical Engineer</w:t>
      </w:r>
    </w:p>
    <w:p w14:paraId="38C122E2">
      <w:pPr>
        <w:pStyle w:val="35"/>
        <w:keepNext w:val="0"/>
        <w:keepLines w:val="0"/>
        <w:widowControl/>
        <w:suppressLineNumbers w:val="0"/>
      </w:pPr>
      <w:r>
        <w:t>❌ Central Biomedical Engineer</w:t>
      </w:r>
    </w:p>
    <w:p w14:paraId="0FFC0A16">
      <w:pPr>
        <w:keepNext w:val="0"/>
        <w:keepLines w:val="0"/>
        <w:widowControl/>
        <w:suppressLineNumbers w:val="0"/>
      </w:pPr>
      <w:r>
        <w:pict>
          <v:rect id="_x0000_i1521" o:spt="1" style="height:1.5pt;width:432pt;" fillcolor="#A0A0A0" filled="t" stroked="f" coordsize="21600,21600" o:hr="t" o:hrstd="t" o:hralign="center">
            <v:path/>
            <v:fill on="t" focussize="0,0"/>
            <v:stroke on="f"/>
            <v:imagedata o:title=""/>
            <o:lock v:ext="edit"/>
            <w10:wrap type="none"/>
            <w10:anchorlock/>
          </v:rect>
        </w:pict>
      </w:r>
    </w:p>
    <w:p w14:paraId="48B65631">
      <w:pPr>
        <w:pStyle w:val="2"/>
        <w:keepNext w:val="0"/>
        <w:keepLines w:val="0"/>
        <w:widowControl/>
        <w:suppressLineNumbers w:val="0"/>
      </w:pPr>
      <w:r>
        <w:t>Sidebar</w:t>
      </w:r>
    </w:p>
    <w:p w14:paraId="12322ED2">
      <w:pPr>
        <w:pStyle w:val="21"/>
        <w:keepNext w:val="0"/>
        <w:keepLines w:val="0"/>
        <w:widowControl/>
        <w:suppressLineNumbers w:val="0"/>
      </w:pPr>
      <w:r>
        <w:rPr>
          <w:rStyle w:val="20"/>
        </w:rPr>
        <w:t>Preventive Maintenance</w:t>
      </w:r>
    </w:p>
    <w:p w14:paraId="6926CC26">
      <w:pPr>
        <w:keepNext w:val="0"/>
        <w:keepLines w:val="0"/>
        <w:widowControl/>
        <w:suppressLineNumbers w:val="0"/>
      </w:pPr>
      <w:r>
        <w:pict>
          <v:rect id="_x0000_i1522" o:spt="1" style="height:1.5pt;width:432pt;" fillcolor="#A0A0A0" filled="t" stroked="f" coordsize="21600,21600" o:hr="t" o:hrstd="t" o:hralign="center">
            <v:path/>
            <v:fill on="t" focussize="0,0"/>
            <v:stroke on="f"/>
            <v:imagedata o:title=""/>
            <o:lock v:ext="edit"/>
            <w10:wrap type="none"/>
            <w10:anchorlock/>
          </v:rect>
        </w:pict>
      </w:r>
    </w:p>
    <w:p w14:paraId="58106DDB">
      <w:pPr>
        <w:pStyle w:val="2"/>
        <w:keepNext w:val="0"/>
        <w:keepLines w:val="0"/>
        <w:widowControl/>
        <w:suppressLineNumbers w:val="0"/>
      </w:pPr>
      <w:r>
        <w:t>Purpose</w:t>
      </w:r>
    </w:p>
    <w:p w14:paraId="671598EE">
      <w:pPr>
        <w:pStyle w:val="35"/>
        <w:keepNext w:val="0"/>
        <w:keepLines w:val="0"/>
        <w:widowControl/>
        <w:suppressLineNumbers w:val="0"/>
      </w:pPr>
      <w:r>
        <w:t>This module allows the Hospital Administrator to:</w:t>
      </w:r>
    </w:p>
    <w:p w14:paraId="5E965924">
      <w:pPr>
        <w:keepNext w:val="0"/>
        <w:keepLines w:val="0"/>
        <w:widowControl/>
        <w:numPr>
          <w:ilvl w:val="0"/>
          <w:numId w:val="118"/>
        </w:numPr>
        <w:suppressLineNumbers w:val="0"/>
        <w:spacing w:before="0" w:beforeAutospacing="1" w:after="0" w:afterAutospacing="1"/>
        <w:ind w:left="1440" w:hanging="360"/>
      </w:pPr>
    </w:p>
    <w:p w14:paraId="485088B9">
      <w:pPr>
        <w:pStyle w:val="35"/>
        <w:keepNext w:val="0"/>
        <w:keepLines w:val="0"/>
        <w:widowControl/>
        <w:suppressLineNumbers w:val="0"/>
        <w:ind w:left="720"/>
      </w:pPr>
      <w:r>
        <w:t>Schedule preventive maintenance</w:t>
      </w:r>
    </w:p>
    <w:p w14:paraId="268BAA2F">
      <w:pPr>
        <w:keepNext w:val="0"/>
        <w:keepLines w:val="0"/>
        <w:widowControl/>
        <w:numPr>
          <w:ilvl w:val="0"/>
          <w:numId w:val="118"/>
        </w:numPr>
        <w:suppressLineNumbers w:val="0"/>
        <w:spacing w:before="0" w:beforeAutospacing="1" w:after="0" w:afterAutospacing="1"/>
        <w:ind w:left="1440" w:hanging="360"/>
      </w:pPr>
    </w:p>
    <w:p w14:paraId="14E748D9">
      <w:pPr>
        <w:keepNext w:val="0"/>
        <w:keepLines w:val="0"/>
        <w:widowControl/>
        <w:numPr>
          <w:ilvl w:val="0"/>
          <w:numId w:val="118"/>
        </w:numPr>
        <w:suppressLineNumbers w:val="0"/>
        <w:spacing w:before="0" w:beforeAutospacing="1" w:after="0" w:afterAutospacing="1"/>
        <w:ind w:left="1440" w:hanging="360"/>
      </w:pPr>
    </w:p>
    <w:p w14:paraId="4CB3349E">
      <w:pPr>
        <w:pStyle w:val="35"/>
        <w:keepNext w:val="0"/>
        <w:keepLines w:val="0"/>
        <w:widowControl/>
        <w:suppressLineNumbers w:val="0"/>
        <w:ind w:left="720"/>
      </w:pPr>
      <w:r>
        <w:t>Track upcoming maintenance</w:t>
      </w:r>
    </w:p>
    <w:p w14:paraId="3DA69ABA">
      <w:pPr>
        <w:keepNext w:val="0"/>
        <w:keepLines w:val="0"/>
        <w:widowControl/>
        <w:numPr>
          <w:ilvl w:val="0"/>
          <w:numId w:val="118"/>
        </w:numPr>
        <w:suppressLineNumbers w:val="0"/>
        <w:spacing w:before="0" w:beforeAutospacing="1" w:after="0" w:afterAutospacing="1"/>
        <w:ind w:left="1440" w:hanging="360"/>
      </w:pPr>
    </w:p>
    <w:p w14:paraId="13FB076B">
      <w:pPr>
        <w:keepNext w:val="0"/>
        <w:keepLines w:val="0"/>
        <w:widowControl/>
        <w:numPr>
          <w:ilvl w:val="0"/>
          <w:numId w:val="118"/>
        </w:numPr>
        <w:suppressLineNumbers w:val="0"/>
        <w:spacing w:before="0" w:beforeAutospacing="1" w:after="0" w:afterAutospacing="1"/>
        <w:ind w:left="1440" w:hanging="360"/>
      </w:pPr>
    </w:p>
    <w:p w14:paraId="6F4ADAFC">
      <w:pPr>
        <w:pStyle w:val="35"/>
        <w:keepNext w:val="0"/>
        <w:keepLines w:val="0"/>
        <w:widowControl/>
        <w:suppressLineNumbers w:val="0"/>
        <w:ind w:left="720"/>
      </w:pPr>
      <w:r>
        <w:t>Record completed maintenance</w:t>
      </w:r>
    </w:p>
    <w:p w14:paraId="1660F36A">
      <w:pPr>
        <w:keepNext w:val="0"/>
        <w:keepLines w:val="0"/>
        <w:widowControl/>
        <w:numPr>
          <w:ilvl w:val="0"/>
          <w:numId w:val="118"/>
        </w:numPr>
        <w:suppressLineNumbers w:val="0"/>
        <w:spacing w:before="0" w:beforeAutospacing="1" w:after="0" w:afterAutospacing="1"/>
        <w:ind w:left="1440" w:hanging="360"/>
      </w:pPr>
    </w:p>
    <w:p w14:paraId="72E8B741">
      <w:pPr>
        <w:keepNext w:val="0"/>
        <w:keepLines w:val="0"/>
        <w:widowControl/>
        <w:numPr>
          <w:ilvl w:val="0"/>
          <w:numId w:val="118"/>
        </w:numPr>
        <w:suppressLineNumbers w:val="0"/>
        <w:spacing w:before="0" w:beforeAutospacing="1" w:after="0" w:afterAutospacing="1"/>
        <w:ind w:left="1440" w:hanging="360"/>
      </w:pPr>
    </w:p>
    <w:p w14:paraId="780793A4">
      <w:pPr>
        <w:pStyle w:val="35"/>
        <w:keepNext w:val="0"/>
        <w:keepLines w:val="0"/>
        <w:widowControl/>
        <w:suppressLineNumbers w:val="0"/>
        <w:ind w:left="720"/>
      </w:pPr>
      <w:r>
        <w:t>Monitor overdue maintenance</w:t>
      </w:r>
    </w:p>
    <w:p w14:paraId="2A18CFCB">
      <w:pPr>
        <w:keepNext w:val="0"/>
        <w:keepLines w:val="0"/>
        <w:widowControl/>
        <w:numPr>
          <w:ilvl w:val="0"/>
          <w:numId w:val="118"/>
        </w:numPr>
        <w:suppressLineNumbers w:val="0"/>
        <w:spacing w:before="0" w:beforeAutospacing="1" w:after="0" w:afterAutospacing="1"/>
        <w:ind w:left="1440" w:hanging="360"/>
      </w:pPr>
    </w:p>
    <w:p w14:paraId="30BCF129">
      <w:pPr>
        <w:keepNext w:val="0"/>
        <w:keepLines w:val="0"/>
        <w:widowControl/>
        <w:numPr>
          <w:ilvl w:val="0"/>
          <w:numId w:val="118"/>
        </w:numPr>
        <w:suppressLineNumbers w:val="0"/>
        <w:spacing w:before="0" w:beforeAutospacing="1" w:after="0" w:afterAutospacing="1"/>
        <w:ind w:left="1440" w:hanging="360"/>
      </w:pPr>
    </w:p>
    <w:p w14:paraId="67244F12">
      <w:pPr>
        <w:pStyle w:val="35"/>
        <w:keepNext w:val="0"/>
        <w:keepLines w:val="0"/>
        <w:widowControl/>
        <w:suppressLineNumbers w:val="0"/>
        <w:ind w:left="720"/>
      </w:pPr>
      <w:r>
        <w:t>Manage AMC / CMC contracts</w:t>
      </w:r>
    </w:p>
    <w:p w14:paraId="64936ACB">
      <w:pPr>
        <w:keepNext w:val="0"/>
        <w:keepLines w:val="0"/>
        <w:widowControl/>
        <w:numPr>
          <w:ilvl w:val="0"/>
          <w:numId w:val="118"/>
        </w:numPr>
        <w:suppressLineNumbers w:val="0"/>
        <w:spacing w:before="0" w:beforeAutospacing="1" w:after="0" w:afterAutospacing="1"/>
        <w:ind w:left="1440" w:hanging="360"/>
      </w:pPr>
    </w:p>
    <w:p w14:paraId="10DF1E12">
      <w:pPr>
        <w:keepNext w:val="0"/>
        <w:keepLines w:val="0"/>
        <w:widowControl/>
        <w:numPr>
          <w:ilvl w:val="0"/>
          <w:numId w:val="118"/>
        </w:numPr>
        <w:suppressLineNumbers w:val="0"/>
        <w:spacing w:before="0" w:beforeAutospacing="1" w:after="0" w:afterAutospacing="1"/>
        <w:ind w:left="1440" w:hanging="360"/>
      </w:pPr>
    </w:p>
    <w:p w14:paraId="27B57CE1">
      <w:pPr>
        <w:pStyle w:val="35"/>
        <w:keepNext w:val="0"/>
        <w:keepLines w:val="0"/>
        <w:widowControl/>
        <w:suppressLineNumbers w:val="0"/>
        <w:ind w:left="720"/>
      </w:pPr>
      <w:r>
        <w:t>Maintain maintenance history</w:t>
      </w:r>
    </w:p>
    <w:p w14:paraId="698945BE">
      <w:pPr>
        <w:keepNext w:val="0"/>
        <w:keepLines w:val="0"/>
        <w:widowControl/>
        <w:numPr>
          <w:ilvl w:val="0"/>
          <w:numId w:val="118"/>
        </w:numPr>
        <w:suppressLineNumbers w:val="0"/>
        <w:spacing w:before="0" w:beforeAutospacing="1" w:after="0" w:afterAutospacing="1"/>
        <w:ind w:left="1440" w:hanging="360"/>
      </w:pPr>
    </w:p>
    <w:p w14:paraId="04CA4D47">
      <w:pPr>
        <w:pStyle w:val="35"/>
        <w:keepNext w:val="0"/>
        <w:keepLines w:val="0"/>
        <w:widowControl/>
        <w:suppressLineNumbers w:val="0"/>
      </w:pPr>
      <w:r>
        <w:t>The Super Administrator can monitor maintenance activities across all hospitals.</w:t>
      </w:r>
    </w:p>
    <w:p w14:paraId="724043A1">
      <w:pPr>
        <w:keepNext w:val="0"/>
        <w:keepLines w:val="0"/>
        <w:widowControl/>
        <w:suppressLineNumbers w:val="0"/>
      </w:pPr>
      <w:r>
        <w:pict>
          <v:rect id="_x0000_i1523" o:spt="1" style="height:1.5pt;width:432pt;" fillcolor="#A0A0A0" filled="t" stroked="f" coordsize="21600,21600" o:hr="t" o:hrstd="t" o:hralign="center">
            <v:path/>
            <v:fill on="t" focussize="0,0"/>
            <v:stroke on="f"/>
            <v:imagedata o:title=""/>
            <o:lock v:ext="edit"/>
            <w10:wrap type="none"/>
            <w10:anchorlock/>
          </v:rect>
        </w:pict>
      </w:r>
    </w:p>
    <w:p w14:paraId="7F94916A">
      <w:pPr>
        <w:pStyle w:val="2"/>
        <w:keepNext w:val="0"/>
        <w:keepLines w:val="0"/>
        <w:widowControl/>
        <w:suppressLineNumbers w:val="0"/>
      </w:pPr>
      <w:r>
        <w:t>Dashboard (Hospital Administrator)</w:t>
      </w:r>
    </w:p>
    <w:p w14:paraId="5CAD1707">
      <w:pPr>
        <w:pStyle w:val="35"/>
        <w:keepNext w:val="0"/>
        <w:keepLines w:val="0"/>
        <w:widowControl/>
        <w:suppressLineNumbers w:val="0"/>
      </w:pPr>
      <w:r>
        <w:t>Display:</w:t>
      </w:r>
    </w:p>
    <w:p w14:paraId="755D9866">
      <w:pPr>
        <w:pStyle w:val="21"/>
        <w:keepNext w:val="0"/>
        <w:keepLines w:val="0"/>
        <w:widowControl/>
        <w:suppressLineNumbers w:val="0"/>
        <w:rPr>
          <w:rStyle w:val="20"/>
        </w:rPr>
      </w:pPr>
      <w:r>
        <w:rPr>
          <w:rStyle w:val="20"/>
        </w:rPr>
        <w:t>Upcoming Maintenance</w:t>
      </w:r>
    </w:p>
    <w:p w14:paraId="61D271D3">
      <w:pPr>
        <w:pStyle w:val="21"/>
        <w:keepNext w:val="0"/>
        <w:keepLines w:val="0"/>
        <w:widowControl/>
        <w:suppressLineNumbers w:val="0"/>
        <w:rPr>
          <w:rStyle w:val="20"/>
        </w:rPr>
      </w:pPr>
    </w:p>
    <w:p w14:paraId="4CF79459">
      <w:pPr>
        <w:pStyle w:val="21"/>
        <w:keepNext w:val="0"/>
        <w:keepLines w:val="0"/>
        <w:widowControl/>
        <w:suppressLineNumbers w:val="0"/>
        <w:rPr>
          <w:rStyle w:val="20"/>
        </w:rPr>
      </w:pPr>
      <w:r>
        <w:rPr>
          <w:rStyle w:val="20"/>
        </w:rPr>
        <w:t>Maintenance Due Today</w:t>
      </w:r>
    </w:p>
    <w:p w14:paraId="07A77B32">
      <w:pPr>
        <w:pStyle w:val="21"/>
        <w:keepNext w:val="0"/>
        <w:keepLines w:val="0"/>
        <w:widowControl/>
        <w:suppressLineNumbers w:val="0"/>
        <w:rPr>
          <w:rStyle w:val="20"/>
        </w:rPr>
      </w:pPr>
    </w:p>
    <w:p w14:paraId="75261AF9">
      <w:pPr>
        <w:pStyle w:val="21"/>
        <w:keepNext w:val="0"/>
        <w:keepLines w:val="0"/>
        <w:widowControl/>
        <w:suppressLineNumbers w:val="0"/>
        <w:rPr>
          <w:rStyle w:val="20"/>
        </w:rPr>
      </w:pPr>
      <w:r>
        <w:rPr>
          <w:rStyle w:val="20"/>
        </w:rPr>
        <w:t>Overdue Maintenance</w:t>
      </w:r>
    </w:p>
    <w:p w14:paraId="68E754B0">
      <w:pPr>
        <w:pStyle w:val="21"/>
        <w:keepNext w:val="0"/>
        <w:keepLines w:val="0"/>
        <w:widowControl/>
        <w:suppressLineNumbers w:val="0"/>
        <w:rPr>
          <w:rStyle w:val="20"/>
        </w:rPr>
      </w:pPr>
    </w:p>
    <w:p w14:paraId="14D9027C">
      <w:pPr>
        <w:pStyle w:val="21"/>
        <w:keepNext w:val="0"/>
        <w:keepLines w:val="0"/>
        <w:widowControl/>
        <w:suppressLineNumbers w:val="0"/>
        <w:rPr>
          <w:rStyle w:val="20"/>
        </w:rPr>
      </w:pPr>
      <w:r>
        <w:rPr>
          <w:rStyle w:val="20"/>
        </w:rPr>
        <w:t>Completed Maintenance</w:t>
      </w:r>
    </w:p>
    <w:p w14:paraId="72AA2722">
      <w:pPr>
        <w:pStyle w:val="21"/>
        <w:keepNext w:val="0"/>
        <w:keepLines w:val="0"/>
        <w:widowControl/>
        <w:suppressLineNumbers w:val="0"/>
        <w:rPr>
          <w:rStyle w:val="20"/>
        </w:rPr>
      </w:pPr>
    </w:p>
    <w:p w14:paraId="108C4F90">
      <w:pPr>
        <w:pStyle w:val="21"/>
        <w:keepNext w:val="0"/>
        <w:keepLines w:val="0"/>
        <w:widowControl/>
        <w:suppressLineNumbers w:val="0"/>
        <w:rPr>
          <w:rStyle w:val="20"/>
        </w:rPr>
      </w:pPr>
      <w:r>
        <w:rPr>
          <w:rStyle w:val="20"/>
        </w:rPr>
        <w:t>AMC Expiring Soon</w:t>
      </w:r>
    </w:p>
    <w:p w14:paraId="7103B59C">
      <w:pPr>
        <w:pStyle w:val="21"/>
        <w:keepNext w:val="0"/>
        <w:keepLines w:val="0"/>
        <w:widowControl/>
        <w:suppressLineNumbers w:val="0"/>
        <w:rPr>
          <w:rStyle w:val="20"/>
        </w:rPr>
      </w:pPr>
    </w:p>
    <w:p w14:paraId="1F3E0667">
      <w:pPr>
        <w:pStyle w:val="21"/>
        <w:keepNext w:val="0"/>
        <w:keepLines w:val="0"/>
        <w:widowControl/>
        <w:suppressLineNumbers w:val="0"/>
      </w:pPr>
      <w:r>
        <w:rPr>
          <w:rStyle w:val="20"/>
        </w:rPr>
        <w:t>Warranty Expiring Soon</w:t>
      </w:r>
    </w:p>
    <w:p w14:paraId="280AD865">
      <w:pPr>
        <w:keepNext w:val="0"/>
        <w:keepLines w:val="0"/>
        <w:widowControl/>
        <w:suppressLineNumbers w:val="0"/>
      </w:pPr>
      <w:r>
        <w:pict>
          <v:rect id="_x0000_i1524" o:spt="1" style="height:1.5pt;width:432pt;" fillcolor="#A0A0A0" filled="t" stroked="f" coordsize="21600,21600" o:hr="t" o:hrstd="t" o:hralign="center">
            <v:path/>
            <v:fill on="t" focussize="0,0"/>
            <v:stroke on="f"/>
            <v:imagedata o:title=""/>
            <o:lock v:ext="edit"/>
            <w10:wrap type="none"/>
            <w10:anchorlock/>
          </v:rect>
        </w:pict>
      </w:r>
    </w:p>
    <w:p w14:paraId="33F711C1">
      <w:pPr>
        <w:pStyle w:val="2"/>
        <w:keepNext w:val="0"/>
        <w:keepLines w:val="0"/>
        <w:widowControl/>
        <w:suppressLineNumbers w:val="0"/>
      </w:pPr>
      <w:r>
        <w:t>Maintenance List</w:t>
      </w:r>
    </w:p>
    <w:p w14:paraId="53BC76D7">
      <w:pPr>
        <w:pStyle w:val="35"/>
        <w:keepNext w:val="0"/>
        <w:keepLines w:val="0"/>
        <w:widowControl/>
        <w:suppressLineNumbers w:val="0"/>
      </w:pPr>
      <w:r>
        <w:t>Display:</w:t>
      </w:r>
    </w:p>
    <w:p w14:paraId="1FDBB0B7">
      <w:pPr>
        <w:pStyle w:val="21"/>
        <w:keepNext w:val="0"/>
        <w:keepLines w:val="0"/>
        <w:widowControl/>
        <w:suppressLineNumbers w:val="0"/>
        <w:rPr>
          <w:rStyle w:val="20"/>
        </w:rPr>
      </w:pPr>
      <w:r>
        <w:rPr>
          <w:rStyle w:val="20"/>
        </w:rPr>
        <w:t>Maintenance ID</w:t>
      </w:r>
    </w:p>
    <w:p w14:paraId="53C76BF3">
      <w:pPr>
        <w:pStyle w:val="21"/>
        <w:keepNext w:val="0"/>
        <w:keepLines w:val="0"/>
        <w:widowControl/>
        <w:suppressLineNumbers w:val="0"/>
        <w:rPr>
          <w:rStyle w:val="20"/>
        </w:rPr>
      </w:pPr>
    </w:p>
    <w:p w14:paraId="77EE39CC">
      <w:pPr>
        <w:pStyle w:val="21"/>
        <w:keepNext w:val="0"/>
        <w:keepLines w:val="0"/>
        <w:widowControl/>
        <w:suppressLineNumbers w:val="0"/>
        <w:rPr>
          <w:rStyle w:val="20"/>
        </w:rPr>
      </w:pPr>
      <w:r>
        <w:rPr>
          <w:rStyle w:val="20"/>
        </w:rPr>
        <w:t>Equipment Name</w:t>
      </w:r>
    </w:p>
    <w:p w14:paraId="00D9BDC2">
      <w:pPr>
        <w:pStyle w:val="21"/>
        <w:keepNext w:val="0"/>
        <w:keepLines w:val="0"/>
        <w:widowControl/>
        <w:suppressLineNumbers w:val="0"/>
        <w:rPr>
          <w:rStyle w:val="20"/>
        </w:rPr>
      </w:pPr>
    </w:p>
    <w:p w14:paraId="16CB812B">
      <w:pPr>
        <w:pStyle w:val="21"/>
        <w:keepNext w:val="0"/>
        <w:keepLines w:val="0"/>
        <w:widowControl/>
        <w:suppressLineNumbers w:val="0"/>
        <w:rPr>
          <w:rStyle w:val="20"/>
        </w:rPr>
      </w:pPr>
      <w:r>
        <w:rPr>
          <w:rStyle w:val="20"/>
        </w:rPr>
        <w:t>Hospital</w:t>
      </w:r>
    </w:p>
    <w:p w14:paraId="47D899A0">
      <w:pPr>
        <w:pStyle w:val="21"/>
        <w:keepNext w:val="0"/>
        <w:keepLines w:val="0"/>
        <w:widowControl/>
        <w:suppressLineNumbers w:val="0"/>
        <w:rPr>
          <w:rStyle w:val="20"/>
        </w:rPr>
      </w:pPr>
    </w:p>
    <w:p w14:paraId="2D12D92F">
      <w:pPr>
        <w:pStyle w:val="21"/>
        <w:keepNext w:val="0"/>
        <w:keepLines w:val="0"/>
        <w:widowControl/>
        <w:suppressLineNumbers w:val="0"/>
        <w:rPr>
          <w:rStyle w:val="20"/>
        </w:rPr>
      </w:pPr>
      <w:r>
        <w:rPr>
          <w:rStyle w:val="20"/>
        </w:rPr>
        <w:t>Department</w:t>
      </w:r>
    </w:p>
    <w:p w14:paraId="34FC15CA">
      <w:pPr>
        <w:pStyle w:val="21"/>
        <w:keepNext w:val="0"/>
        <w:keepLines w:val="0"/>
        <w:widowControl/>
        <w:suppressLineNumbers w:val="0"/>
        <w:rPr>
          <w:rStyle w:val="20"/>
        </w:rPr>
      </w:pPr>
    </w:p>
    <w:p w14:paraId="4BE5ED9E">
      <w:pPr>
        <w:pStyle w:val="21"/>
        <w:keepNext w:val="0"/>
        <w:keepLines w:val="0"/>
        <w:widowControl/>
        <w:suppressLineNumbers w:val="0"/>
        <w:rPr>
          <w:rStyle w:val="20"/>
        </w:rPr>
      </w:pPr>
      <w:r>
        <w:rPr>
          <w:rStyle w:val="20"/>
        </w:rPr>
        <w:t>Maintenance Type</w:t>
      </w:r>
    </w:p>
    <w:p w14:paraId="37AF7B57">
      <w:pPr>
        <w:pStyle w:val="21"/>
        <w:keepNext w:val="0"/>
        <w:keepLines w:val="0"/>
        <w:widowControl/>
        <w:suppressLineNumbers w:val="0"/>
        <w:rPr>
          <w:rStyle w:val="20"/>
        </w:rPr>
      </w:pPr>
    </w:p>
    <w:p w14:paraId="513C19A7">
      <w:pPr>
        <w:pStyle w:val="21"/>
        <w:keepNext w:val="0"/>
        <w:keepLines w:val="0"/>
        <w:widowControl/>
        <w:suppressLineNumbers w:val="0"/>
        <w:rPr>
          <w:rStyle w:val="20"/>
        </w:rPr>
      </w:pPr>
      <w:r>
        <w:rPr>
          <w:rStyle w:val="20"/>
        </w:rPr>
        <w:t>Frequency</w:t>
      </w:r>
    </w:p>
    <w:p w14:paraId="10B43E63">
      <w:pPr>
        <w:pStyle w:val="21"/>
        <w:keepNext w:val="0"/>
        <w:keepLines w:val="0"/>
        <w:widowControl/>
        <w:suppressLineNumbers w:val="0"/>
        <w:rPr>
          <w:rStyle w:val="20"/>
        </w:rPr>
      </w:pPr>
    </w:p>
    <w:p w14:paraId="412D93D4">
      <w:pPr>
        <w:pStyle w:val="21"/>
        <w:keepNext w:val="0"/>
        <w:keepLines w:val="0"/>
        <w:widowControl/>
        <w:suppressLineNumbers w:val="0"/>
        <w:rPr>
          <w:rStyle w:val="20"/>
        </w:rPr>
      </w:pPr>
      <w:r>
        <w:rPr>
          <w:rStyle w:val="20"/>
        </w:rPr>
        <w:t>Last Maintenance</w:t>
      </w:r>
    </w:p>
    <w:p w14:paraId="2F4C61DD">
      <w:pPr>
        <w:pStyle w:val="21"/>
        <w:keepNext w:val="0"/>
        <w:keepLines w:val="0"/>
        <w:widowControl/>
        <w:suppressLineNumbers w:val="0"/>
        <w:rPr>
          <w:rStyle w:val="20"/>
        </w:rPr>
      </w:pPr>
    </w:p>
    <w:p w14:paraId="5722EDAF">
      <w:pPr>
        <w:pStyle w:val="21"/>
        <w:keepNext w:val="0"/>
        <w:keepLines w:val="0"/>
        <w:widowControl/>
        <w:suppressLineNumbers w:val="0"/>
        <w:rPr>
          <w:rStyle w:val="20"/>
        </w:rPr>
      </w:pPr>
      <w:r>
        <w:rPr>
          <w:rStyle w:val="20"/>
        </w:rPr>
        <w:t>Next Due Date</w:t>
      </w:r>
    </w:p>
    <w:p w14:paraId="1FA30F1C">
      <w:pPr>
        <w:pStyle w:val="21"/>
        <w:keepNext w:val="0"/>
        <w:keepLines w:val="0"/>
        <w:widowControl/>
        <w:suppressLineNumbers w:val="0"/>
        <w:rPr>
          <w:rStyle w:val="20"/>
        </w:rPr>
      </w:pPr>
    </w:p>
    <w:p w14:paraId="2DB3CA49">
      <w:pPr>
        <w:pStyle w:val="21"/>
        <w:keepNext w:val="0"/>
        <w:keepLines w:val="0"/>
        <w:widowControl/>
        <w:suppressLineNumbers w:val="0"/>
        <w:rPr>
          <w:rStyle w:val="20"/>
        </w:rPr>
      </w:pPr>
      <w:r>
        <w:rPr>
          <w:rStyle w:val="20"/>
        </w:rPr>
        <w:t>Status</w:t>
      </w:r>
    </w:p>
    <w:p w14:paraId="002BBAB6">
      <w:pPr>
        <w:pStyle w:val="21"/>
        <w:keepNext w:val="0"/>
        <w:keepLines w:val="0"/>
        <w:widowControl/>
        <w:suppressLineNumbers w:val="0"/>
        <w:rPr>
          <w:rStyle w:val="20"/>
        </w:rPr>
      </w:pPr>
    </w:p>
    <w:p w14:paraId="2DB84476">
      <w:pPr>
        <w:pStyle w:val="21"/>
        <w:keepNext w:val="0"/>
        <w:keepLines w:val="0"/>
        <w:widowControl/>
        <w:suppressLineNumbers w:val="0"/>
        <w:rPr>
          <w:rStyle w:val="20"/>
        </w:rPr>
      </w:pPr>
      <w:r>
        <w:rPr>
          <w:rStyle w:val="20"/>
        </w:rPr>
        <w:t>Assigned Vendor / Company</w:t>
      </w:r>
    </w:p>
    <w:p w14:paraId="7DF84745">
      <w:pPr>
        <w:pStyle w:val="21"/>
        <w:keepNext w:val="0"/>
        <w:keepLines w:val="0"/>
        <w:widowControl/>
        <w:suppressLineNumbers w:val="0"/>
        <w:rPr>
          <w:rStyle w:val="20"/>
        </w:rPr>
      </w:pPr>
    </w:p>
    <w:p w14:paraId="28ECBF08">
      <w:pPr>
        <w:pStyle w:val="21"/>
        <w:keepNext w:val="0"/>
        <w:keepLines w:val="0"/>
        <w:widowControl/>
        <w:suppressLineNumbers w:val="0"/>
      </w:pPr>
      <w:r>
        <w:rPr>
          <w:rStyle w:val="20"/>
        </w:rPr>
        <w:t>Actions</w:t>
      </w:r>
    </w:p>
    <w:p w14:paraId="4394E235">
      <w:pPr>
        <w:keepNext w:val="0"/>
        <w:keepLines w:val="0"/>
        <w:widowControl/>
        <w:suppressLineNumbers w:val="0"/>
      </w:pPr>
      <w:r>
        <w:pict>
          <v:rect id="_x0000_i1525" o:spt="1" style="height:1.5pt;width:432pt;" fillcolor="#A0A0A0" filled="t" stroked="f" coordsize="21600,21600" o:hr="t" o:hrstd="t" o:hralign="center">
            <v:path/>
            <v:fill on="t" focussize="0,0"/>
            <v:stroke on="f"/>
            <v:imagedata o:title=""/>
            <o:lock v:ext="edit"/>
            <w10:wrap type="none"/>
            <w10:anchorlock/>
          </v:rect>
        </w:pict>
      </w:r>
    </w:p>
    <w:p w14:paraId="3F16B9D9">
      <w:pPr>
        <w:pStyle w:val="2"/>
        <w:keepNext w:val="0"/>
        <w:keepLines w:val="0"/>
        <w:widowControl/>
        <w:suppressLineNumbers w:val="0"/>
      </w:pPr>
      <w:r>
        <w:t>Available Actions (Hospital Administrator)</w:t>
      </w:r>
    </w:p>
    <w:p w14:paraId="622641D6">
      <w:pPr>
        <w:pStyle w:val="35"/>
        <w:keepNext w:val="0"/>
        <w:keepLines w:val="0"/>
        <w:widowControl/>
        <w:suppressLineNumbers w:val="0"/>
      </w:pPr>
      <w:r>
        <w:t>✅ Schedule Maintenance</w:t>
      </w:r>
    </w:p>
    <w:p w14:paraId="1916E12D">
      <w:pPr>
        <w:pStyle w:val="35"/>
        <w:keepNext w:val="0"/>
        <w:keepLines w:val="0"/>
        <w:widowControl/>
        <w:suppressLineNumbers w:val="0"/>
      </w:pPr>
      <w:r>
        <w:t>✅ Edit Maintenance Schedule</w:t>
      </w:r>
    </w:p>
    <w:p w14:paraId="6F44EAA1">
      <w:pPr>
        <w:pStyle w:val="35"/>
        <w:keepNext w:val="0"/>
        <w:keepLines w:val="0"/>
        <w:widowControl/>
        <w:suppressLineNumbers w:val="0"/>
      </w:pPr>
      <w:r>
        <w:t>✅ Complete Maintenance</w:t>
      </w:r>
    </w:p>
    <w:p w14:paraId="4BD879B7">
      <w:pPr>
        <w:pStyle w:val="35"/>
        <w:keepNext w:val="0"/>
        <w:keepLines w:val="0"/>
        <w:widowControl/>
        <w:suppressLineNumbers w:val="0"/>
      </w:pPr>
      <w:r>
        <w:t>✅ Update Maintenance Record</w:t>
      </w:r>
    </w:p>
    <w:p w14:paraId="6108806A">
      <w:pPr>
        <w:pStyle w:val="35"/>
        <w:keepNext w:val="0"/>
        <w:keepLines w:val="0"/>
        <w:widowControl/>
        <w:suppressLineNumbers w:val="0"/>
      </w:pPr>
      <w:r>
        <w:t>✅ Upload Maintenance Report</w:t>
      </w:r>
    </w:p>
    <w:p w14:paraId="46A61F6C">
      <w:pPr>
        <w:pStyle w:val="35"/>
        <w:keepNext w:val="0"/>
        <w:keepLines w:val="0"/>
        <w:widowControl/>
        <w:suppressLineNumbers w:val="0"/>
      </w:pPr>
      <w:r>
        <w:t>✅ View Maintenance History</w:t>
      </w:r>
    </w:p>
    <w:p w14:paraId="7E5BD5CB">
      <w:pPr>
        <w:keepNext w:val="0"/>
        <w:keepLines w:val="0"/>
        <w:widowControl/>
        <w:suppressLineNumbers w:val="0"/>
      </w:pPr>
      <w:r>
        <w:pict>
          <v:rect id="_x0000_i1526" o:spt="1" style="height:1.5pt;width:432pt;" fillcolor="#A0A0A0" filled="t" stroked="f" coordsize="21600,21600" o:hr="t" o:hrstd="t" o:hralign="center">
            <v:path/>
            <v:fill on="t" focussize="0,0"/>
            <v:stroke on="f"/>
            <v:imagedata o:title=""/>
            <o:lock v:ext="edit"/>
            <w10:wrap type="none"/>
            <w10:anchorlock/>
          </v:rect>
        </w:pict>
      </w:r>
    </w:p>
    <w:p w14:paraId="739E3C2E">
      <w:pPr>
        <w:pStyle w:val="2"/>
        <w:keepNext w:val="0"/>
        <w:keepLines w:val="0"/>
        <w:widowControl/>
        <w:suppressLineNumbers w:val="0"/>
      </w:pPr>
      <w:r>
        <w:t>Schedule Maintenance Form</w:t>
      </w:r>
    </w:p>
    <w:p w14:paraId="565670BE">
      <w:pPr>
        <w:pStyle w:val="21"/>
        <w:keepNext w:val="0"/>
        <w:keepLines w:val="0"/>
        <w:widowControl/>
        <w:suppressLineNumbers w:val="0"/>
        <w:rPr>
          <w:rStyle w:val="20"/>
        </w:rPr>
      </w:pPr>
      <w:r>
        <w:rPr>
          <w:rStyle w:val="20"/>
        </w:rPr>
        <w:t>Maintenance ID (Auto Generated)</w:t>
      </w:r>
    </w:p>
    <w:p w14:paraId="576B7986">
      <w:pPr>
        <w:pStyle w:val="21"/>
        <w:keepNext w:val="0"/>
        <w:keepLines w:val="0"/>
        <w:widowControl/>
        <w:suppressLineNumbers w:val="0"/>
        <w:rPr>
          <w:rStyle w:val="20"/>
        </w:rPr>
      </w:pPr>
    </w:p>
    <w:p w14:paraId="7977A1A1">
      <w:pPr>
        <w:pStyle w:val="21"/>
        <w:keepNext w:val="0"/>
        <w:keepLines w:val="0"/>
        <w:widowControl/>
        <w:suppressLineNumbers w:val="0"/>
        <w:rPr>
          <w:rStyle w:val="20"/>
        </w:rPr>
      </w:pPr>
      <w:r>
        <w:rPr>
          <w:rStyle w:val="20"/>
        </w:rPr>
        <w:t>Equipment</w:t>
      </w:r>
    </w:p>
    <w:p w14:paraId="25D855AE">
      <w:pPr>
        <w:pStyle w:val="21"/>
        <w:keepNext w:val="0"/>
        <w:keepLines w:val="0"/>
        <w:widowControl/>
        <w:suppressLineNumbers w:val="0"/>
        <w:rPr>
          <w:rStyle w:val="20"/>
        </w:rPr>
      </w:pPr>
    </w:p>
    <w:p w14:paraId="1B0B20D6">
      <w:pPr>
        <w:pStyle w:val="21"/>
        <w:keepNext w:val="0"/>
        <w:keepLines w:val="0"/>
        <w:widowControl/>
        <w:suppressLineNumbers w:val="0"/>
        <w:rPr>
          <w:rStyle w:val="20"/>
        </w:rPr>
      </w:pPr>
      <w:r>
        <w:rPr>
          <w:rStyle w:val="20"/>
        </w:rPr>
        <w:t>Hospital</w:t>
      </w:r>
    </w:p>
    <w:p w14:paraId="2E7A5142">
      <w:pPr>
        <w:pStyle w:val="21"/>
        <w:keepNext w:val="0"/>
        <w:keepLines w:val="0"/>
        <w:widowControl/>
        <w:suppressLineNumbers w:val="0"/>
        <w:rPr>
          <w:rStyle w:val="20"/>
        </w:rPr>
      </w:pPr>
    </w:p>
    <w:p w14:paraId="7BD31A19">
      <w:pPr>
        <w:pStyle w:val="21"/>
        <w:keepNext w:val="0"/>
        <w:keepLines w:val="0"/>
        <w:widowControl/>
        <w:suppressLineNumbers w:val="0"/>
        <w:rPr>
          <w:rStyle w:val="20"/>
        </w:rPr>
      </w:pPr>
      <w:r>
        <w:rPr>
          <w:rStyle w:val="20"/>
        </w:rPr>
        <w:t>Department</w:t>
      </w:r>
    </w:p>
    <w:p w14:paraId="1BCCC550">
      <w:pPr>
        <w:pStyle w:val="21"/>
        <w:keepNext w:val="0"/>
        <w:keepLines w:val="0"/>
        <w:widowControl/>
        <w:suppressLineNumbers w:val="0"/>
        <w:rPr>
          <w:rStyle w:val="20"/>
        </w:rPr>
      </w:pPr>
    </w:p>
    <w:p w14:paraId="5663F855">
      <w:pPr>
        <w:pStyle w:val="21"/>
        <w:keepNext w:val="0"/>
        <w:keepLines w:val="0"/>
        <w:widowControl/>
        <w:suppressLineNumbers w:val="0"/>
        <w:rPr>
          <w:rStyle w:val="20"/>
        </w:rPr>
      </w:pPr>
      <w:r>
        <w:rPr>
          <w:rStyle w:val="20"/>
        </w:rPr>
        <w:t>Maintenance Type</w:t>
      </w:r>
    </w:p>
    <w:p w14:paraId="48F9D6EC">
      <w:pPr>
        <w:pStyle w:val="21"/>
        <w:keepNext w:val="0"/>
        <w:keepLines w:val="0"/>
        <w:widowControl/>
        <w:suppressLineNumbers w:val="0"/>
        <w:rPr>
          <w:rStyle w:val="20"/>
        </w:rPr>
      </w:pPr>
    </w:p>
    <w:p w14:paraId="4C78B382">
      <w:pPr>
        <w:pStyle w:val="21"/>
        <w:keepNext w:val="0"/>
        <w:keepLines w:val="0"/>
        <w:widowControl/>
        <w:suppressLineNumbers w:val="0"/>
        <w:rPr>
          <w:rStyle w:val="20"/>
        </w:rPr>
      </w:pPr>
      <w:r>
        <w:rPr>
          <w:rStyle w:val="20"/>
        </w:rPr>
        <w:t>Maintenance Frequency</w:t>
      </w:r>
    </w:p>
    <w:p w14:paraId="15632277">
      <w:pPr>
        <w:pStyle w:val="21"/>
        <w:keepNext w:val="0"/>
        <w:keepLines w:val="0"/>
        <w:widowControl/>
        <w:suppressLineNumbers w:val="0"/>
        <w:rPr>
          <w:rStyle w:val="20"/>
        </w:rPr>
      </w:pPr>
    </w:p>
    <w:p w14:paraId="671A6E77">
      <w:pPr>
        <w:pStyle w:val="21"/>
        <w:keepNext w:val="0"/>
        <w:keepLines w:val="0"/>
        <w:widowControl/>
        <w:suppressLineNumbers w:val="0"/>
        <w:rPr>
          <w:rStyle w:val="20"/>
        </w:rPr>
      </w:pPr>
      <w:r>
        <w:rPr>
          <w:rStyle w:val="20"/>
        </w:rPr>
        <w:t>Last Maintenance Date</w:t>
      </w:r>
    </w:p>
    <w:p w14:paraId="0E31ED85">
      <w:pPr>
        <w:pStyle w:val="21"/>
        <w:keepNext w:val="0"/>
        <w:keepLines w:val="0"/>
        <w:widowControl/>
        <w:suppressLineNumbers w:val="0"/>
        <w:rPr>
          <w:rStyle w:val="20"/>
        </w:rPr>
      </w:pPr>
    </w:p>
    <w:p w14:paraId="2B5733B6">
      <w:pPr>
        <w:pStyle w:val="21"/>
        <w:keepNext w:val="0"/>
        <w:keepLines w:val="0"/>
        <w:widowControl/>
        <w:suppressLineNumbers w:val="0"/>
        <w:rPr>
          <w:rStyle w:val="20"/>
        </w:rPr>
      </w:pPr>
      <w:r>
        <w:rPr>
          <w:rStyle w:val="20"/>
        </w:rPr>
        <w:t>Next Due Date</w:t>
      </w:r>
    </w:p>
    <w:p w14:paraId="6BE9F46F">
      <w:pPr>
        <w:pStyle w:val="21"/>
        <w:keepNext w:val="0"/>
        <w:keepLines w:val="0"/>
        <w:widowControl/>
        <w:suppressLineNumbers w:val="0"/>
        <w:rPr>
          <w:rStyle w:val="20"/>
        </w:rPr>
      </w:pPr>
    </w:p>
    <w:p w14:paraId="5A9AED59">
      <w:pPr>
        <w:pStyle w:val="21"/>
        <w:keepNext w:val="0"/>
        <w:keepLines w:val="0"/>
        <w:widowControl/>
        <w:suppressLineNumbers w:val="0"/>
        <w:rPr>
          <w:rStyle w:val="20"/>
        </w:rPr>
      </w:pPr>
      <w:r>
        <w:rPr>
          <w:rStyle w:val="20"/>
        </w:rPr>
        <w:t>Assigned Vendor</w:t>
      </w:r>
    </w:p>
    <w:p w14:paraId="1D61960A">
      <w:pPr>
        <w:pStyle w:val="21"/>
        <w:keepNext w:val="0"/>
        <w:keepLines w:val="0"/>
        <w:widowControl/>
        <w:suppressLineNumbers w:val="0"/>
        <w:rPr>
          <w:rStyle w:val="20"/>
        </w:rPr>
      </w:pPr>
    </w:p>
    <w:p w14:paraId="4891C19D">
      <w:pPr>
        <w:pStyle w:val="21"/>
        <w:keepNext w:val="0"/>
        <w:keepLines w:val="0"/>
        <w:widowControl/>
        <w:suppressLineNumbers w:val="0"/>
        <w:rPr>
          <w:rStyle w:val="20"/>
        </w:rPr>
      </w:pPr>
      <w:r>
        <w:rPr>
          <w:rStyle w:val="20"/>
        </w:rPr>
        <w:t>Assigned Technician</w:t>
      </w:r>
    </w:p>
    <w:p w14:paraId="5265A1BC">
      <w:pPr>
        <w:pStyle w:val="21"/>
        <w:keepNext w:val="0"/>
        <w:keepLines w:val="0"/>
        <w:widowControl/>
        <w:suppressLineNumbers w:val="0"/>
        <w:rPr>
          <w:rStyle w:val="20"/>
        </w:rPr>
      </w:pPr>
    </w:p>
    <w:p w14:paraId="23B39DF7">
      <w:pPr>
        <w:pStyle w:val="21"/>
        <w:keepNext w:val="0"/>
        <w:keepLines w:val="0"/>
        <w:widowControl/>
        <w:suppressLineNumbers w:val="0"/>
        <w:rPr>
          <w:rStyle w:val="20"/>
        </w:rPr>
      </w:pPr>
      <w:r>
        <w:rPr>
          <w:rStyle w:val="20"/>
        </w:rPr>
        <w:t>AMC / CMC Contract Number</w:t>
      </w:r>
    </w:p>
    <w:p w14:paraId="2E43F36F">
      <w:pPr>
        <w:pStyle w:val="21"/>
        <w:keepNext w:val="0"/>
        <w:keepLines w:val="0"/>
        <w:widowControl/>
        <w:suppressLineNumbers w:val="0"/>
        <w:rPr>
          <w:rStyle w:val="20"/>
        </w:rPr>
      </w:pPr>
    </w:p>
    <w:p w14:paraId="71A4BFC1">
      <w:pPr>
        <w:pStyle w:val="21"/>
        <w:keepNext w:val="0"/>
        <w:keepLines w:val="0"/>
        <w:widowControl/>
        <w:suppressLineNumbers w:val="0"/>
        <w:rPr>
          <w:rStyle w:val="20"/>
        </w:rPr>
      </w:pPr>
      <w:r>
        <w:rPr>
          <w:rStyle w:val="20"/>
        </w:rPr>
        <w:t>Warranty Expiry</w:t>
      </w:r>
    </w:p>
    <w:p w14:paraId="1C542F73">
      <w:pPr>
        <w:pStyle w:val="21"/>
        <w:keepNext w:val="0"/>
        <w:keepLines w:val="0"/>
        <w:widowControl/>
        <w:suppressLineNumbers w:val="0"/>
        <w:rPr>
          <w:rStyle w:val="20"/>
        </w:rPr>
      </w:pPr>
    </w:p>
    <w:p w14:paraId="4260A453">
      <w:pPr>
        <w:pStyle w:val="21"/>
        <w:keepNext w:val="0"/>
        <w:keepLines w:val="0"/>
        <w:widowControl/>
        <w:suppressLineNumbers w:val="0"/>
        <w:rPr>
          <w:rStyle w:val="20"/>
        </w:rPr>
      </w:pPr>
      <w:r>
        <w:rPr>
          <w:rStyle w:val="20"/>
        </w:rPr>
        <w:t>Checklist</w:t>
      </w:r>
    </w:p>
    <w:p w14:paraId="4782DE91">
      <w:pPr>
        <w:pStyle w:val="21"/>
        <w:keepNext w:val="0"/>
        <w:keepLines w:val="0"/>
        <w:widowControl/>
        <w:suppressLineNumbers w:val="0"/>
        <w:rPr>
          <w:rStyle w:val="20"/>
        </w:rPr>
      </w:pPr>
    </w:p>
    <w:p w14:paraId="44537E7B">
      <w:pPr>
        <w:pStyle w:val="21"/>
        <w:keepNext w:val="0"/>
        <w:keepLines w:val="0"/>
        <w:widowControl/>
        <w:suppressLineNumbers w:val="0"/>
      </w:pPr>
      <w:r>
        <w:rPr>
          <w:rStyle w:val="20"/>
        </w:rPr>
        <w:t>Remarks</w:t>
      </w:r>
    </w:p>
    <w:p w14:paraId="68A5A1DC">
      <w:pPr>
        <w:keepNext w:val="0"/>
        <w:keepLines w:val="0"/>
        <w:widowControl/>
        <w:suppressLineNumbers w:val="0"/>
      </w:pPr>
      <w:r>
        <w:pict>
          <v:rect id="_x0000_i1527" o:spt="1" style="height:1.5pt;width:432pt;" fillcolor="#A0A0A0" filled="t" stroked="f" coordsize="21600,21600" o:hr="t" o:hrstd="t" o:hralign="center">
            <v:path/>
            <v:fill on="t" focussize="0,0"/>
            <v:stroke on="f"/>
            <v:imagedata o:title=""/>
            <o:lock v:ext="edit"/>
            <w10:wrap type="none"/>
            <w10:anchorlock/>
          </v:rect>
        </w:pict>
      </w:r>
    </w:p>
    <w:p w14:paraId="36583B1F">
      <w:pPr>
        <w:pStyle w:val="2"/>
        <w:keepNext w:val="0"/>
        <w:keepLines w:val="0"/>
        <w:widowControl/>
        <w:suppressLineNumbers w:val="0"/>
      </w:pPr>
      <w:r>
        <w:t>Maintenance Frequency</w:t>
      </w:r>
    </w:p>
    <w:p w14:paraId="1EAB1C8B">
      <w:pPr>
        <w:pStyle w:val="21"/>
        <w:keepNext w:val="0"/>
        <w:keepLines w:val="0"/>
        <w:widowControl/>
        <w:suppressLineNumbers w:val="0"/>
        <w:rPr>
          <w:rStyle w:val="20"/>
        </w:rPr>
      </w:pPr>
      <w:r>
        <w:rPr>
          <w:rStyle w:val="20"/>
        </w:rPr>
        <w:t>Monthly</w:t>
      </w:r>
    </w:p>
    <w:p w14:paraId="55DD151D">
      <w:pPr>
        <w:pStyle w:val="21"/>
        <w:keepNext w:val="0"/>
        <w:keepLines w:val="0"/>
        <w:widowControl/>
        <w:suppressLineNumbers w:val="0"/>
        <w:rPr>
          <w:rStyle w:val="20"/>
        </w:rPr>
      </w:pPr>
    </w:p>
    <w:p w14:paraId="76CF6D9D">
      <w:pPr>
        <w:pStyle w:val="21"/>
        <w:keepNext w:val="0"/>
        <w:keepLines w:val="0"/>
        <w:widowControl/>
        <w:suppressLineNumbers w:val="0"/>
        <w:rPr>
          <w:rStyle w:val="20"/>
        </w:rPr>
      </w:pPr>
      <w:r>
        <w:rPr>
          <w:rStyle w:val="20"/>
        </w:rPr>
        <w:t>Quarterly</w:t>
      </w:r>
    </w:p>
    <w:p w14:paraId="4A3E8308">
      <w:pPr>
        <w:pStyle w:val="21"/>
        <w:keepNext w:val="0"/>
        <w:keepLines w:val="0"/>
        <w:widowControl/>
        <w:suppressLineNumbers w:val="0"/>
        <w:rPr>
          <w:rStyle w:val="20"/>
        </w:rPr>
      </w:pPr>
    </w:p>
    <w:p w14:paraId="7CC40CD3">
      <w:pPr>
        <w:pStyle w:val="21"/>
        <w:keepNext w:val="0"/>
        <w:keepLines w:val="0"/>
        <w:widowControl/>
        <w:suppressLineNumbers w:val="0"/>
        <w:rPr>
          <w:rStyle w:val="20"/>
        </w:rPr>
      </w:pPr>
      <w:r>
        <w:rPr>
          <w:rStyle w:val="20"/>
        </w:rPr>
        <w:t>Half-Yearly</w:t>
      </w:r>
    </w:p>
    <w:p w14:paraId="79A712F2">
      <w:pPr>
        <w:pStyle w:val="21"/>
        <w:keepNext w:val="0"/>
        <w:keepLines w:val="0"/>
        <w:widowControl/>
        <w:suppressLineNumbers w:val="0"/>
        <w:rPr>
          <w:rStyle w:val="20"/>
        </w:rPr>
      </w:pPr>
    </w:p>
    <w:p w14:paraId="55056E1D">
      <w:pPr>
        <w:pStyle w:val="21"/>
        <w:keepNext w:val="0"/>
        <w:keepLines w:val="0"/>
        <w:widowControl/>
        <w:suppressLineNumbers w:val="0"/>
        <w:rPr>
          <w:rStyle w:val="20"/>
        </w:rPr>
      </w:pPr>
      <w:r>
        <w:rPr>
          <w:rStyle w:val="20"/>
        </w:rPr>
        <w:t>Yearly</w:t>
      </w:r>
    </w:p>
    <w:p w14:paraId="6AAAC202">
      <w:pPr>
        <w:pStyle w:val="21"/>
        <w:keepNext w:val="0"/>
        <w:keepLines w:val="0"/>
        <w:widowControl/>
        <w:suppressLineNumbers w:val="0"/>
        <w:rPr>
          <w:rStyle w:val="20"/>
        </w:rPr>
      </w:pPr>
    </w:p>
    <w:p w14:paraId="5012BDB7">
      <w:pPr>
        <w:pStyle w:val="21"/>
        <w:keepNext w:val="0"/>
        <w:keepLines w:val="0"/>
        <w:widowControl/>
        <w:suppressLineNumbers w:val="0"/>
      </w:pPr>
      <w:r>
        <w:rPr>
          <w:rStyle w:val="20"/>
        </w:rPr>
        <w:t>Custom</w:t>
      </w:r>
    </w:p>
    <w:p w14:paraId="270E379F">
      <w:pPr>
        <w:keepNext w:val="0"/>
        <w:keepLines w:val="0"/>
        <w:widowControl/>
        <w:suppressLineNumbers w:val="0"/>
      </w:pPr>
      <w:r>
        <w:pict>
          <v:rect id="_x0000_i1528" o:spt="1" style="height:1.5pt;width:432pt;" fillcolor="#A0A0A0" filled="t" stroked="f" coordsize="21600,21600" o:hr="t" o:hrstd="t" o:hralign="center">
            <v:path/>
            <v:fill on="t" focussize="0,0"/>
            <v:stroke on="f"/>
            <v:imagedata o:title=""/>
            <o:lock v:ext="edit"/>
            <w10:wrap type="none"/>
            <w10:anchorlock/>
          </v:rect>
        </w:pict>
      </w:r>
    </w:p>
    <w:p w14:paraId="041CAC1B">
      <w:pPr>
        <w:pStyle w:val="2"/>
        <w:keepNext w:val="0"/>
        <w:keepLines w:val="0"/>
        <w:widowControl/>
        <w:suppressLineNumbers w:val="0"/>
      </w:pPr>
      <w:r>
        <w:t>Maintenance Status</w:t>
      </w:r>
    </w:p>
    <w:p w14:paraId="2F5ED5C3">
      <w:pPr>
        <w:pStyle w:val="21"/>
        <w:keepNext w:val="0"/>
        <w:keepLines w:val="0"/>
        <w:widowControl/>
        <w:suppressLineNumbers w:val="0"/>
        <w:rPr>
          <w:rStyle w:val="20"/>
        </w:rPr>
      </w:pPr>
      <w:r>
        <w:rPr>
          <w:rStyle w:val="20"/>
        </w:rPr>
        <w:t>Scheduled</w:t>
      </w:r>
    </w:p>
    <w:p w14:paraId="4DFF7206">
      <w:pPr>
        <w:pStyle w:val="21"/>
        <w:keepNext w:val="0"/>
        <w:keepLines w:val="0"/>
        <w:widowControl/>
        <w:suppressLineNumbers w:val="0"/>
        <w:rPr>
          <w:rStyle w:val="20"/>
        </w:rPr>
      </w:pPr>
    </w:p>
    <w:p w14:paraId="62099D41">
      <w:pPr>
        <w:pStyle w:val="21"/>
        <w:keepNext w:val="0"/>
        <w:keepLines w:val="0"/>
        <w:widowControl/>
        <w:suppressLineNumbers w:val="0"/>
        <w:rPr>
          <w:rStyle w:val="20"/>
        </w:rPr>
      </w:pPr>
      <w:r>
        <w:rPr>
          <w:rStyle w:val="20"/>
        </w:rPr>
        <w:t>Due</w:t>
      </w:r>
    </w:p>
    <w:p w14:paraId="3134DB04">
      <w:pPr>
        <w:pStyle w:val="21"/>
        <w:keepNext w:val="0"/>
        <w:keepLines w:val="0"/>
        <w:widowControl/>
        <w:suppressLineNumbers w:val="0"/>
        <w:rPr>
          <w:rStyle w:val="20"/>
        </w:rPr>
      </w:pPr>
    </w:p>
    <w:p w14:paraId="513D488C">
      <w:pPr>
        <w:pStyle w:val="21"/>
        <w:keepNext w:val="0"/>
        <w:keepLines w:val="0"/>
        <w:widowControl/>
        <w:suppressLineNumbers w:val="0"/>
        <w:rPr>
          <w:rStyle w:val="20"/>
        </w:rPr>
      </w:pPr>
      <w:r>
        <w:rPr>
          <w:rStyle w:val="20"/>
        </w:rPr>
        <w:t>Completed</w:t>
      </w:r>
    </w:p>
    <w:p w14:paraId="45EE8D6B">
      <w:pPr>
        <w:pStyle w:val="21"/>
        <w:keepNext w:val="0"/>
        <w:keepLines w:val="0"/>
        <w:widowControl/>
        <w:suppressLineNumbers w:val="0"/>
        <w:rPr>
          <w:rStyle w:val="20"/>
        </w:rPr>
      </w:pPr>
    </w:p>
    <w:p w14:paraId="78E3DD9C">
      <w:pPr>
        <w:pStyle w:val="21"/>
        <w:keepNext w:val="0"/>
        <w:keepLines w:val="0"/>
        <w:widowControl/>
        <w:suppressLineNumbers w:val="0"/>
        <w:rPr>
          <w:rStyle w:val="20"/>
        </w:rPr>
      </w:pPr>
      <w:r>
        <w:rPr>
          <w:rStyle w:val="20"/>
        </w:rPr>
        <w:t>Overdue</w:t>
      </w:r>
    </w:p>
    <w:p w14:paraId="65168168">
      <w:pPr>
        <w:pStyle w:val="21"/>
        <w:keepNext w:val="0"/>
        <w:keepLines w:val="0"/>
        <w:widowControl/>
        <w:suppressLineNumbers w:val="0"/>
        <w:rPr>
          <w:rStyle w:val="20"/>
        </w:rPr>
      </w:pPr>
    </w:p>
    <w:p w14:paraId="74CFED1F">
      <w:pPr>
        <w:pStyle w:val="21"/>
        <w:keepNext w:val="0"/>
        <w:keepLines w:val="0"/>
        <w:widowControl/>
        <w:suppressLineNumbers w:val="0"/>
      </w:pPr>
      <w:r>
        <w:rPr>
          <w:rStyle w:val="20"/>
        </w:rPr>
        <w:t>Cancelled</w:t>
      </w:r>
    </w:p>
    <w:p w14:paraId="157AD5A7">
      <w:pPr>
        <w:keepNext w:val="0"/>
        <w:keepLines w:val="0"/>
        <w:widowControl/>
        <w:suppressLineNumbers w:val="0"/>
      </w:pPr>
      <w:r>
        <w:pict>
          <v:rect id="_x0000_i1529" o:spt="1" style="height:1.5pt;width:432pt;" fillcolor="#A0A0A0" filled="t" stroked="f" coordsize="21600,21600" o:hr="t" o:hrstd="t" o:hralign="center">
            <v:path/>
            <v:fill on="t" focussize="0,0"/>
            <v:stroke on="f"/>
            <v:imagedata o:title=""/>
            <o:lock v:ext="edit"/>
            <w10:wrap type="none"/>
            <w10:anchorlock/>
          </v:rect>
        </w:pict>
      </w:r>
    </w:p>
    <w:p w14:paraId="2FCF61B8">
      <w:pPr>
        <w:pStyle w:val="2"/>
        <w:keepNext w:val="0"/>
        <w:keepLines w:val="0"/>
        <w:widowControl/>
        <w:suppressLineNumbers w:val="0"/>
      </w:pPr>
      <w:r>
        <w:t>Maintenance Completion Form</w:t>
      </w:r>
    </w:p>
    <w:p w14:paraId="67CA8B0E">
      <w:pPr>
        <w:pStyle w:val="21"/>
        <w:keepNext w:val="0"/>
        <w:keepLines w:val="0"/>
        <w:widowControl/>
        <w:suppressLineNumbers w:val="0"/>
        <w:rPr>
          <w:rStyle w:val="20"/>
        </w:rPr>
      </w:pPr>
      <w:r>
        <w:rPr>
          <w:rStyle w:val="20"/>
        </w:rPr>
        <w:t>Completion Date</w:t>
      </w:r>
    </w:p>
    <w:p w14:paraId="52886791">
      <w:pPr>
        <w:pStyle w:val="21"/>
        <w:keepNext w:val="0"/>
        <w:keepLines w:val="0"/>
        <w:widowControl/>
        <w:suppressLineNumbers w:val="0"/>
        <w:rPr>
          <w:rStyle w:val="20"/>
        </w:rPr>
      </w:pPr>
    </w:p>
    <w:p w14:paraId="1C0BD0BE">
      <w:pPr>
        <w:pStyle w:val="21"/>
        <w:keepNext w:val="0"/>
        <w:keepLines w:val="0"/>
        <w:widowControl/>
        <w:suppressLineNumbers w:val="0"/>
        <w:rPr>
          <w:rStyle w:val="20"/>
        </w:rPr>
      </w:pPr>
      <w:r>
        <w:rPr>
          <w:rStyle w:val="20"/>
        </w:rPr>
        <w:t>Maintenance Performed By</w:t>
      </w:r>
    </w:p>
    <w:p w14:paraId="3B92A57F">
      <w:pPr>
        <w:pStyle w:val="21"/>
        <w:keepNext w:val="0"/>
        <w:keepLines w:val="0"/>
        <w:widowControl/>
        <w:suppressLineNumbers w:val="0"/>
        <w:rPr>
          <w:rStyle w:val="20"/>
        </w:rPr>
      </w:pPr>
    </w:p>
    <w:p w14:paraId="30758B6C">
      <w:pPr>
        <w:pStyle w:val="21"/>
        <w:keepNext w:val="0"/>
        <w:keepLines w:val="0"/>
        <w:widowControl/>
        <w:suppressLineNumbers w:val="0"/>
        <w:rPr>
          <w:rStyle w:val="20"/>
        </w:rPr>
      </w:pPr>
      <w:r>
        <w:rPr>
          <w:rStyle w:val="20"/>
        </w:rPr>
        <w:t>Checklist Completed</w:t>
      </w:r>
    </w:p>
    <w:p w14:paraId="5916DAA7">
      <w:pPr>
        <w:pStyle w:val="21"/>
        <w:keepNext w:val="0"/>
        <w:keepLines w:val="0"/>
        <w:widowControl/>
        <w:suppressLineNumbers w:val="0"/>
        <w:rPr>
          <w:rStyle w:val="20"/>
        </w:rPr>
      </w:pPr>
    </w:p>
    <w:p w14:paraId="6521ED9C">
      <w:pPr>
        <w:pStyle w:val="21"/>
        <w:keepNext w:val="0"/>
        <w:keepLines w:val="0"/>
        <w:widowControl/>
        <w:suppressLineNumbers w:val="0"/>
        <w:rPr>
          <w:rStyle w:val="20"/>
        </w:rPr>
      </w:pPr>
      <w:r>
        <w:rPr>
          <w:rStyle w:val="20"/>
        </w:rPr>
        <w:t>Calibration Performed</w:t>
      </w:r>
    </w:p>
    <w:p w14:paraId="2E9417AF">
      <w:pPr>
        <w:pStyle w:val="21"/>
        <w:keepNext w:val="0"/>
        <w:keepLines w:val="0"/>
        <w:widowControl/>
        <w:suppressLineNumbers w:val="0"/>
        <w:rPr>
          <w:rStyle w:val="20"/>
        </w:rPr>
      </w:pPr>
    </w:p>
    <w:p w14:paraId="751545BA">
      <w:pPr>
        <w:pStyle w:val="21"/>
        <w:keepNext w:val="0"/>
        <w:keepLines w:val="0"/>
        <w:widowControl/>
        <w:suppressLineNumbers w:val="0"/>
        <w:rPr>
          <w:rStyle w:val="20"/>
        </w:rPr>
      </w:pPr>
      <w:r>
        <w:rPr>
          <w:rStyle w:val="20"/>
        </w:rPr>
        <w:t>Parts Replaced (Optional)</w:t>
      </w:r>
    </w:p>
    <w:p w14:paraId="1C218167">
      <w:pPr>
        <w:pStyle w:val="21"/>
        <w:keepNext w:val="0"/>
        <w:keepLines w:val="0"/>
        <w:widowControl/>
        <w:suppressLineNumbers w:val="0"/>
        <w:rPr>
          <w:rStyle w:val="20"/>
        </w:rPr>
      </w:pPr>
    </w:p>
    <w:p w14:paraId="53C2A43D">
      <w:pPr>
        <w:pStyle w:val="21"/>
        <w:keepNext w:val="0"/>
        <w:keepLines w:val="0"/>
        <w:widowControl/>
        <w:suppressLineNumbers w:val="0"/>
        <w:rPr>
          <w:rStyle w:val="20"/>
        </w:rPr>
      </w:pPr>
      <w:r>
        <w:rPr>
          <w:rStyle w:val="20"/>
        </w:rPr>
        <w:t>Maintenance Notes</w:t>
      </w:r>
    </w:p>
    <w:p w14:paraId="6D80E5FC">
      <w:pPr>
        <w:pStyle w:val="21"/>
        <w:keepNext w:val="0"/>
        <w:keepLines w:val="0"/>
        <w:widowControl/>
        <w:suppressLineNumbers w:val="0"/>
        <w:rPr>
          <w:rStyle w:val="20"/>
        </w:rPr>
      </w:pPr>
    </w:p>
    <w:p w14:paraId="6A917F54">
      <w:pPr>
        <w:pStyle w:val="21"/>
        <w:keepNext w:val="0"/>
        <w:keepLines w:val="0"/>
        <w:widowControl/>
        <w:suppressLineNumbers w:val="0"/>
        <w:rPr>
          <w:rStyle w:val="20"/>
        </w:rPr>
      </w:pPr>
      <w:r>
        <w:rPr>
          <w:rStyle w:val="20"/>
        </w:rPr>
        <w:t>Next Due Date</w:t>
      </w:r>
    </w:p>
    <w:p w14:paraId="6F9C4057">
      <w:pPr>
        <w:pStyle w:val="21"/>
        <w:keepNext w:val="0"/>
        <w:keepLines w:val="0"/>
        <w:widowControl/>
        <w:suppressLineNumbers w:val="0"/>
        <w:rPr>
          <w:rStyle w:val="20"/>
        </w:rPr>
      </w:pPr>
    </w:p>
    <w:p w14:paraId="795589DF">
      <w:pPr>
        <w:pStyle w:val="21"/>
        <w:keepNext w:val="0"/>
        <w:keepLines w:val="0"/>
        <w:widowControl/>
        <w:suppressLineNumbers w:val="0"/>
        <w:rPr>
          <w:rStyle w:val="20"/>
        </w:rPr>
      </w:pPr>
      <w:r>
        <w:rPr>
          <w:rStyle w:val="20"/>
        </w:rPr>
        <w:t>Upload Maintenance Report</w:t>
      </w:r>
    </w:p>
    <w:p w14:paraId="6C7DF4F8">
      <w:pPr>
        <w:pStyle w:val="21"/>
        <w:keepNext w:val="0"/>
        <w:keepLines w:val="0"/>
        <w:widowControl/>
        <w:suppressLineNumbers w:val="0"/>
        <w:rPr>
          <w:rStyle w:val="20"/>
        </w:rPr>
      </w:pPr>
    </w:p>
    <w:p w14:paraId="51703FE6">
      <w:pPr>
        <w:pStyle w:val="21"/>
        <w:keepNext w:val="0"/>
        <w:keepLines w:val="0"/>
        <w:widowControl/>
        <w:suppressLineNumbers w:val="0"/>
      </w:pPr>
      <w:r>
        <w:rPr>
          <w:rStyle w:val="20"/>
        </w:rPr>
        <w:t>Upload Images</w:t>
      </w:r>
    </w:p>
    <w:p w14:paraId="08A7CA2E">
      <w:pPr>
        <w:keepNext w:val="0"/>
        <w:keepLines w:val="0"/>
        <w:widowControl/>
        <w:suppressLineNumbers w:val="0"/>
      </w:pPr>
      <w:r>
        <w:pict>
          <v:rect id="_x0000_i1530" o:spt="1" style="height:1.5pt;width:432pt;" fillcolor="#A0A0A0" filled="t" stroked="f" coordsize="21600,21600" o:hr="t" o:hrstd="t" o:hralign="center">
            <v:path/>
            <v:fill on="t" focussize="0,0"/>
            <v:stroke on="f"/>
            <v:imagedata o:title=""/>
            <o:lock v:ext="edit"/>
            <w10:wrap type="none"/>
            <w10:anchorlock/>
          </v:rect>
        </w:pict>
      </w:r>
    </w:p>
    <w:p w14:paraId="365633DE">
      <w:pPr>
        <w:pStyle w:val="2"/>
        <w:keepNext w:val="0"/>
        <w:keepLines w:val="0"/>
        <w:widowControl/>
        <w:suppressLineNumbers w:val="0"/>
      </w:pPr>
      <w:r>
        <w:t>Workflow</w:t>
      </w:r>
    </w:p>
    <w:p w14:paraId="7372B5A9">
      <w:pPr>
        <w:pStyle w:val="21"/>
        <w:keepNext w:val="0"/>
        <w:keepLines w:val="0"/>
        <w:widowControl/>
        <w:suppressLineNumbers w:val="0"/>
        <w:rPr>
          <w:rStyle w:val="20"/>
        </w:rPr>
      </w:pPr>
      <w:r>
        <w:rPr>
          <w:rStyle w:val="20"/>
        </w:rPr>
        <w:t>Hospital Administrator</w:t>
      </w:r>
    </w:p>
    <w:p w14:paraId="6F40DD50">
      <w:pPr>
        <w:pStyle w:val="21"/>
        <w:keepNext w:val="0"/>
        <w:keepLines w:val="0"/>
        <w:widowControl/>
        <w:suppressLineNumbers w:val="0"/>
        <w:rPr>
          <w:rStyle w:val="20"/>
        </w:rPr>
      </w:pPr>
    </w:p>
    <w:p w14:paraId="4CD41379">
      <w:pPr>
        <w:pStyle w:val="21"/>
        <w:keepNext w:val="0"/>
        <w:keepLines w:val="0"/>
        <w:widowControl/>
        <w:suppressLineNumbers w:val="0"/>
        <w:rPr>
          <w:rStyle w:val="20"/>
        </w:rPr>
      </w:pPr>
      <w:r>
        <w:rPr>
          <w:rStyle w:val="20"/>
        </w:rPr>
        <w:t>↓</w:t>
      </w:r>
    </w:p>
    <w:p w14:paraId="110E5BB7">
      <w:pPr>
        <w:pStyle w:val="21"/>
        <w:keepNext w:val="0"/>
        <w:keepLines w:val="0"/>
        <w:widowControl/>
        <w:suppressLineNumbers w:val="0"/>
        <w:rPr>
          <w:rStyle w:val="20"/>
        </w:rPr>
      </w:pPr>
    </w:p>
    <w:p w14:paraId="43F718E6">
      <w:pPr>
        <w:pStyle w:val="21"/>
        <w:keepNext w:val="0"/>
        <w:keepLines w:val="0"/>
        <w:widowControl/>
        <w:suppressLineNumbers w:val="0"/>
        <w:rPr>
          <w:rStyle w:val="20"/>
        </w:rPr>
      </w:pPr>
      <w:r>
        <w:rPr>
          <w:rStyle w:val="20"/>
        </w:rPr>
        <w:t>Schedule Maintenance</w:t>
      </w:r>
    </w:p>
    <w:p w14:paraId="03AD1753">
      <w:pPr>
        <w:pStyle w:val="21"/>
        <w:keepNext w:val="0"/>
        <w:keepLines w:val="0"/>
        <w:widowControl/>
        <w:suppressLineNumbers w:val="0"/>
        <w:rPr>
          <w:rStyle w:val="20"/>
        </w:rPr>
      </w:pPr>
    </w:p>
    <w:p w14:paraId="3FF74748">
      <w:pPr>
        <w:pStyle w:val="21"/>
        <w:keepNext w:val="0"/>
        <w:keepLines w:val="0"/>
        <w:widowControl/>
        <w:suppressLineNumbers w:val="0"/>
        <w:rPr>
          <w:rStyle w:val="20"/>
        </w:rPr>
      </w:pPr>
      <w:r>
        <w:rPr>
          <w:rStyle w:val="20"/>
        </w:rPr>
        <w:t>↓</w:t>
      </w:r>
    </w:p>
    <w:p w14:paraId="7933A6B2">
      <w:pPr>
        <w:pStyle w:val="21"/>
        <w:keepNext w:val="0"/>
        <w:keepLines w:val="0"/>
        <w:widowControl/>
        <w:suppressLineNumbers w:val="0"/>
        <w:rPr>
          <w:rStyle w:val="20"/>
        </w:rPr>
      </w:pPr>
    </w:p>
    <w:p w14:paraId="75DE02D4">
      <w:pPr>
        <w:pStyle w:val="21"/>
        <w:keepNext w:val="0"/>
        <w:keepLines w:val="0"/>
        <w:widowControl/>
        <w:suppressLineNumbers w:val="0"/>
        <w:rPr>
          <w:rStyle w:val="20"/>
        </w:rPr>
      </w:pPr>
      <w:r>
        <w:rPr>
          <w:rStyle w:val="20"/>
        </w:rPr>
        <w:t>System Saves Schedule</w:t>
      </w:r>
    </w:p>
    <w:p w14:paraId="20ABFB6B">
      <w:pPr>
        <w:pStyle w:val="21"/>
        <w:keepNext w:val="0"/>
        <w:keepLines w:val="0"/>
        <w:widowControl/>
        <w:suppressLineNumbers w:val="0"/>
        <w:rPr>
          <w:rStyle w:val="20"/>
        </w:rPr>
      </w:pPr>
    </w:p>
    <w:p w14:paraId="1CE7B879">
      <w:pPr>
        <w:pStyle w:val="21"/>
        <w:keepNext w:val="0"/>
        <w:keepLines w:val="0"/>
        <w:widowControl/>
        <w:suppressLineNumbers w:val="0"/>
        <w:rPr>
          <w:rStyle w:val="20"/>
        </w:rPr>
      </w:pPr>
      <w:r>
        <w:rPr>
          <w:rStyle w:val="20"/>
        </w:rPr>
        <w:t>↓</w:t>
      </w:r>
    </w:p>
    <w:p w14:paraId="4748B739">
      <w:pPr>
        <w:pStyle w:val="21"/>
        <w:keepNext w:val="0"/>
        <w:keepLines w:val="0"/>
        <w:widowControl/>
        <w:suppressLineNumbers w:val="0"/>
        <w:rPr>
          <w:rStyle w:val="20"/>
        </w:rPr>
      </w:pPr>
    </w:p>
    <w:p w14:paraId="65EB3B56">
      <w:pPr>
        <w:pStyle w:val="21"/>
        <w:keepNext w:val="0"/>
        <w:keepLines w:val="0"/>
        <w:widowControl/>
        <w:suppressLineNumbers w:val="0"/>
        <w:rPr>
          <w:rStyle w:val="20"/>
        </w:rPr>
      </w:pPr>
      <w:r>
        <w:rPr>
          <w:rStyle w:val="20"/>
        </w:rPr>
        <w:t>Notification Before Due Date</w:t>
      </w:r>
    </w:p>
    <w:p w14:paraId="62AA5EA0">
      <w:pPr>
        <w:pStyle w:val="21"/>
        <w:keepNext w:val="0"/>
        <w:keepLines w:val="0"/>
        <w:widowControl/>
        <w:suppressLineNumbers w:val="0"/>
        <w:rPr>
          <w:rStyle w:val="20"/>
        </w:rPr>
      </w:pPr>
    </w:p>
    <w:p w14:paraId="08095111">
      <w:pPr>
        <w:pStyle w:val="21"/>
        <w:keepNext w:val="0"/>
        <w:keepLines w:val="0"/>
        <w:widowControl/>
        <w:suppressLineNumbers w:val="0"/>
        <w:rPr>
          <w:rStyle w:val="20"/>
        </w:rPr>
      </w:pPr>
      <w:r>
        <w:rPr>
          <w:rStyle w:val="20"/>
        </w:rPr>
        <w:t>↓</w:t>
      </w:r>
    </w:p>
    <w:p w14:paraId="5C5965AF">
      <w:pPr>
        <w:pStyle w:val="21"/>
        <w:keepNext w:val="0"/>
        <w:keepLines w:val="0"/>
        <w:widowControl/>
        <w:suppressLineNumbers w:val="0"/>
        <w:rPr>
          <w:rStyle w:val="20"/>
        </w:rPr>
      </w:pPr>
    </w:p>
    <w:p w14:paraId="59CEFA63">
      <w:pPr>
        <w:pStyle w:val="21"/>
        <w:keepNext w:val="0"/>
        <w:keepLines w:val="0"/>
        <w:widowControl/>
        <w:suppressLineNumbers w:val="0"/>
        <w:rPr>
          <w:rStyle w:val="20"/>
        </w:rPr>
      </w:pPr>
      <w:r>
        <w:rPr>
          <w:rStyle w:val="20"/>
        </w:rPr>
        <w:t>Maintenance Performed</w:t>
      </w:r>
    </w:p>
    <w:p w14:paraId="5E8C1F06">
      <w:pPr>
        <w:pStyle w:val="21"/>
        <w:keepNext w:val="0"/>
        <w:keepLines w:val="0"/>
        <w:widowControl/>
        <w:suppressLineNumbers w:val="0"/>
        <w:rPr>
          <w:rStyle w:val="20"/>
        </w:rPr>
      </w:pPr>
    </w:p>
    <w:p w14:paraId="7FE68C8F">
      <w:pPr>
        <w:pStyle w:val="21"/>
        <w:keepNext w:val="0"/>
        <w:keepLines w:val="0"/>
        <w:widowControl/>
        <w:suppressLineNumbers w:val="0"/>
        <w:rPr>
          <w:rStyle w:val="20"/>
        </w:rPr>
      </w:pPr>
      <w:r>
        <w:rPr>
          <w:rStyle w:val="20"/>
        </w:rPr>
        <w:t>↓</w:t>
      </w:r>
    </w:p>
    <w:p w14:paraId="6CC506D7">
      <w:pPr>
        <w:pStyle w:val="21"/>
        <w:keepNext w:val="0"/>
        <w:keepLines w:val="0"/>
        <w:widowControl/>
        <w:suppressLineNumbers w:val="0"/>
        <w:rPr>
          <w:rStyle w:val="20"/>
        </w:rPr>
      </w:pPr>
    </w:p>
    <w:p w14:paraId="0208D457">
      <w:pPr>
        <w:pStyle w:val="21"/>
        <w:keepNext w:val="0"/>
        <w:keepLines w:val="0"/>
        <w:widowControl/>
        <w:suppressLineNumbers w:val="0"/>
        <w:rPr>
          <w:rStyle w:val="20"/>
        </w:rPr>
      </w:pPr>
      <w:r>
        <w:rPr>
          <w:rStyle w:val="20"/>
        </w:rPr>
        <w:t>Complete Maintenance Record</w:t>
      </w:r>
    </w:p>
    <w:p w14:paraId="66EF4F62">
      <w:pPr>
        <w:pStyle w:val="21"/>
        <w:keepNext w:val="0"/>
        <w:keepLines w:val="0"/>
        <w:widowControl/>
        <w:suppressLineNumbers w:val="0"/>
        <w:rPr>
          <w:rStyle w:val="20"/>
        </w:rPr>
      </w:pPr>
    </w:p>
    <w:p w14:paraId="38CF51B3">
      <w:pPr>
        <w:pStyle w:val="21"/>
        <w:keepNext w:val="0"/>
        <w:keepLines w:val="0"/>
        <w:widowControl/>
        <w:suppressLineNumbers w:val="0"/>
        <w:rPr>
          <w:rStyle w:val="20"/>
        </w:rPr>
      </w:pPr>
      <w:r>
        <w:rPr>
          <w:rStyle w:val="20"/>
        </w:rPr>
        <w:t>↓</w:t>
      </w:r>
    </w:p>
    <w:p w14:paraId="1F6D9B6A">
      <w:pPr>
        <w:pStyle w:val="21"/>
        <w:keepNext w:val="0"/>
        <w:keepLines w:val="0"/>
        <w:widowControl/>
        <w:suppressLineNumbers w:val="0"/>
        <w:rPr>
          <w:rStyle w:val="20"/>
        </w:rPr>
      </w:pPr>
    </w:p>
    <w:p w14:paraId="52CA9429">
      <w:pPr>
        <w:pStyle w:val="21"/>
        <w:keepNext w:val="0"/>
        <w:keepLines w:val="0"/>
        <w:widowControl/>
        <w:suppressLineNumbers w:val="0"/>
        <w:rPr>
          <w:rStyle w:val="20"/>
        </w:rPr>
      </w:pPr>
      <w:r>
        <w:rPr>
          <w:rStyle w:val="20"/>
        </w:rPr>
        <w:t>Next Due Date Generated Automatically</w:t>
      </w:r>
    </w:p>
    <w:p w14:paraId="3E1A9FF1">
      <w:pPr>
        <w:pStyle w:val="21"/>
        <w:keepNext w:val="0"/>
        <w:keepLines w:val="0"/>
        <w:widowControl/>
        <w:suppressLineNumbers w:val="0"/>
        <w:rPr>
          <w:rStyle w:val="20"/>
        </w:rPr>
      </w:pPr>
    </w:p>
    <w:p w14:paraId="01E5FFE8">
      <w:pPr>
        <w:pStyle w:val="21"/>
        <w:keepNext w:val="0"/>
        <w:keepLines w:val="0"/>
        <w:widowControl/>
        <w:suppressLineNumbers w:val="0"/>
        <w:rPr>
          <w:rStyle w:val="20"/>
        </w:rPr>
      </w:pPr>
      <w:r>
        <w:rPr>
          <w:rStyle w:val="20"/>
        </w:rPr>
        <w:t>↓</w:t>
      </w:r>
    </w:p>
    <w:p w14:paraId="41E71D8C">
      <w:pPr>
        <w:pStyle w:val="21"/>
        <w:keepNext w:val="0"/>
        <w:keepLines w:val="0"/>
        <w:widowControl/>
        <w:suppressLineNumbers w:val="0"/>
        <w:rPr>
          <w:rStyle w:val="20"/>
        </w:rPr>
      </w:pPr>
    </w:p>
    <w:p w14:paraId="548AEB94">
      <w:pPr>
        <w:pStyle w:val="21"/>
        <w:keepNext w:val="0"/>
        <w:keepLines w:val="0"/>
        <w:widowControl/>
        <w:suppressLineNumbers w:val="0"/>
      </w:pPr>
      <w:r>
        <w:rPr>
          <w:rStyle w:val="20"/>
        </w:rPr>
        <w:t>Maintenance History Updated</w:t>
      </w:r>
    </w:p>
    <w:p w14:paraId="4FD1CD9B">
      <w:pPr>
        <w:keepNext w:val="0"/>
        <w:keepLines w:val="0"/>
        <w:widowControl/>
        <w:suppressLineNumbers w:val="0"/>
      </w:pPr>
      <w:r>
        <w:pict>
          <v:rect id="_x0000_i1531" o:spt="1" style="height:1.5pt;width:432pt;" fillcolor="#A0A0A0" filled="t" stroked="f" coordsize="21600,21600" o:hr="t" o:hrstd="t" o:hralign="center">
            <v:path/>
            <v:fill on="t" focussize="0,0"/>
            <v:stroke on="f"/>
            <v:imagedata o:title=""/>
            <o:lock v:ext="edit"/>
            <w10:wrap type="none"/>
            <w10:anchorlock/>
          </v:rect>
        </w:pict>
      </w:r>
    </w:p>
    <w:p w14:paraId="4BE8A5EE">
      <w:pPr>
        <w:pStyle w:val="2"/>
        <w:keepNext w:val="0"/>
        <w:keepLines w:val="0"/>
        <w:widowControl/>
        <w:suppressLineNumbers w:val="0"/>
      </w:pPr>
      <w:r>
        <w:t>AMC / CMC Management</w:t>
      </w:r>
    </w:p>
    <w:p w14:paraId="746361CE">
      <w:pPr>
        <w:pStyle w:val="35"/>
        <w:keepNext w:val="0"/>
        <w:keepLines w:val="0"/>
        <w:widowControl/>
        <w:suppressLineNumbers w:val="0"/>
      </w:pPr>
      <w:r>
        <w:t>Track:</w:t>
      </w:r>
    </w:p>
    <w:p w14:paraId="6AEEACE4">
      <w:pPr>
        <w:pStyle w:val="21"/>
        <w:keepNext w:val="0"/>
        <w:keepLines w:val="0"/>
        <w:widowControl/>
        <w:suppressLineNumbers w:val="0"/>
        <w:rPr>
          <w:rStyle w:val="20"/>
        </w:rPr>
      </w:pPr>
      <w:r>
        <w:rPr>
          <w:rStyle w:val="20"/>
        </w:rPr>
        <w:t>AMC Provider</w:t>
      </w:r>
    </w:p>
    <w:p w14:paraId="17C827C9">
      <w:pPr>
        <w:pStyle w:val="21"/>
        <w:keepNext w:val="0"/>
        <w:keepLines w:val="0"/>
        <w:widowControl/>
        <w:suppressLineNumbers w:val="0"/>
        <w:rPr>
          <w:rStyle w:val="20"/>
        </w:rPr>
      </w:pPr>
    </w:p>
    <w:p w14:paraId="41A64AC2">
      <w:pPr>
        <w:pStyle w:val="21"/>
        <w:keepNext w:val="0"/>
        <w:keepLines w:val="0"/>
        <w:widowControl/>
        <w:suppressLineNumbers w:val="0"/>
        <w:rPr>
          <w:rStyle w:val="20"/>
        </w:rPr>
      </w:pPr>
      <w:r>
        <w:rPr>
          <w:rStyle w:val="20"/>
        </w:rPr>
        <w:t>Contract Number</w:t>
      </w:r>
    </w:p>
    <w:p w14:paraId="4B9DD5DA">
      <w:pPr>
        <w:pStyle w:val="21"/>
        <w:keepNext w:val="0"/>
        <w:keepLines w:val="0"/>
        <w:widowControl/>
        <w:suppressLineNumbers w:val="0"/>
        <w:rPr>
          <w:rStyle w:val="20"/>
        </w:rPr>
      </w:pPr>
    </w:p>
    <w:p w14:paraId="7D1B132F">
      <w:pPr>
        <w:pStyle w:val="21"/>
        <w:keepNext w:val="0"/>
        <w:keepLines w:val="0"/>
        <w:widowControl/>
        <w:suppressLineNumbers w:val="0"/>
        <w:rPr>
          <w:rStyle w:val="20"/>
        </w:rPr>
      </w:pPr>
      <w:r>
        <w:rPr>
          <w:rStyle w:val="20"/>
        </w:rPr>
        <w:t>Contract Start Date</w:t>
      </w:r>
    </w:p>
    <w:p w14:paraId="3E2FF0D7">
      <w:pPr>
        <w:pStyle w:val="21"/>
        <w:keepNext w:val="0"/>
        <w:keepLines w:val="0"/>
        <w:widowControl/>
        <w:suppressLineNumbers w:val="0"/>
        <w:rPr>
          <w:rStyle w:val="20"/>
        </w:rPr>
      </w:pPr>
    </w:p>
    <w:p w14:paraId="49CA633E">
      <w:pPr>
        <w:pStyle w:val="21"/>
        <w:keepNext w:val="0"/>
        <w:keepLines w:val="0"/>
        <w:widowControl/>
        <w:suppressLineNumbers w:val="0"/>
        <w:rPr>
          <w:rStyle w:val="20"/>
        </w:rPr>
      </w:pPr>
      <w:r>
        <w:rPr>
          <w:rStyle w:val="20"/>
        </w:rPr>
        <w:t>Contract End Date</w:t>
      </w:r>
    </w:p>
    <w:p w14:paraId="648CDDFA">
      <w:pPr>
        <w:pStyle w:val="21"/>
        <w:keepNext w:val="0"/>
        <w:keepLines w:val="0"/>
        <w:widowControl/>
        <w:suppressLineNumbers w:val="0"/>
        <w:rPr>
          <w:rStyle w:val="20"/>
        </w:rPr>
      </w:pPr>
    </w:p>
    <w:p w14:paraId="31AA30C3">
      <w:pPr>
        <w:pStyle w:val="21"/>
        <w:keepNext w:val="0"/>
        <w:keepLines w:val="0"/>
        <w:widowControl/>
        <w:suppressLineNumbers w:val="0"/>
        <w:rPr>
          <w:rStyle w:val="20"/>
        </w:rPr>
      </w:pPr>
      <w:r>
        <w:rPr>
          <w:rStyle w:val="20"/>
        </w:rPr>
        <w:t>Coverage Details</w:t>
      </w:r>
    </w:p>
    <w:p w14:paraId="5FF9A87B">
      <w:pPr>
        <w:pStyle w:val="21"/>
        <w:keepNext w:val="0"/>
        <w:keepLines w:val="0"/>
        <w:widowControl/>
        <w:suppressLineNumbers w:val="0"/>
        <w:rPr>
          <w:rStyle w:val="20"/>
        </w:rPr>
      </w:pPr>
    </w:p>
    <w:p w14:paraId="1FF69582">
      <w:pPr>
        <w:pStyle w:val="21"/>
        <w:keepNext w:val="0"/>
        <w:keepLines w:val="0"/>
        <w:widowControl/>
        <w:suppressLineNumbers w:val="0"/>
      </w:pPr>
      <w:r>
        <w:rPr>
          <w:rStyle w:val="20"/>
        </w:rPr>
        <w:t>Renewal Status</w:t>
      </w:r>
    </w:p>
    <w:p w14:paraId="7F04DD0C">
      <w:pPr>
        <w:keepNext w:val="0"/>
        <w:keepLines w:val="0"/>
        <w:widowControl/>
        <w:suppressLineNumbers w:val="0"/>
      </w:pPr>
      <w:r>
        <w:pict>
          <v:rect id="_x0000_i1532" o:spt="1" style="height:1.5pt;width:432pt;" fillcolor="#A0A0A0" filled="t" stroked="f" coordsize="21600,21600" o:hr="t" o:hrstd="t" o:hralign="center">
            <v:path/>
            <v:fill on="t" focussize="0,0"/>
            <v:stroke on="f"/>
            <v:imagedata o:title=""/>
            <o:lock v:ext="edit"/>
            <w10:wrap type="none"/>
            <w10:anchorlock/>
          </v:rect>
        </w:pict>
      </w:r>
    </w:p>
    <w:p w14:paraId="0100F912">
      <w:pPr>
        <w:pStyle w:val="2"/>
        <w:keepNext w:val="0"/>
        <w:keepLines w:val="0"/>
        <w:widowControl/>
        <w:suppressLineNumbers w:val="0"/>
      </w:pPr>
      <w:r>
        <w:t>Search</w:t>
      </w:r>
    </w:p>
    <w:p w14:paraId="014D1D03">
      <w:pPr>
        <w:pStyle w:val="35"/>
        <w:keepNext w:val="0"/>
        <w:keepLines w:val="0"/>
        <w:widowControl/>
        <w:suppressLineNumbers w:val="0"/>
      </w:pPr>
      <w:r>
        <w:t>Search By</w:t>
      </w:r>
    </w:p>
    <w:p w14:paraId="41537E1A">
      <w:pPr>
        <w:keepNext w:val="0"/>
        <w:keepLines w:val="0"/>
        <w:widowControl/>
        <w:numPr>
          <w:ilvl w:val="0"/>
          <w:numId w:val="119"/>
        </w:numPr>
        <w:suppressLineNumbers w:val="0"/>
        <w:spacing w:before="0" w:beforeAutospacing="1" w:after="0" w:afterAutospacing="1"/>
        <w:ind w:left="1440" w:hanging="360"/>
      </w:pPr>
    </w:p>
    <w:p w14:paraId="0C36A974">
      <w:pPr>
        <w:pStyle w:val="35"/>
        <w:keepNext w:val="0"/>
        <w:keepLines w:val="0"/>
        <w:widowControl/>
        <w:suppressLineNumbers w:val="0"/>
        <w:ind w:left="720"/>
      </w:pPr>
      <w:r>
        <w:t>Equipment Name</w:t>
      </w:r>
    </w:p>
    <w:p w14:paraId="6A6EF63E">
      <w:pPr>
        <w:keepNext w:val="0"/>
        <w:keepLines w:val="0"/>
        <w:widowControl/>
        <w:numPr>
          <w:ilvl w:val="0"/>
          <w:numId w:val="119"/>
        </w:numPr>
        <w:suppressLineNumbers w:val="0"/>
        <w:spacing w:before="0" w:beforeAutospacing="1" w:after="0" w:afterAutospacing="1"/>
        <w:ind w:left="1440" w:hanging="360"/>
      </w:pPr>
    </w:p>
    <w:p w14:paraId="4DFB4F63">
      <w:pPr>
        <w:keepNext w:val="0"/>
        <w:keepLines w:val="0"/>
        <w:widowControl/>
        <w:numPr>
          <w:ilvl w:val="0"/>
          <w:numId w:val="119"/>
        </w:numPr>
        <w:suppressLineNumbers w:val="0"/>
        <w:spacing w:before="0" w:beforeAutospacing="1" w:after="0" w:afterAutospacing="1"/>
        <w:ind w:left="1440" w:hanging="360"/>
      </w:pPr>
    </w:p>
    <w:p w14:paraId="180F0039">
      <w:pPr>
        <w:pStyle w:val="35"/>
        <w:keepNext w:val="0"/>
        <w:keepLines w:val="0"/>
        <w:widowControl/>
        <w:suppressLineNumbers w:val="0"/>
        <w:ind w:left="720"/>
      </w:pPr>
      <w:r>
        <w:t>Maintenance ID</w:t>
      </w:r>
    </w:p>
    <w:p w14:paraId="05974D76">
      <w:pPr>
        <w:keepNext w:val="0"/>
        <w:keepLines w:val="0"/>
        <w:widowControl/>
        <w:numPr>
          <w:ilvl w:val="0"/>
          <w:numId w:val="119"/>
        </w:numPr>
        <w:suppressLineNumbers w:val="0"/>
        <w:spacing w:before="0" w:beforeAutospacing="1" w:after="0" w:afterAutospacing="1"/>
        <w:ind w:left="1440" w:hanging="360"/>
      </w:pPr>
    </w:p>
    <w:p w14:paraId="37F99A18">
      <w:pPr>
        <w:keepNext w:val="0"/>
        <w:keepLines w:val="0"/>
        <w:widowControl/>
        <w:numPr>
          <w:ilvl w:val="0"/>
          <w:numId w:val="119"/>
        </w:numPr>
        <w:suppressLineNumbers w:val="0"/>
        <w:spacing w:before="0" w:beforeAutospacing="1" w:after="0" w:afterAutospacing="1"/>
        <w:ind w:left="1440" w:hanging="360"/>
      </w:pPr>
    </w:p>
    <w:p w14:paraId="70C8547A">
      <w:pPr>
        <w:pStyle w:val="35"/>
        <w:keepNext w:val="0"/>
        <w:keepLines w:val="0"/>
        <w:widowControl/>
        <w:suppressLineNumbers w:val="0"/>
        <w:ind w:left="720"/>
      </w:pPr>
      <w:r>
        <w:t>Vendor</w:t>
      </w:r>
    </w:p>
    <w:p w14:paraId="1901C324">
      <w:pPr>
        <w:keepNext w:val="0"/>
        <w:keepLines w:val="0"/>
        <w:widowControl/>
        <w:numPr>
          <w:ilvl w:val="0"/>
          <w:numId w:val="119"/>
        </w:numPr>
        <w:suppressLineNumbers w:val="0"/>
        <w:spacing w:before="0" w:beforeAutospacing="1" w:after="0" w:afterAutospacing="1"/>
        <w:ind w:left="1440" w:hanging="360"/>
      </w:pPr>
    </w:p>
    <w:p w14:paraId="331C3433">
      <w:pPr>
        <w:keepNext w:val="0"/>
        <w:keepLines w:val="0"/>
        <w:widowControl/>
        <w:numPr>
          <w:ilvl w:val="0"/>
          <w:numId w:val="119"/>
        </w:numPr>
        <w:suppressLineNumbers w:val="0"/>
        <w:spacing w:before="0" w:beforeAutospacing="1" w:after="0" w:afterAutospacing="1"/>
        <w:ind w:left="1440" w:hanging="360"/>
      </w:pPr>
    </w:p>
    <w:p w14:paraId="6BDEE449">
      <w:pPr>
        <w:pStyle w:val="35"/>
        <w:keepNext w:val="0"/>
        <w:keepLines w:val="0"/>
        <w:widowControl/>
        <w:suppressLineNumbers w:val="0"/>
        <w:ind w:left="720"/>
      </w:pPr>
      <w:r>
        <w:t>Contract Number</w:t>
      </w:r>
    </w:p>
    <w:p w14:paraId="4100DD8C">
      <w:pPr>
        <w:keepNext w:val="0"/>
        <w:keepLines w:val="0"/>
        <w:widowControl/>
        <w:numPr>
          <w:ilvl w:val="0"/>
          <w:numId w:val="119"/>
        </w:numPr>
        <w:suppressLineNumbers w:val="0"/>
        <w:spacing w:before="0" w:beforeAutospacing="1" w:after="0" w:afterAutospacing="1"/>
        <w:ind w:left="1440" w:hanging="360"/>
      </w:pPr>
    </w:p>
    <w:p w14:paraId="30D9A93D">
      <w:pPr>
        <w:keepNext w:val="0"/>
        <w:keepLines w:val="0"/>
        <w:widowControl/>
        <w:suppressLineNumbers w:val="0"/>
      </w:pPr>
      <w:r>
        <w:pict>
          <v:rect id="_x0000_i1533" o:spt="1" style="height:1.5pt;width:432pt;" fillcolor="#A0A0A0" filled="t" stroked="f" coordsize="21600,21600" o:hr="t" o:hrstd="t" o:hralign="center">
            <v:path/>
            <v:fill on="t" focussize="0,0"/>
            <v:stroke on="f"/>
            <v:imagedata o:title=""/>
            <o:lock v:ext="edit"/>
            <w10:wrap type="none"/>
            <w10:anchorlock/>
          </v:rect>
        </w:pict>
      </w:r>
    </w:p>
    <w:p w14:paraId="7FBEDA3E">
      <w:pPr>
        <w:pStyle w:val="2"/>
        <w:keepNext w:val="0"/>
        <w:keepLines w:val="0"/>
        <w:widowControl/>
        <w:suppressLineNumbers w:val="0"/>
      </w:pPr>
      <w:r>
        <w:t>Filters</w:t>
      </w:r>
    </w:p>
    <w:p w14:paraId="5FD440F1">
      <w:pPr>
        <w:keepNext w:val="0"/>
        <w:keepLines w:val="0"/>
        <w:widowControl/>
        <w:numPr>
          <w:ilvl w:val="0"/>
          <w:numId w:val="120"/>
        </w:numPr>
        <w:suppressLineNumbers w:val="0"/>
        <w:spacing w:before="0" w:beforeAutospacing="1" w:after="0" w:afterAutospacing="1"/>
        <w:ind w:left="1440" w:hanging="360"/>
      </w:pPr>
    </w:p>
    <w:p w14:paraId="7173EA22">
      <w:pPr>
        <w:pStyle w:val="35"/>
        <w:keepNext w:val="0"/>
        <w:keepLines w:val="0"/>
        <w:widowControl/>
        <w:suppressLineNumbers w:val="0"/>
        <w:ind w:left="720"/>
      </w:pPr>
      <w:r>
        <w:t>Hospital</w:t>
      </w:r>
    </w:p>
    <w:p w14:paraId="171EC0ED">
      <w:pPr>
        <w:keepNext w:val="0"/>
        <w:keepLines w:val="0"/>
        <w:widowControl/>
        <w:numPr>
          <w:ilvl w:val="0"/>
          <w:numId w:val="120"/>
        </w:numPr>
        <w:suppressLineNumbers w:val="0"/>
        <w:spacing w:before="0" w:beforeAutospacing="1" w:after="0" w:afterAutospacing="1"/>
        <w:ind w:left="1440" w:hanging="360"/>
      </w:pPr>
    </w:p>
    <w:p w14:paraId="1DEE08BA">
      <w:pPr>
        <w:keepNext w:val="0"/>
        <w:keepLines w:val="0"/>
        <w:widowControl/>
        <w:numPr>
          <w:ilvl w:val="0"/>
          <w:numId w:val="120"/>
        </w:numPr>
        <w:suppressLineNumbers w:val="0"/>
        <w:spacing w:before="0" w:beforeAutospacing="1" w:after="0" w:afterAutospacing="1"/>
        <w:ind w:left="1440" w:hanging="360"/>
      </w:pPr>
    </w:p>
    <w:p w14:paraId="41CC59AA">
      <w:pPr>
        <w:pStyle w:val="35"/>
        <w:keepNext w:val="0"/>
        <w:keepLines w:val="0"/>
        <w:widowControl/>
        <w:suppressLineNumbers w:val="0"/>
        <w:ind w:left="720"/>
      </w:pPr>
      <w:r>
        <w:t>Department</w:t>
      </w:r>
    </w:p>
    <w:p w14:paraId="4D0CB24C">
      <w:pPr>
        <w:keepNext w:val="0"/>
        <w:keepLines w:val="0"/>
        <w:widowControl/>
        <w:numPr>
          <w:ilvl w:val="0"/>
          <w:numId w:val="120"/>
        </w:numPr>
        <w:suppressLineNumbers w:val="0"/>
        <w:spacing w:before="0" w:beforeAutospacing="1" w:after="0" w:afterAutospacing="1"/>
        <w:ind w:left="1440" w:hanging="360"/>
      </w:pPr>
    </w:p>
    <w:p w14:paraId="6B1EF484">
      <w:pPr>
        <w:keepNext w:val="0"/>
        <w:keepLines w:val="0"/>
        <w:widowControl/>
        <w:numPr>
          <w:ilvl w:val="0"/>
          <w:numId w:val="120"/>
        </w:numPr>
        <w:suppressLineNumbers w:val="0"/>
        <w:spacing w:before="0" w:beforeAutospacing="1" w:after="0" w:afterAutospacing="1"/>
        <w:ind w:left="1440" w:hanging="360"/>
      </w:pPr>
    </w:p>
    <w:p w14:paraId="28652607">
      <w:pPr>
        <w:pStyle w:val="35"/>
        <w:keepNext w:val="0"/>
        <w:keepLines w:val="0"/>
        <w:widowControl/>
        <w:suppressLineNumbers w:val="0"/>
        <w:ind w:left="720"/>
      </w:pPr>
      <w:r>
        <w:t>Maintenance Status</w:t>
      </w:r>
    </w:p>
    <w:p w14:paraId="4C6C5AA8">
      <w:pPr>
        <w:keepNext w:val="0"/>
        <w:keepLines w:val="0"/>
        <w:widowControl/>
        <w:numPr>
          <w:ilvl w:val="0"/>
          <w:numId w:val="120"/>
        </w:numPr>
        <w:suppressLineNumbers w:val="0"/>
        <w:spacing w:before="0" w:beforeAutospacing="1" w:after="0" w:afterAutospacing="1"/>
        <w:ind w:left="1440" w:hanging="360"/>
      </w:pPr>
    </w:p>
    <w:p w14:paraId="197BA595">
      <w:pPr>
        <w:keepNext w:val="0"/>
        <w:keepLines w:val="0"/>
        <w:widowControl/>
        <w:numPr>
          <w:ilvl w:val="0"/>
          <w:numId w:val="120"/>
        </w:numPr>
        <w:suppressLineNumbers w:val="0"/>
        <w:spacing w:before="0" w:beforeAutospacing="1" w:after="0" w:afterAutospacing="1"/>
        <w:ind w:left="1440" w:hanging="360"/>
      </w:pPr>
    </w:p>
    <w:p w14:paraId="06228949">
      <w:pPr>
        <w:pStyle w:val="35"/>
        <w:keepNext w:val="0"/>
        <w:keepLines w:val="0"/>
        <w:widowControl/>
        <w:suppressLineNumbers w:val="0"/>
        <w:ind w:left="720"/>
      </w:pPr>
      <w:r>
        <w:t>Maintenance Type</w:t>
      </w:r>
    </w:p>
    <w:p w14:paraId="53C2D329">
      <w:pPr>
        <w:keepNext w:val="0"/>
        <w:keepLines w:val="0"/>
        <w:widowControl/>
        <w:numPr>
          <w:ilvl w:val="0"/>
          <w:numId w:val="120"/>
        </w:numPr>
        <w:suppressLineNumbers w:val="0"/>
        <w:spacing w:before="0" w:beforeAutospacing="1" w:after="0" w:afterAutospacing="1"/>
        <w:ind w:left="1440" w:hanging="360"/>
      </w:pPr>
    </w:p>
    <w:p w14:paraId="62BF2B5E">
      <w:pPr>
        <w:keepNext w:val="0"/>
        <w:keepLines w:val="0"/>
        <w:widowControl/>
        <w:numPr>
          <w:ilvl w:val="0"/>
          <w:numId w:val="120"/>
        </w:numPr>
        <w:suppressLineNumbers w:val="0"/>
        <w:spacing w:before="0" w:beforeAutospacing="1" w:after="0" w:afterAutospacing="1"/>
        <w:ind w:left="1440" w:hanging="360"/>
      </w:pPr>
    </w:p>
    <w:p w14:paraId="04E0408D">
      <w:pPr>
        <w:pStyle w:val="35"/>
        <w:keepNext w:val="0"/>
        <w:keepLines w:val="0"/>
        <w:widowControl/>
        <w:suppressLineNumbers w:val="0"/>
        <w:ind w:left="720"/>
      </w:pPr>
      <w:r>
        <w:t>Due Date</w:t>
      </w:r>
    </w:p>
    <w:p w14:paraId="65365D51">
      <w:pPr>
        <w:keepNext w:val="0"/>
        <w:keepLines w:val="0"/>
        <w:widowControl/>
        <w:numPr>
          <w:ilvl w:val="0"/>
          <w:numId w:val="120"/>
        </w:numPr>
        <w:suppressLineNumbers w:val="0"/>
        <w:spacing w:before="0" w:beforeAutospacing="1" w:after="0" w:afterAutospacing="1"/>
        <w:ind w:left="1440" w:hanging="360"/>
      </w:pPr>
    </w:p>
    <w:p w14:paraId="3F28719D">
      <w:pPr>
        <w:keepNext w:val="0"/>
        <w:keepLines w:val="0"/>
        <w:widowControl/>
        <w:numPr>
          <w:ilvl w:val="0"/>
          <w:numId w:val="120"/>
        </w:numPr>
        <w:suppressLineNumbers w:val="0"/>
        <w:spacing w:before="0" w:beforeAutospacing="1" w:after="0" w:afterAutospacing="1"/>
        <w:ind w:left="1440" w:hanging="360"/>
      </w:pPr>
    </w:p>
    <w:p w14:paraId="1782DCB4">
      <w:pPr>
        <w:pStyle w:val="35"/>
        <w:keepNext w:val="0"/>
        <w:keepLines w:val="0"/>
        <w:widowControl/>
        <w:suppressLineNumbers w:val="0"/>
        <w:ind w:left="720"/>
      </w:pPr>
      <w:r>
        <w:t>AMC / CMC</w:t>
      </w:r>
    </w:p>
    <w:p w14:paraId="5B6FCF58">
      <w:pPr>
        <w:keepNext w:val="0"/>
        <w:keepLines w:val="0"/>
        <w:widowControl/>
        <w:numPr>
          <w:ilvl w:val="0"/>
          <w:numId w:val="120"/>
        </w:numPr>
        <w:suppressLineNumbers w:val="0"/>
        <w:spacing w:before="0" w:beforeAutospacing="1" w:after="0" w:afterAutospacing="1"/>
        <w:ind w:left="1440" w:hanging="360"/>
      </w:pPr>
    </w:p>
    <w:p w14:paraId="01662E7D">
      <w:pPr>
        <w:keepNext w:val="0"/>
        <w:keepLines w:val="0"/>
        <w:widowControl/>
        <w:suppressLineNumbers w:val="0"/>
      </w:pPr>
      <w:r>
        <w:pict>
          <v:rect id="_x0000_i1534" o:spt="1" style="height:1.5pt;width:432pt;" fillcolor="#A0A0A0" filled="t" stroked="f" coordsize="21600,21600" o:hr="t" o:hrstd="t" o:hralign="center">
            <v:path/>
            <v:fill on="t" focussize="0,0"/>
            <v:stroke on="f"/>
            <v:imagedata o:title=""/>
            <o:lock v:ext="edit"/>
            <w10:wrap type="none"/>
            <w10:anchorlock/>
          </v:rect>
        </w:pict>
      </w:r>
    </w:p>
    <w:p w14:paraId="7EABC875">
      <w:pPr>
        <w:pStyle w:val="2"/>
        <w:keepNext w:val="0"/>
        <w:keepLines w:val="0"/>
        <w:widowControl/>
        <w:suppressLineNumbers w:val="0"/>
      </w:pPr>
      <w:r>
        <w:t>Notifications</w:t>
      </w:r>
    </w:p>
    <w:p w14:paraId="2E3BB9FD">
      <w:pPr>
        <w:pStyle w:val="3"/>
        <w:keepNext w:val="0"/>
        <w:keepLines w:val="0"/>
        <w:widowControl/>
        <w:suppressLineNumbers w:val="0"/>
      </w:pPr>
      <w:r>
        <w:t>Hospital Administrator Receives</w:t>
      </w:r>
    </w:p>
    <w:p w14:paraId="74379814">
      <w:pPr>
        <w:keepNext w:val="0"/>
        <w:keepLines w:val="0"/>
        <w:widowControl/>
        <w:numPr>
          <w:ilvl w:val="0"/>
          <w:numId w:val="121"/>
        </w:numPr>
        <w:suppressLineNumbers w:val="0"/>
        <w:spacing w:before="0" w:beforeAutospacing="1" w:after="0" w:afterAutospacing="1"/>
        <w:ind w:left="1440" w:hanging="360"/>
      </w:pPr>
    </w:p>
    <w:p w14:paraId="6F52485B">
      <w:pPr>
        <w:pStyle w:val="35"/>
        <w:keepNext w:val="0"/>
        <w:keepLines w:val="0"/>
        <w:widowControl/>
        <w:suppressLineNumbers w:val="0"/>
        <w:ind w:left="720"/>
      </w:pPr>
      <w:r>
        <w:t>Maintenance Due Reminder (e.g., 7 days before due date)</w:t>
      </w:r>
    </w:p>
    <w:p w14:paraId="5B41A333">
      <w:pPr>
        <w:keepNext w:val="0"/>
        <w:keepLines w:val="0"/>
        <w:widowControl/>
        <w:numPr>
          <w:ilvl w:val="0"/>
          <w:numId w:val="121"/>
        </w:numPr>
        <w:suppressLineNumbers w:val="0"/>
        <w:spacing w:before="0" w:beforeAutospacing="1" w:after="0" w:afterAutospacing="1"/>
        <w:ind w:left="1440" w:hanging="360"/>
      </w:pPr>
    </w:p>
    <w:p w14:paraId="6E0B97F8">
      <w:pPr>
        <w:keepNext w:val="0"/>
        <w:keepLines w:val="0"/>
        <w:widowControl/>
        <w:numPr>
          <w:ilvl w:val="0"/>
          <w:numId w:val="121"/>
        </w:numPr>
        <w:suppressLineNumbers w:val="0"/>
        <w:spacing w:before="0" w:beforeAutospacing="1" w:after="0" w:afterAutospacing="1"/>
        <w:ind w:left="1440" w:hanging="360"/>
      </w:pPr>
    </w:p>
    <w:p w14:paraId="4A7B15DA">
      <w:pPr>
        <w:pStyle w:val="35"/>
        <w:keepNext w:val="0"/>
        <w:keepLines w:val="0"/>
        <w:widowControl/>
        <w:suppressLineNumbers w:val="0"/>
        <w:ind w:left="720"/>
      </w:pPr>
      <w:r>
        <w:t>Maintenance Due Today</w:t>
      </w:r>
    </w:p>
    <w:p w14:paraId="237889DB">
      <w:pPr>
        <w:keepNext w:val="0"/>
        <w:keepLines w:val="0"/>
        <w:widowControl/>
        <w:numPr>
          <w:ilvl w:val="0"/>
          <w:numId w:val="121"/>
        </w:numPr>
        <w:suppressLineNumbers w:val="0"/>
        <w:spacing w:before="0" w:beforeAutospacing="1" w:after="0" w:afterAutospacing="1"/>
        <w:ind w:left="1440" w:hanging="360"/>
      </w:pPr>
    </w:p>
    <w:p w14:paraId="2E05B29D">
      <w:pPr>
        <w:keepNext w:val="0"/>
        <w:keepLines w:val="0"/>
        <w:widowControl/>
        <w:numPr>
          <w:ilvl w:val="0"/>
          <w:numId w:val="121"/>
        </w:numPr>
        <w:suppressLineNumbers w:val="0"/>
        <w:spacing w:before="0" w:beforeAutospacing="1" w:after="0" w:afterAutospacing="1"/>
        <w:ind w:left="1440" w:hanging="360"/>
      </w:pPr>
    </w:p>
    <w:p w14:paraId="7E7C6E32">
      <w:pPr>
        <w:pStyle w:val="35"/>
        <w:keepNext w:val="0"/>
        <w:keepLines w:val="0"/>
        <w:widowControl/>
        <w:suppressLineNumbers w:val="0"/>
        <w:ind w:left="720"/>
      </w:pPr>
      <w:r>
        <w:t>Maintenance Overdue</w:t>
      </w:r>
    </w:p>
    <w:p w14:paraId="069A8F27">
      <w:pPr>
        <w:keepNext w:val="0"/>
        <w:keepLines w:val="0"/>
        <w:widowControl/>
        <w:numPr>
          <w:ilvl w:val="0"/>
          <w:numId w:val="121"/>
        </w:numPr>
        <w:suppressLineNumbers w:val="0"/>
        <w:spacing w:before="0" w:beforeAutospacing="1" w:after="0" w:afterAutospacing="1"/>
        <w:ind w:left="1440" w:hanging="360"/>
      </w:pPr>
    </w:p>
    <w:p w14:paraId="77340A29">
      <w:pPr>
        <w:keepNext w:val="0"/>
        <w:keepLines w:val="0"/>
        <w:widowControl/>
        <w:numPr>
          <w:ilvl w:val="0"/>
          <w:numId w:val="121"/>
        </w:numPr>
        <w:suppressLineNumbers w:val="0"/>
        <w:spacing w:before="0" w:beforeAutospacing="1" w:after="0" w:afterAutospacing="1"/>
        <w:ind w:left="1440" w:hanging="360"/>
      </w:pPr>
    </w:p>
    <w:p w14:paraId="71D7E6BB">
      <w:pPr>
        <w:pStyle w:val="35"/>
        <w:keepNext w:val="0"/>
        <w:keepLines w:val="0"/>
        <w:widowControl/>
        <w:suppressLineNumbers w:val="0"/>
        <w:ind w:left="720"/>
      </w:pPr>
      <w:r>
        <w:t>AMC Expiry Reminder</w:t>
      </w:r>
    </w:p>
    <w:p w14:paraId="64C8F2CB">
      <w:pPr>
        <w:keepNext w:val="0"/>
        <w:keepLines w:val="0"/>
        <w:widowControl/>
        <w:numPr>
          <w:ilvl w:val="0"/>
          <w:numId w:val="121"/>
        </w:numPr>
        <w:suppressLineNumbers w:val="0"/>
        <w:spacing w:before="0" w:beforeAutospacing="1" w:after="0" w:afterAutospacing="1"/>
        <w:ind w:left="1440" w:hanging="360"/>
      </w:pPr>
    </w:p>
    <w:p w14:paraId="0C40133C">
      <w:pPr>
        <w:keepNext w:val="0"/>
        <w:keepLines w:val="0"/>
        <w:widowControl/>
        <w:numPr>
          <w:ilvl w:val="0"/>
          <w:numId w:val="121"/>
        </w:numPr>
        <w:suppressLineNumbers w:val="0"/>
        <w:spacing w:before="0" w:beforeAutospacing="1" w:after="0" w:afterAutospacing="1"/>
        <w:ind w:left="1440" w:hanging="360"/>
      </w:pPr>
    </w:p>
    <w:p w14:paraId="2F7BD06E">
      <w:pPr>
        <w:pStyle w:val="35"/>
        <w:keepNext w:val="0"/>
        <w:keepLines w:val="0"/>
        <w:widowControl/>
        <w:suppressLineNumbers w:val="0"/>
        <w:ind w:left="720"/>
      </w:pPr>
      <w:r>
        <w:t>Warranty Expiry Reminder</w:t>
      </w:r>
    </w:p>
    <w:p w14:paraId="5E5D850A">
      <w:pPr>
        <w:keepNext w:val="0"/>
        <w:keepLines w:val="0"/>
        <w:widowControl/>
        <w:numPr>
          <w:ilvl w:val="0"/>
          <w:numId w:val="121"/>
        </w:numPr>
        <w:suppressLineNumbers w:val="0"/>
        <w:spacing w:before="0" w:beforeAutospacing="1" w:after="0" w:afterAutospacing="1"/>
        <w:ind w:left="1440" w:hanging="360"/>
      </w:pPr>
    </w:p>
    <w:p w14:paraId="68F4C397">
      <w:pPr>
        <w:keepNext w:val="0"/>
        <w:keepLines w:val="0"/>
        <w:widowControl/>
        <w:suppressLineNumbers w:val="0"/>
      </w:pPr>
      <w:r>
        <w:pict>
          <v:rect id="_x0000_i1535" o:spt="1" style="height:1.5pt;width:432pt;" fillcolor="#A0A0A0" filled="t" stroked="f" coordsize="21600,21600" o:hr="t" o:hrstd="t" o:hralign="center">
            <v:path/>
            <v:fill on="t" focussize="0,0"/>
            <v:stroke on="f"/>
            <v:imagedata o:title=""/>
            <o:lock v:ext="edit"/>
            <w10:wrap type="none"/>
            <w10:anchorlock/>
          </v:rect>
        </w:pict>
      </w:r>
    </w:p>
    <w:p w14:paraId="411CCE92">
      <w:pPr>
        <w:pStyle w:val="3"/>
        <w:keepNext w:val="0"/>
        <w:keepLines w:val="0"/>
        <w:widowControl/>
        <w:suppressLineNumbers w:val="0"/>
      </w:pPr>
      <w:r>
        <w:t>Super Administrator Receives</w:t>
      </w:r>
    </w:p>
    <w:p w14:paraId="6C3A1B60">
      <w:pPr>
        <w:keepNext w:val="0"/>
        <w:keepLines w:val="0"/>
        <w:widowControl/>
        <w:numPr>
          <w:ilvl w:val="0"/>
          <w:numId w:val="122"/>
        </w:numPr>
        <w:suppressLineNumbers w:val="0"/>
        <w:spacing w:before="0" w:beforeAutospacing="1" w:after="0" w:afterAutospacing="1"/>
        <w:ind w:left="1440" w:hanging="360"/>
      </w:pPr>
    </w:p>
    <w:p w14:paraId="34E811A7">
      <w:pPr>
        <w:pStyle w:val="35"/>
        <w:keepNext w:val="0"/>
        <w:keepLines w:val="0"/>
        <w:widowControl/>
        <w:suppressLineNumbers w:val="0"/>
        <w:ind w:left="720"/>
      </w:pPr>
      <w:r>
        <w:t>Hospital Maintenance Overdue (Summary)</w:t>
      </w:r>
    </w:p>
    <w:p w14:paraId="04F280F7">
      <w:pPr>
        <w:keepNext w:val="0"/>
        <w:keepLines w:val="0"/>
        <w:widowControl/>
        <w:numPr>
          <w:ilvl w:val="0"/>
          <w:numId w:val="122"/>
        </w:numPr>
        <w:suppressLineNumbers w:val="0"/>
        <w:spacing w:before="0" w:beforeAutospacing="1" w:after="0" w:afterAutospacing="1"/>
        <w:ind w:left="1440" w:hanging="360"/>
      </w:pPr>
    </w:p>
    <w:p w14:paraId="79B57A20">
      <w:pPr>
        <w:keepNext w:val="0"/>
        <w:keepLines w:val="0"/>
        <w:widowControl/>
        <w:numPr>
          <w:ilvl w:val="0"/>
          <w:numId w:val="122"/>
        </w:numPr>
        <w:suppressLineNumbers w:val="0"/>
        <w:spacing w:before="0" w:beforeAutospacing="1" w:after="0" w:afterAutospacing="1"/>
        <w:ind w:left="1440" w:hanging="360"/>
      </w:pPr>
    </w:p>
    <w:p w14:paraId="33DEE9D6">
      <w:pPr>
        <w:pStyle w:val="35"/>
        <w:keepNext w:val="0"/>
        <w:keepLines w:val="0"/>
        <w:widowControl/>
        <w:suppressLineNumbers w:val="0"/>
        <w:ind w:left="720"/>
      </w:pPr>
      <w:r>
        <w:t>AMC Expiry Alerts</w:t>
      </w:r>
    </w:p>
    <w:p w14:paraId="5EB43304">
      <w:pPr>
        <w:keepNext w:val="0"/>
        <w:keepLines w:val="0"/>
        <w:widowControl/>
        <w:numPr>
          <w:ilvl w:val="0"/>
          <w:numId w:val="122"/>
        </w:numPr>
        <w:suppressLineNumbers w:val="0"/>
        <w:spacing w:before="0" w:beforeAutospacing="1" w:after="0" w:afterAutospacing="1"/>
        <w:ind w:left="1440" w:hanging="360"/>
      </w:pPr>
    </w:p>
    <w:p w14:paraId="297640F2">
      <w:pPr>
        <w:keepNext w:val="0"/>
        <w:keepLines w:val="0"/>
        <w:widowControl/>
        <w:numPr>
          <w:ilvl w:val="0"/>
          <w:numId w:val="122"/>
        </w:numPr>
        <w:suppressLineNumbers w:val="0"/>
        <w:spacing w:before="0" w:beforeAutospacing="1" w:after="0" w:afterAutospacing="1"/>
        <w:ind w:left="1440" w:hanging="360"/>
      </w:pPr>
    </w:p>
    <w:p w14:paraId="57A221F9">
      <w:pPr>
        <w:pStyle w:val="35"/>
        <w:keepNext w:val="0"/>
        <w:keepLines w:val="0"/>
        <w:widowControl/>
        <w:suppressLineNumbers w:val="0"/>
        <w:ind w:left="720"/>
      </w:pPr>
      <w:r>
        <w:t>Maintenance Compliance Reports</w:t>
      </w:r>
    </w:p>
    <w:p w14:paraId="1DD9B46F">
      <w:pPr>
        <w:keepNext w:val="0"/>
        <w:keepLines w:val="0"/>
        <w:widowControl/>
        <w:numPr>
          <w:ilvl w:val="0"/>
          <w:numId w:val="122"/>
        </w:numPr>
        <w:suppressLineNumbers w:val="0"/>
        <w:spacing w:before="0" w:beforeAutospacing="1" w:after="0" w:afterAutospacing="1"/>
        <w:ind w:left="1440" w:hanging="360"/>
      </w:pPr>
    </w:p>
    <w:p w14:paraId="3F520402">
      <w:pPr>
        <w:keepNext w:val="0"/>
        <w:keepLines w:val="0"/>
        <w:widowControl/>
        <w:suppressLineNumbers w:val="0"/>
      </w:pPr>
      <w:r>
        <w:pict>
          <v:rect id="_x0000_i1536" o:spt="1" style="height:1.5pt;width:432pt;" fillcolor="#A0A0A0" filled="t" stroked="f" coordsize="21600,21600" o:hr="t" o:hrstd="t" o:hralign="center">
            <v:path/>
            <v:fill on="t" focussize="0,0"/>
            <v:stroke on="f"/>
            <v:imagedata o:title=""/>
            <o:lock v:ext="edit"/>
            <w10:wrap type="none"/>
            <w10:anchorlock/>
          </v:rect>
        </w:pict>
      </w:r>
    </w:p>
    <w:p w14:paraId="55F626AB">
      <w:pPr>
        <w:pStyle w:val="3"/>
        <w:keepNext w:val="0"/>
        <w:keepLines w:val="0"/>
        <w:widowControl/>
        <w:suppressLineNumbers w:val="0"/>
      </w:pPr>
      <w:r>
        <w:t>Hospital Biomedical Engineer</w:t>
      </w:r>
    </w:p>
    <w:p w14:paraId="3D852CED">
      <w:pPr>
        <w:pStyle w:val="35"/>
        <w:keepNext w:val="0"/>
        <w:keepLines w:val="0"/>
        <w:widowControl/>
        <w:suppressLineNumbers w:val="0"/>
      </w:pPr>
      <w:r>
        <w:t>❌ No preventive maintenance notifications.</w:t>
      </w:r>
    </w:p>
    <w:p w14:paraId="5997BFB5">
      <w:pPr>
        <w:keepNext w:val="0"/>
        <w:keepLines w:val="0"/>
        <w:widowControl/>
        <w:suppressLineNumbers w:val="0"/>
      </w:pPr>
      <w:r>
        <w:pict>
          <v:rect id="_x0000_i1537" o:spt="1" style="height:1.5pt;width:432pt;" fillcolor="#A0A0A0" filled="t" stroked="f" coordsize="21600,21600" o:hr="t" o:hrstd="t" o:hralign="center">
            <v:path/>
            <v:fill on="t" focussize="0,0"/>
            <v:stroke on="f"/>
            <v:imagedata o:title=""/>
            <o:lock v:ext="edit"/>
            <w10:wrap type="none"/>
            <w10:anchorlock/>
          </v:rect>
        </w:pict>
      </w:r>
    </w:p>
    <w:p w14:paraId="38122BDC">
      <w:pPr>
        <w:pStyle w:val="3"/>
        <w:keepNext w:val="0"/>
        <w:keepLines w:val="0"/>
        <w:widowControl/>
        <w:suppressLineNumbers w:val="0"/>
      </w:pPr>
      <w:r>
        <w:t>Central Biomedical Engineer</w:t>
      </w:r>
    </w:p>
    <w:p w14:paraId="4DC4A4DF">
      <w:pPr>
        <w:pStyle w:val="35"/>
        <w:keepNext w:val="0"/>
        <w:keepLines w:val="0"/>
        <w:widowControl/>
        <w:suppressLineNumbers w:val="0"/>
      </w:pPr>
      <w:r>
        <w:t>❌ No preventive maintenance notifications.</w:t>
      </w:r>
    </w:p>
    <w:p w14:paraId="3FAB0B66">
      <w:pPr>
        <w:keepNext w:val="0"/>
        <w:keepLines w:val="0"/>
        <w:widowControl/>
        <w:suppressLineNumbers w:val="0"/>
      </w:pPr>
      <w:r>
        <w:pict>
          <v:rect id="_x0000_i1538" o:spt="1" style="height:1.5pt;width:432pt;" fillcolor="#A0A0A0" filled="t" stroked="f" coordsize="21600,21600" o:hr="t" o:hrstd="t" o:hralign="center">
            <v:path/>
            <v:fill on="t" focussize="0,0"/>
            <v:stroke on="f"/>
            <v:imagedata o:title=""/>
            <o:lock v:ext="edit"/>
            <w10:wrap type="none"/>
            <w10:anchorlock/>
          </v:rect>
        </w:pict>
      </w:r>
    </w:p>
    <w:p w14:paraId="63A5F0F4">
      <w:pPr>
        <w:pStyle w:val="2"/>
        <w:keepNext w:val="0"/>
        <w:keepLines w:val="0"/>
        <w:widowControl/>
        <w:suppressLineNumbers w:val="0"/>
      </w:pPr>
      <w:r>
        <w:t>Responsibilities</w:t>
      </w:r>
    </w:p>
    <w:p w14:paraId="7D83BE83">
      <w:pPr>
        <w:pStyle w:val="3"/>
        <w:keepNext w:val="0"/>
        <w:keepLines w:val="0"/>
        <w:widowControl/>
        <w:suppressLineNumbers w:val="0"/>
      </w:pPr>
      <w:r>
        <w:t>Hospital Administrator</w:t>
      </w:r>
    </w:p>
    <w:p w14:paraId="63B40540">
      <w:pPr>
        <w:keepNext w:val="0"/>
        <w:keepLines w:val="0"/>
        <w:widowControl/>
        <w:numPr>
          <w:ilvl w:val="0"/>
          <w:numId w:val="123"/>
        </w:numPr>
        <w:suppressLineNumbers w:val="0"/>
        <w:spacing w:before="0" w:beforeAutospacing="1" w:after="0" w:afterAutospacing="1"/>
        <w:ind w:left="1440" w:hanging="360"/>
      </w:pPr>
    </w:p>
    <w:p w14:paraId="3A44D72B">
      <w:pPr>
        <w:pStyle w:val="35"/>
        <w:keepNext w:val="0"/>
        <w:keepLines w:val="0"/>
        <w:widowControl/>
        <w:suppressLineNumbers w:val="0"/>
        <w:ind w:left="720"/>
      </w:pPr>
      <w:r>
        <w:t>Create maintenance schedules</w:t>
      </w:r>
    </w:p>
    <w:p w14:paraId="1D9B6855">
      <w:pPr>
        <w:keepNext w:val="0"/>
        <w:keepLines w:val="0"/>
        <w:widowControl/>
        <w:numPr>
          <w:ilvl w:val="0"/>
          <w:numId w:val="123"/>
        </w:numPr>
        <w:suppressLineNumbers w:val="0"/>
        <w:spacing w:before="0" w:beforeAutospacing="1" w:after="0" w:afterAutospacing="1"/>
        <w:ind w:left="1440" w:hanging="360"/>
      </w:pPr>
    </w:p>
    <w:p w14:paraId="2DCA67A2">
      <w:pPr>
        <w:keepNext w:val="0"/>
        <w:keepLines w:val="0"/>
        <w:widowControl/>
        <w:numPr>
          <w:ilvl w:val="0"/>
          <w:numId w:val="123"/>
        </w:numPr>
        <w:suppressLineNumbers w:val="0"/>
        <w:spacing w:before="0" w:beforeAutospacing="1" w:after="0" w:afterAutospacing="1"/>
        <w:ind w:left="1440" w:hanging="360"/>
      </w:pPr>
    </w:p>
    <w:p w14:paraId="4AD053EC">
      <w:pPr>
        <w:pStyle w:val="35"/>
        <w:keepNext w:val="0"/>
        <w:keepLines w:val="0"/>
        <w:widowControl/>
        <w:suppressLineNumbers w:val="0"/>
        <w:ind w:left="720"/>
      </w:pPr>
      <w:r>
        <w:t>Monitor due maintenance</w:t>
      </w:r>
    </w:p>
    <w:p w14:paraId="67B2B027">
      <w:pPr>
        <w:keepNext w:val="0"/>
        <w:keepLines w:val="0"/>
        <w:widowControl/>
        <w:numPr>
          <w:ilvl w:val="0"/>
          <w:numId w:val="123"/>
        </w:numPr>
        <w:suppressLineNumbers w:val="0"/>
        <w:spacing w:before="0" w:beforeAutospacing="1" w:after="0" w:afterAutospacing="1"/>
        <w:ind w:left="1440" w:hanging="360"/>
      </w:pPr>
    </w:p>
    <w:p w14:paraId="4EF1DC20">
      <w:pPr>
        <w:keepNext w:val="0"/>
        <w:keepLines w:val="0"/>
        <w:widowControl/>
        <w:numPr>
          <w:ilvl w:val="0"/>
          <w:numId w:val="123"/>
        </w:numPr>
        <w:suppressLineNumbers w:val="0"/>
        <w:spacing w:before="0" w:beforeAutospacing="1" w:after="0" w:afterAutospacing="1"/>
        <w:ind w:left="1440" w:hanging="360"/>
      </w:pPr>
    </w:p>
    <w:p w14:paraId="31F17829">
      <w:pPr>
        <w:pStyle w:val="35"/>
        <w:keepNext w:val="0"/>
        <w:keepLines w:val="0"/>
        <w:widowControl/>
        <w:suppressLineNumbers w:val="0"/>
        <w:ind w:left="720"/>
      </w:pPr>
      <w:r>
        <w:t>Record completed maintenance</w:t>
      </w:r>
    </w:p>
    <w:p w14:paraId="0F7D657E">
      <w:pPr>
        <w:keepNext w:val="0"/>
        <w:keepLines w:val="0"/>
        <w:widowControl/>
        <w:numPr>
          <w:ilvl w:val="0"/>
          <w:numId w:val="123"/>
        </w:numPr>
        <w:suppressLineNumbers w:val="0"/>
        <w:spacing w:before="0" w:beforeAutospacing="1" w:after="0" w:afterAutospacing="1"/>
        <w:ind w:left="1440" w:hanging="360"/>
      </w:pPr>
    </w:p>
    <w:p w14:paraId="14729C70">
      <w:pPr>
        <w:keepNext w:val="0"/>
        <w:keepLines w:val="0"/>
        <w:widowControl/>
        <w:numPr>
          <w:ilvl w:val="0"/>
          <w:numId w:val="123"/>
        </w:numPr>
        <w:suppressLineNumbers w:val="0"/>
        <w:spacing w:before="0" w:beforeAutospacing="1" w:after="0" w:afterAutospacing="1"/>
        <w:ind w:left="1440" w:hanging="360"/>
      </w:pPr>
    </w:p>
    <w:p w14:paraId="608B1030">
      <w:pPr>
        <w:pStyle w:val="35"/>
        <w:keepNext w:val="0"/>
        <w:keepLines w:val="0"/>
        <w:widowControl/>
        <w:suppressLineNumbers w:val="0"/>
        <w:ind w:left="720"/>
      </w:pPr>
      <w:r>
        <w:t>Upload maintenance reports</w:t>
      </w:r>
    </w:p>
    <w:p w14:paraId="424505EF">
      <w:pPr>
        <w:keepNext w:val="0"/>
        <w:keepLines w:val="0"/>
        <w:widowControl/>
        <w:numPr>
          <w:ilvl w:val="0"/>
          <w:numId w:val="123"/>
        </w:numPr>
        <w:suppressLineNumbers w:val="0"/>
        <w:spacing w:before="0" w:beforeAutospacing="1" w:after="0" w:afterAutospacing="1"/>
        <w:ind w:left="1440" w:hanging="360"/>
      </w:pPr>
    </w:p>
    <w:p w14:paraId="756BF6B3">
      <w:pPr>
        <w:keepNext w:val="0"/>
        <w:keepLines w:val="0"/>
        <w:widowControl/>
        <w:numPr>
          <w:ilvl w:val="0"/>
          <w:numId w:val="123"/>
        </w:numPr>
        <w:suppressLineNumbers w:val="0"/>
        <w:spacing w:before="0" w:beforeAutospacing="1" w:after="0" w:afterAutospacing="1"/>
        <w:ind w:left="1440" w:hanging="360"/>
      </w:pPr>
    </w:p>
    <w:p w14:paraId="26B7859A">
      <w:pPr>
        <w:pStyle w:val="35"/>
        <w:keepNext w:val="0"/>
        <w:keepLines w:val="0"/>
        <w:widowControl/>
        <w:suppressLineNumbers w:val="0"/>
        <w:ind w:left="720"/>
      </w:pPr>
      <w:r>
        <w:t>Track AMC / CMC contracts</w:t>
      </w:r>
    </w:p>
    <w:p w14:paraId="21ECA11D">
      <w:pPr>
        <w:keepNext w:val="0"/>
        <w:keepLines w:val="0"/>
        <w:widowControl/>
        <w:numPr>
          <w:ilvl w:val="0"/>
          <w:numId w:val="123"/>
        </w:numPr>
        <w:suppressLineNumbers w:val="0"/>
        <w:spacing w:before="0" w:beforeAutospacing="1" w:after="0" w:afterAutospacing="1"/>
        <w:ind w:left="1440" w:hanging="360"/>
      </w:pPr>
    </w:p>
    <w:p w14:paraId="33413865">
      <w:pPr>
        <w:keepNext w:val="0"/>
        <w:keepLines w:val="0"/>
        <w:widowControl/>
        <w:suppressLineNumbers w:val="0"/>
      </w:pPr>
      <w:r>
        <w:pict>
          <v:rect id="_x0000_i1539" o:spt="1" style="height:1.5pt;width:432pt;" fillcolor="#A0A0A0" filled="t" stroked="f" coordsize="21600,21600" o:hr="t" o:hrstd="t" o:hralign="center">
            <v:path/>
            <v:fill on="t" focussize="0,0"/>
            <v:stroke on="f"/>
            <v:imagedata o:title=""/>
            <o:lock v:ext="edit"/>
            <w10:wrap type="none"/>
            <w10:anchorlock/>
          </v:rect>
        </w:pict>
      </w:r>
    </w:p>
    <w:p w14:paraId="6943D6EB">
      <w:pPr>
        <w:pStyle w:val="3"/>
        <w:keepNext w:val="0"/>
        <w:keepLines w:val="0"/>
        <w:widowControl/>
        <w:suppressLineNumbers w:val="0"/>
      </w:pPr>
      <w:r>
        <w:t>Super Administrator</w:t>
      </w:r>
    </w:p>
    <w:p w14:paraId="48C79685">
      <w:pPr>
        <w:keepNext w:val="0"/>
        <w:keepLines w:val="0"/>
        <w:widowControl/>
        <w:numPr>
          <w:ilvl w:val="0"/>
          <w:numId w:val="124"/>
        </w:numPr>
        <w:suppressLineNumbers w:val="0"/>
        <w:spacing w:before="0" w:beforeAutospacing="1" w:after="0" w:afterAutospacing="1"/>
        <w:ind w:left="1440" w:hanging="360"/>
      </w:pPr>
    </w:p>
    <w:p w14:paraId="2D78BBDF">
      <w:pPr>
        <w:pStyle w:val="35"/>
        <w:keepNext w:val="0"/>
        <w:keepLines w:val="0"/>
        <w:widowControl/>
        <w:suppressLineNumbers w:val="0"/>
        <w:ind w:left="720"/>
      </w:pPr>
      <w:r>
        <w:t>Monitor maintenance performance across all hospitals</w:t>
      </w:r>
    </w:p>
    <w:p w14:paraId="7648230D">
      <w:pPr>
        <w:keepNext w:val="0"/>
        <w:keepLines w:val="0"/>
        <w:widowControl/>
        <w:numPr>
          <w:ilvl w:val="0"/>
          <w:numId w:val="124"/>
        </w:numPr>
        <w:suppressLineNumbers w:val="0"/>
        <w:spacing w:before="0" w:beforeAutospacing="1" w:after="0" w:afterAutospacing="1"/>
        <w:ind w:left="1440" w:hanging="360"/>
      </w:pPr>
    </w:p>
    <w:p w14:paraId="30562E28">
      <w:pPr>
        <w:keepNext w:val="0"/>
        <w:keepLines w:val="0"/>
        <w:widowControl/>
        <w:numPr>
          <w:ilvl w:val="0"/>
          <w:numId w:val="124"/>
        </w:numPr>
        <w:suppressLineNumbers w:val="0"/>
        <w:spacing w:before="0" w:beforeAutospacing="1" w:after="0" w:afterAutospacing="1"/>
        <w:ind w:left="1440" w:hanging="360"/>
      </w:pPr>
    </w:p>
    <w:p w14:paraId="1EC826F5">
      <w:pPr>
        <w:pStyle w:val="35"/>
        <w:keepNext w:val="0"/>
        <w:keepLines w:val="0"/>
        <w:widowControl/>
        <w:suppressLineNumbers w:val="0"/>
        <w:ind w:left="720"/>
      </w:pPr>
      <w:r>
        <w:t>View reports</w:t>
      </w:r>
    </w:p>
    <w:p w14:paraId="2AD7B8DD">
      <w:pPr>
        <w:keepNext w:val="0"/>
        <w:keepLines w:val="0"/>
        <w:widowControl/>
        <w:numPr>
          <w:ilvl w:val="0"/>
          <w:numId w:val="124"/>
        </w:numPr>
        <w:suppressLineNumbers w:val="0"/>
        <w:spacing w:before="0" w:beforeAutospacing="1" w:after="0" w:afterAutospacing="1"/>
        <w:ind w:left="1440" w:hanging="360"/>
      </w:pPr>
    </w:p>
    <w:p w14:paraId="4A6E6C04">
      <w:pPr>
        <w:keepNext w:val="0"/>
        <w:keepLines w:val="0"/>
        <w:widowControl/>
        <w:numPr>
          <w:ilvl w:val="0"/>
          <w:numId w:val="124"/>
        </w:numPr>
        <w:suppressLineNumbers w:val="0"/>
        <w:spacing w:before="0" w:beforeAutospacing="1" w:after="0" w:afterAutospacing="1"/>
        <w:ind w:left="1440" w:hanging="360"/>
      </w:pPr>
    </w:p>
    <w:p w14:paraId="7276C34E">
      <w:pPr>
        <w:pStyle w:val="35"/>
        <w:keepNext w:val="0"/>
        <w:keepLines w:val="0"/>
        <w:widowControl/>
        <w:suppressLineNumbers w:val="0"/>
        <w:ind w:left="720"/>
      </w:pPr>
      <w:r>
        <w:t>Track compliance</w:t>
      </w:r>
    </w:p>
    <w:p w14:paraId="2EC3516D">
      <w:pPr>
        <w:keepNext w:val="0"/>
        <w:keepLines w:val="0"/>
        <w:widowControl/>
        <w:numPr>
          <w:ilvl w:val="0"/>
          <w:numId w:val="124"/>
        </w:numPr>
        <w:suppressLineNumbers w:val="0"/>
        <w:spacing w:before="0" w:beforeAutospacing="1" w:after="0" w:afterAutospacing="1"/>
        <w:ind w:left="1440" w:hanging="360"/>
      </w:pPr>
    </w:p>
    <w:p w14:paraId="5B687288">
      <w:pPr>
        <w:keepNext w:val="0"/>
        <w:keepLines w:val="0"/>
        <w:widowControl/>
        <w:numPr>
          <w:ilvl w:val="0"/>
          <w:numId w:val="124"/>
        </w:numPr>
        <w:suppressLineNumbers w:val="0"/>
        <w:spacing w:before="0" w:beforeAutospacing="1" w:after="0" w:afterAutospacing="1"/>
        <w:ind w:left="1440" w:hanging="360"/>
      </w:pPr>
    </w:p>
    <w:p w14:paraId="5F85F43F">
      <w:pPr>
        <w:pStyle w:val="35"/>
        <w:keepNext w:val="0"/>
        <w:keepLines w:val="0"/>
        <w:widowControl/>
        <w:suppressLineNumbers w:val="0"/>
        <w:ind w:left="720"/>
      </w:pPr>
      <w:r>
        <w:t>Monitor overdue maintenance</w:t>
      </w:r>
    </w:p>
    <w:p w14:paraId="6175F25E">
      <w:pPr>
        <w:keepNext w:val="0"/>
        <w:keepLines w:val="0"/>
        <w:widowControl/>
        <w:numPr>
          <w:ilvl w:val="0"/>
          <w:numId w:val="124"/>
        </w:numPr>
        <w:suppressLineNumbers w:val="0"/>
        <w:spacing w:before="0" w:beforeAutospacing="1" w:after="0" w:afterAutospacing="1"/>
        <w:ind w:left="1440" w:hanging="360"/>
      </w:pPr>
    </w:p>
    <w:p w14:paraId="5616C3E8">
      <w:pPr>
        <w:keepNext w:val="0"/>
        <w:keepLines w:val="0"/>
        <w:widowControl/>
        <w:suppressLineNumbers w:val="0"/>
      </w:pPr>
      <w:r>
        <w:pict>
          <v:rect id="_x0000_i1540" o:spt="1" style="height:1.5pt;width:432pt;" fillcolor="#A0A0A0" filled="t" stroked="f" coordsize="21600,21600" o:hr="t" o:hrstd="t" o:hralign="center">
            <v:path/>
            <v:fill on="t" focussize="0,0"/>
            <v:stroke on="f"/>
            <v:imagedata o:title=""/>
            <o:lock v:ext="edit"/>
            <w10:wrap type="none"/>
            <w10:anchorlock/>
          </v:rect>
        </w:pict>
      </w:r>
    </w:p>
    <w:p w14:paraId="6520BD59">
      <w:pPr>
        <w:pStyle w:val="2"/>
        <w:keepNext w:val="0"/>
        <w:keepLines w:val="0"/>
        <w:widowControl/>
        <w:suppressLineNumbers w:val="0"/>
      </w:pPr>
      <w:r>
        <w:t>Permissions</w:t>
      </w:r>
    </w:p>
    <w:p w14:paraId="24F3EFDA">
      <w:pPr>
        <w:pStyle w:val="3"/>
        <w:keepNext w:val="0"/>
        <w:keepLines w:val="0"/>
        <w:widowControl/>
        <w:suppressLineNumbers w:val="0"/>
      </w:pPr>
      <w:r>
        <w:t>Super Administrator</w:t>
      </w:r>
    </w:p>
    <w:p w14:paraId="09C6C8FF">
      <w:pPr>
        <w:pStyle w:val="4"/>
        <w:keepNext w:val="0"/>
        <w:keepLines w:val="0"/>
        <w:widowControl/>
        <w:suppressLineNumbers w:val="0"/>
      </w:pPr>
      <w:r>
        <w:t>Can Do</w:t>
      </w:r>
    </w:p>
    <w:p w14:paraId="216BD5DC">
      <w:pPr>
        <w:pStyle w:val="35"/>
        <w:keepNext w:val="0"/>
        <w:keepLines w:val="0"/>
        <w:widowControl/>
        <w:suppressLineNumbers w:val="0"/>
      </w:pPr>
      <w:r>
        <w:t>✅ View all maintenance records</w:t>
      </w:r>
    </w:p>
    <w:p w14:paraId="13F12699">
      <w:pPr>
        <w:pStyle w:val="35"/>
        <w:keepNext w:val="0"/>
        <w:keepLines w:val="0"/>
        <w:widowControl/>
        <w:suppressLineNumbers w:val="0"/>
      </w:pPr>
      <w:r>
        <w:t>✅ View maintenance reports</w:t>
      </w:r>
    </w:p>
    <w:p w14:paraId="52E3D4AE">
      <w:pPr>
        <w:pStyle w:val="35"/>
        <w:keepNext w:val="0"/>
        <w:keepLines w:val="0"/>
        <w:widowControl/>
        <w:suppressLineNumbers w:val="0"/>
      </w:pPr>
      <w:r>
        <w:t>✅ Generate maintenance reports</w:t>
      </w:r>
    </w:p>
    <w:p w14:paraId="04AE2467">
      <w:pPr>
        <w:keepNext w:val="0"/>
        <w:keepLines w:val="0"/>
        <w:widowControl/>
        <w:suppressLineNumbers w:val="0"/>
      </w:pPr>
      <w:r>
        <w:pict>
          <v:rect id="_x0000_i1541" o:spt="1" style="height:1.5pt;width:432pt;" fillcolor="#A0A0A0" filled="t" stroked="f" coordsize="21600,21600" o:hr="t" o:hrstd="t" o:hralign="center">
            <v:path/>
            <v:fill on="t" focussize="0,0"/>
            <v:stroke on="f"/>
            <v:imagedata o:title=""/>
            <o:lock v:ext="edit"/>
            <w10:wrap type="none"/>
            <w10:anchorlock/>
          </v:rect>
        </w:pict>
      </w:r>
    </w:p>
    <w:p w14:paraId="100CCF69">
      <w:pPr>
        <w:pStyle w:val="4"/>
        <w:keepNext w:val="0"/>
        <w:keepLines w:val="0"/>
        <w:widowControl/>
        <w:suppressLineNumbers w:val="0"/>
      </w:pPr>
      <w:r>
        <w:t>Cannot Do</w:t>
      </w:r>
    </w:p>
    <w:p w14:paraId="166D266E">
      <w:pPr>
        <w:pStyle w:val="35"/>
        <w:keepNext w:val="0"/>
        <w:keepLines w:val="0"/>
        <w:widowControl/>
        <w:suppressLineNumbers w:val="0"/>
      </w:pPr>
      <w:r>
        <w:t>❌ Schedule maintenance</w:t>
      </w:r>
    </w:p>
    <w:p w14:paraId="548D2659">
      <w:pPr>
        <w:pStyle w:val="35"/>
        <w:keepNext w:val="0"/>
        <w:keepLines w:val="0"/>
        <w:widowControl/>
        <w:suppressLineNumbers w:val="0"/>
      </w:pPr>
      <w:r>
        <w:t>❌ Edit hospital maintenance schedules</w:t>
      </w:r>
    </w:p>
    <w:p w14:paraId="6E30F26E">
      <w:pPr>
        <w:keepNext w:val="0"/>
        <w:keepLines w:val="0"/>
        <w:widowControl/>
        <w:suppressLineNumbers w:val="0"/>
      </w:pPr>
      <w:r>
        <w:pict>
          <v:rect id="_x0000_i1542" o:spt="1" style="height:1.5pt;width:432pt;" fillcolor="#A0A0A0" filled="t" stroked="f" coordsize="21600,21600" o:hr="t" o:hrstd="t" o:hralign="center">
            <v:path/>
            <v:fill on="t" focussize="0,0"/>
            <v:stroke on="f"/>
            <v:imagedata o:title=""/>
            <o:lock v:ext="edit"/>
            <w10:wrap type="none"/>
            <w10:anchorlock/>
          </v:rect>
        </w:pict>
      </w:r>
    </w:p>
    <w:p w14:paraId="3EA2E82F">
      <w:pPr>
        <w:pStyle w:val="3"/>
        <w:keepNext w:val="0"/>
        <w:keepLines w:val="0"/>
        <w:widowControl/>
        <w:suppressLineNumbers w:val="0"/>
      </w:pPr>
      <w:r>
        <w:t>Hospital Administrator</w:t>
      </w:r>
    </w:p>
    <w:p w14:paraId="7A3BD5D5">
      <w:pPr>
        <w:pStyle w:val="4"/>
        <w:keepNext w:val="0"/>
        <w:keepLines w:val="0"/>
        <w:widowControl/>
        <w:suppressLineNumbers w:val="0"/>
      </w:pPr>
      <w:r>
        <w:t>Can Do</w:t>
      </w:r>
    </w:p>
    <w:p w14:paraId="266BCC7B">
      <w:pPr>
        <w:pStyle w:val="35"/>
        <w:keepNext w:val="0"/>
        <w:keepLines w:val="0"/>
        <w:widowControl/>
        <w:suppressLineNumbers w:val="0"/>
      </w:pPr>
      <w:r>
        <w:t>✅ Schedule maintenance</w:t>
      </w:r>
    </w:p>
    <w:p w14:paraId="4DFA9722">
      <w:pPr>
        <w:pStyle w:val="35"/>
        <w:keepNext w:val="0"/>
        <w:keepLines w:val="0"/>
        <w:widowControl/>
        <w:suppressLineNumbers w:val="0"/>
      </w:pPr>
      <w:r>
        <w:t>✅ Edit schedules</w:t>
      </w:r>
    </w:p>
    <w:p w14:paraId="404321C0">
      <w:pPr>
        <w:pStyle w:val="35"/>
        <w:keepNext w:val="0"/>
        <w:keepLines w:val="0"/>
        <w:widowControl/>
        <w:suppressLineNumbers w:val="0"/>
      </w:pPr>
      <w:r>
        <w:t>✅ Complete maintenance</w:t>
      </w:r>
    </w:p>
    <w:p w14:paraId="2490C445">
      <w:pPr>
        <w:pStyle w:val="35"/>
        <w:keepNext w:val="0"/>
        <w:keepLines w:val="0"/>
        <w:widowControl/>
        <w:suppressLineNumbers w:val="0"/>
      </w:pPr>
      <w:r>
        <w:t>✅ Upload reports</w:t>
      </w:r>
    </w:p>
    <w:p w14:paraId="337B05AD">
      <w:pPr>
        <w:keepNext w:val="0"/>
        <w:keepLines w:val="0"/>
        <w:widowControl/>
        <w:suppressLineNumbers w:val="0"/>
      </w:pPr>
      <w:r>
        <w:pict>
          <v:rect id="_x0000_i1543" o:spt="1" style="height:1.5pt;width:432pt;" fillcolor="#A0A0A0" filled="t" stroked="f" coordsize="21600,21600" o:hr="t" o:hrstd="t" o:hralign="center">
            <v:path/>
            <v:fill on="t" focussize="0,0"/>
            <v:stroke on="f"/>
            <v:imagedata o:title=""/>
            <o:lock v:ext="edit"/>
            <w10:wrap type="none"/>
            <w10:anchorlock/>
          </v:rect>
        </w:pict>
      </w:r>
    </w:p>
    <w:p w14:paraId="0AA372BA">
      <w:pPr>
        <w:pStyle w:val="4"/>
        <w:keepNext w:val="0"/>
        <w:keepLines w:val="0"/>
        <w:widowControl/>
        <w:suppressLineNumbers w:val="0"/>
      </w:pPr>
      <w:r>
        <w:t>Cannot Do</w:t>
      </w:r>
    </w:p>
    <w:p w14:paraId="1DD820A2">
      <w:pPr>
        <w:pStyle w:val="35"/>
        <w:keepNext w:val="0"/>
        <w:keepLines w:val="0"/>
        <w:widowControl/>
        <w:suppressLineNumbers w:val="0"/>
      </w:pPr>
      <w:r>
        <w:t>❌ View other hospitals' maintenance schedules</w:t>
      </w:r>
    </w:p>
    <w:p w14:paraId="5BE0F693">
      <w:pPr>
        <w:keepNext w:val="0"/>
        <w:keepLines w:val="0"/>
        <w:widowControl/>
        <w:suppressLineNumbers w:val="0"/>
      </w:pPr>
      <w:r>
        <w:pict>
          <v:rect id="_x0000_i1544" o:spt="1" style="height:1.5pt;width:432pt;" fillcolor="#A0A0A0" filled="t" stroked="f" coordsize="21600,21600" o:hr="t" o:hrstd="t" o:hralign="center">
            <v:path/>
            <v:fill on="t" focussize="0,0"/>
            <v:stroke on="f"/>
            <v:imagedata o:title=""/>
            <o:lock v:ext="edit"/>
            <w10:wrap type="none"/>
            <w10:anchorlock/>
          </v:rect>
        </w:pict>
      </w:r>
    </w:p>
    <w:p w14:paraId="19B5582F">
      <w:pPr>
        <w:pStyle w:val="3"/>
        <w:keepNext w:val="0"/>
        <w:keepLines w:val="0"/>
        <w:widowControl/>
        <w:suppressLineNumbers w:val="0"/>
      </w:pPr>
      <w:r>
        <w:t>Hospital Biomedical Engineer</w:t>
      </w:r>
    </w:p>
    <w:p w14:paraId="071E9CB3">
      <w:pPr>
        <w:pStyle w:val="35"/>
        <w:keepNext w:val="0"/>
        <w:keepLines w:val="0"/>
        <w:widowControl/>
        <w:suppressLineNumbers w:val="0"/>
      </w:pPr>
      <w:r>
        <w:t>No access.</w:t>
      </w:r>
    </w:p>
    <w:p w14:paraId="79BB8E47">
      <w:pPr>
        <w:keepNext w:val="0"/>
        <w:keepLines w:val="0"/>
        <w:widowControl/>
        <w:suppressLineNumbers w:val="0"/>
      </w:pPr>
      <w:r>
        <w:pict>
          <v:rect id="_x0000_i1545" o:spt="1" style="height:1.5pt;width:432pt;" fillcolor="#A0A0A0" filled="t" stroked="f" coordsize="21600,21600" o:hr="t" o:hrstd="t" o:hralign="center">
            <v:path/>
            <v:fill on="t" focussize="0,0"/>
            <v:stroke on="f"/>
            <v:imagedata o:title=""/>
            <o:lock v:ext="edit"/>
            <w10:wrap type="none"/>
            <w10:anchorlock/>
          </v:rect>
        </w:pict>
      </w:r>
    </w:p>
    <w:p w14:paraId="70D23C8A">
      <w:pPr>
        <w:pStyle w:val="3"/>
        <w:keepNext w:val="0"/>
        <w:keepLines w:val="0"/>
        <w:widowControl/>
        <w:suppressLineNumbers w:val="0"/>
      </w:pPr>
      <w:r>
        <w:t>Central Biomedical Engineer</w:t>
      </w:r>
    </w:p>
    <w:p w14:paraId="5A767973">
      <w:pPr>
        <w:pStyle w:val="35"/>
        <w:keepNext w:val="0"/>
        <w:keepLines w:val="0"/>
        <w:widowControl/>
        <w:suppressLineNumbers w:val="0"/>
      </w:pPr>
      <w:r>
        <w:t>No access.</w:t>
      </w:r>
    </w:p>
    <w:p w14:paraId="7778AC2B">
      <w:pPr>
        <w:keepNext w:val="0"/>
        <w:keepLines w:val="0"/>
        <w:widowControl/>
        <w:suppressLineNumbers w:val="0"/>
      </w:pPr>
      <w:r>
        <w:pict>
          <v:rect id="_x0000_i1546" o:spt="1" style="height:1.5pt;width:432pt;" fillcolor="#A0A0A0" filled="t" stroked="f" coordsize="21600,21600" o:hr="t" o:hrstd="t" o:hralign="center">
            <v:path/>
            <v:fill on="t" focussize="0,0"/>
            <v:stroke on="f"/>
            <v:imagedata o:title=""/>
            <o:lock v:ext="edit"/>
            <w10:wrap type="none"/>
            <w10:anchorlock/>
          </v:rect>
        </w:pict>
      </w:r>
    </w:p>
    <w:p w14:paraId="20D5C7AD">
      <w:pPr>
        <w:pStyle w:val="2"/>
        <w:keepNext w:val="0"/>
        <w:keepLines w:val="0"/>
        <w:widowControl/>
        <w:suppressLineNumbers w:val="0"/>
      </w:pPr>
      <w:r>
        <w:t>Business Rules</w:t>
      </w:r>
    </w:p>
    <w:p w14:paraId="04A662C2">
      <w:pPr>
        <w:pStyle w:val="4"/>
        <w:keepNext w:val="0"/>
        <w:keepLines w:val="0"/>
        <w:widowControl/>
        <w:suppressLineNumbers w:val="0"/>
      </w:pPr>
      <w:r>
        <w:t>Rule 1</w:t>
      </w:r>
    </w:p>
    <w:p w14:paraId="26732D4F">
      <w:pPr>
        <w:pStyle w:val="35"/>
        <w:keepNext w:val="0"/>
        <w:keepLines w:val="0"/>
        <w:widowControl/>
        <w:suppressLineNumbers w:val="0"/>
      </w:pPr>
      <w:r>
        <w:t>Only the Hospital Administrator can schedule preventive maintenance.</w:t>
      </w:r>
    </w:p>
    <w:p w14:paraId="64347E28">
      <w:pPr>
        <w:keepNext w:val="0"/>
        <w:keepLines w:val="0"/>
        <w:widowControl/>
        <w:suppressLineNumbers w:val="0"/>
      </w:pPr>
      <w:r>
        <w:pict>
          <v:rect id="_x0000_i1547" o:spt="1" style="height:1.5pt;width:432pt;" fillcolor="#A0A0A0" filled="t" stroked="f" coordsize="21600,21600" o:hr="t" o:hrstd="t" o:hralign="center">
            <v:path/>
            <v:fill on="t" focussize="0,0"/>
            <v:stroke on="f"/>
            <v:imagedata o:title=""/>
            <o:lock v:ext="edit"/>
            <w10:wrap type="none"/>
            <w10:anchorlock/>
          </v:rect>
        </w:pict>
      </w:r>
    </w:p>
    <w:p w14:paraId="24750136">
      <w:pPr>
        <w:pStyle w:val="4"/>
        <w:keepNext w:val="0"/>
        <w:keepLines w:val="0"/>
        <w:widowControl/>
        <w:suppressLineNumbers w:val="0"/>
      </w:pPr>
      <w:r>
        <w:t>Rule 2</w:t>
      </w:r>
    </w:p>
    <w:p w14:paraId="65C516E8">
      <w:pPr>
        <w:pStyle w:val="35"/>
        <w:keepNext w:val="0"/>
        <w:keepLines w:val="0"/>
        <w:widowControl/>
        <w:suppressLineNumbers w:val="0"/>
      </w:pPr>
      <w:r>
        <w:t>Preventive Maintenance is completely separate from Error Management and Repair Management.</w:t>
      </w:r>
    </w:p>
    <w:p w14:paraId="1C28A900">
      <w:pPr>
        <w:keepNext w:val="0"/>
        <w:keepLines w:val="0"/>
        <w:widowControl/>
        <w:suppressLineNumbers w:val="0"/>
      </w:pPr>
      <w:r>
        <w:pict>
          <v:rect id="_x0000_i1548" o:spt="1" style="height:1.5pt;width:432pt;" fillcolor="#A0A0A0" filled="t" stroked="f" coordsize="21600,21600" o:hr="t" o:hrstd="t" o:hralign="center">
            <v:path/>
            <v:fill on="t" focussize="0,0"/>
            <v:stroke on="f"/>
            <v:imagedata o:title=""/>
            <o:lock v:ext="edit"/>
            <w10:wrap type="none"/>
            <w10:anchorlock/>
          </v:rect>
        </w:pict>
      </w:r>
    </w:p>
    <w:p w14:paraId="11842853">
      <w:pPr>
        <w:pStyle w:val="4"/>
        <w:keepNext w:val="0"/>
        <w:keepLines w:val="0"/>
        <w:widowControl/>
        <w:suppressLineNumbers w:val="0"/>
      </w:pPr>
      <w:r>
        <w:t>Rule 3</w:t>
      </w:r>
    </w:p>
    <w:p w14:paraId="4CC7DC73">
      <w:pPr>
        <w:pStyle w:val="35"/>
        <w:keepNext w:val="0"/>
        <w:keepLines w:val="0"/>
        <w:widowControl/>
        <w:suppressLineNumbers w:val="0"/>
      </w:pPr>
      <w:r>
        <w:t>Completing preventive maintenance must not create an Error Log or Repair Record.</w:t>
      </w:r>
    </w:p>
    <w:p w14:paraId="3A3081FE">
      <w:pPr>
        <w:keepNext w:val="0"/>
        <w:keepLines w:val="0"/>
        <w:widowControl/>
        <w:suppressLineNumbers w:val="0"/>
      </w:pPr>
      <w:r>
        <w:pict>
          <v:rect id="_x0000_i1549" o:spt="1" style="height:1.5pt;width:432pt;" fillcolor="#A0A0A0" filled="t" stroked="f" coordsize="21600,21600" o:hr="t" o:hrstd="t" o:hralign="center">
            <v:path/>
            <v:fill on="t" focussize="0,0"/>
            <v:stroke on="f"/>
            <v:imagedata o:title=""/>
            <o:lock v:ext="edit"/>
            <w10:wrap type="none"/>
            <w10:anchorlock/>
          </v:rect>
        </w:pict>
      </w:r>
    </w:p>
    <w:p w14:paraId="034C6C1C">
      <w:pPr>
        <w:pStyle w:val="4"/>
        <w:keepNext w:val="0"/>
        <w:keepLines w:val="0"/>
        <w:widowControl/>
        <w:suppressLineNumbers w:val="0"/>
      </w:pPr>
      <w:r>
        <w:t>Rule 4</w:t>
      </w:r>
    </w:p>
    <w:p w14:paraId="7F1AADF4">
      <w:pPr>
        <w:pStyle w:val="35"/>
        <w:keepNext w:val="0"/>
        <w:keepLines w:val="0"/>
        <w:widowControl/>
        <w:suppressLineNumbers w:val="0"/>
      </w:pPr>
      <w:r>
        <w:t>After maintenance is completed, the system must automatically calculate the next due date based on the selected frequency.</w:t>
      </w:r>
    </w:p>
    <w:p w14:paraId="1A4B38CD">
      <w:pPr>
        <w:keepNext w:val="0"/>
        <w:keepLines w:val="0"/>
        <w:widowControl/>
        <w:suppressLineNumbers w:val="0"/>
      </w:pPr>
      <w:r>
        <w:pict>
          <v:rect id="_x0000_i1550" o:spt="1" style="height:1.5pt;width:432pt;" fillcolor="#A0A0A0" filled="t" stroked="f" coordsize="21600,21600" o:hr="t" o:hrstd="t" o:hralign="center">
            <v:path/>
            <v:fill on="t" focussize="0,0"/>
            <v:stroke on="f"/>
            <v:imagedata o:title=""/>
            <o:lock v:ext="edit"/>
            <w10:wrap type="none"/>
            <w10:anchorlock/>
          </v:rect>
        </w:pict>
      </w:r>
    </w:p>
    <w:p w14:paraId="07AB974A">
      <w:pPr>
        <w:pStyle w:val="4"/>
        <w:keepNext w:val="0"/>
        <w:keepLines w:val="0"/>
        <w:widowControl/>
        <w:suppressLineNumbers w:val="0"/>
      </w:pPr>
      <w:r>
        <w:t>Rule 5</w:t>
      </w:r>
    </w:p>
    <w:p w14:paraId="38373119">
      <w:pPr>
        <w:pStyle w:val="35"/>
        <w:keepNext w:val="0"/>
        <w:keepLines w:val="0"/>
        <w:widowControl/>
        <w:suppressLineNumbers w:val="0"/>
      </w:pPr>
      <w:r>
        <w:t>Maintenance history must remain permanently linked to the equipment.</w:t>
      </w:r>
    </w:p>
    <w:p w14:paraId="084C79CB">
      <w:pPr>
        <w:keepNext w:val="0"/>
        <w:keepLines w:val="0"/>
        <w:widowControl/>
        <w:suppressLineNumbers w:val="0"/>
      </w:pPr>
      <w:r>
        <w:pict>
          <v:rect id="_x0000_i1551" o:spt="1" style="height:1.5pt;width:432pt;" fillcolor="#A0A0A0" filled="t" stroked="f" coordsize="21600,21600" o:hr="t" o:hrstd="t" o:hralign="center">
            <v:path/>
            <v:fill on="t" focussize="0,0"/>
            <v:stroke on="f"/>
            <v:imagedata o:title=""/>
            <o:lock v:ext="edit"/>
            <w10:wrap type="none"/>
            <w10:anchorlock/>
          </v:rect>
        </w:pict>
      </w:r>
    </w:p>
    <w:p w14:paraId="02DEEE65">
      <w:pPr>
        <w:pStyle w:val="4"/>
        <w:keepNext w:val="0"/>
        <w:keepLines w:val="0"/>
        <w:widowControl/>
        <w:suppressLineNumbers w:val="0"/>
      </w:pPr>
      <w:r>
        <w:t>Rule 6</w:t>
      </w:r>
    </w:p>
    <w:p w14:paraId="25CA5E8A">
      <w:pPr>
        <w:pStyle w:val="35"/>
        <w:keepNext w:val="0"/>
        <w:keepLines w:val="0"/>
        <w:widowControl/>
        <w:suppressLineNumbers w:val="0"/>
      </w:pPr>
      <w:r>
        <w:t>AMC and Warranty expiry reminders should be generated automatically before the expiry date.</w:t>
      </w:r>
    </w:p>
    <w:p w14:paraId="4CC3257F">
      <w:pPr>
        <w:keepNext w:val="0"/>
        <w:keepLines w:val="0"/>
        <w:widowControl/>
        <w:suppressLineNumbers w:val="0"/>
      </w:pPr>
      <w:r>
        <w:pict>
          <v:rect id="_x0000_i1552" o:spt="1" style="height:1.5pt;width:432pt;" fillcolor="#A0A0A0" filled="t" stroked="f" coordsize="21600,21600" o:hr="t" o:hrstd="t" o:hralign="center">
            <v:path/>
            <v:fill on="t" focussize="0,0"/>
            <v:stroke on="f"/>
            <v:imagedata o:title=""/>
            <o:lock v:ext="edit"/>
            <w10:wrap type="none"/>
            <w10:anchorlock/>
          </v:rect>
        </w:pict>
      </w:r>
    </w:p>
    <w:p w14:paraId="2BFEC88A">
      <w:pPr>
        <w:pStyle w:val="2"/>
        <w:keepNext w:val="0"/>
        <w:keepLines w:val="0"/>
        <w:widowControl/>
        <w:suppressLineNumbers w:val="0"/>
      </w:pPr>
      <w:r>
        <w:t>AI Development Notes</w:t>
      </w:r>
    </w:p>
    <w:p w14:paraId="02A27330">
      <w:pPr>
        <w:keepNext w:val="0"/>
        <w:keepLines w:val="0"/>
        <w:widowControl/>
        <w:numPr>
          <w:ilvl w:val="0"/>
          <w:numId w:val="125"/>
        </w:numPr>
        <w:suppressLineNumbers w:val="0"/>
        <w:spacing w:before="0" w:beforeAutospacing="1" w:after="0" w:afterAutospacing="1"/>
        <w:ind w:left="1440" w:hanging="360"/>
      </w:pPr>
    </w:p>
    <w:p w14:paraId="6FA3E42D">
      <w:pPr>
        <w:pStyle w:val="35"/>
        <w:keepNext w:val="0"/>
        <w:keepLines w:val="0"/>
        <w:widowControl/>
        <w:suppressLineNumbers w:val="0"/>
        <w:ind w:left="720"/>
      </w:pPr>
      <w:r>
        <w:t xml:space="preserve">Generate a unique </w:t>
      </w:r>
      <w:r>
        <w:rPr>
          <w:rStyle w:val="36"/>
        </w:rPr>
        <w:t>Maintenance ID</w:t>
      </w:r>
      <w:r>
        <w:t xml:space="preserve"> automatically (e.g., </w:t>
      </w:r>
      <w:r>
        <w:rPr>
          <w:rStyle w:val="20"/>
        </w:rPr>
        <w:t>PM-000001</w:t>
      </w:r>
      <w:r>
        <w:t>).</w:t>
      </w:r>
    </w:p>
    <w:p w14:paraId="5BF28EBA">
      <w:pPr>
        <w:keepNext w:val="0"/>
        <w:keepLines w:val="0"/>
        <w:widowControl/>
        <w:numPr>
          <w:ilvl w:val="0"/>
          <w:numId w:val="125"/>
        </w:numPr>
        <w:suppressLineNumbers w:val="0"/>
        <w:spacing w:before="0" w:beforeAutospacing="1" w:after="0" w:afterAutospacing="1"/>
        <w:ind w:left="1440" w:hanging="360"/>
      </w:pPr>
    </w:p>
    <w:p w14:paraId="1F53F648">
      <w:pPr>
        <w:keepNext w:val="0"/>
        <w:keepLines w:val="0"/>
        <w:widowControl/>
        <w:numPr>
          <w:ilvl w:val="0"/>
          <w:numId w:val="125"/>
        </w:numPr>
        <w:suppressLineNumbers w:val="0"/>
        <w:spacing w:before="0" w:beforeAutospacing="1" w:after="0" w:afterAutospacing="1"/>
        <w:ind w:left="1440" w:hanging="360"/>
      </w:pPr>
    </w:p>
    <w:p w14:paraId="7AA6E2E7">
      <w:pPr>
        <w:pStyle w:val="35"/>
        <w:keepNext w:val="0"/>
        <w:keepLines w:val="0"/>
        <w:widowControl/>
        <w:suppressLineNumbers w:val="0"/>
        <w:ind w:left="720"/>
      </w:pPr>
      <w:r>
        <w:t xml:space="preserve">Automatically calculate the </w:t>
      </w:r>
      <w:r>
        <w:rPr>
          <w:rStyle w:val="36"/>
        </w:rPr>
        <w:t>Next Due Date</w:t>
      </w:r>
      <w:r>
        <w:t xml:space="preserve"> after maintenance completion.</w:t>
      </w:r>
    </w:p>
    <w:p w14:paraId="11542225">
      <w:pPr>
        <w:keepNext w:val="0"/>
        <w:keepLines w:val="0"/>
        <w:widowControl/>
        <w:numPr>
          <w:ilvl w:val="0"/>
          <w:numId w:val="125"/>
        </w:numPr>
        <w:suppressLineNumbers w:val="0"/>
        <w:spacing w:before="0" w:beforeAutospacing="1" w:after="0" w:afterAutospacing="1"/>
        <w:ind w:left="1440" w:hanging="360"/>
      </w:pPr>
    </w:p>
    <w:p w14:paraId="7426F7DD">
      <w:pPr>
        <w:keepNext w:val="0"/>
        <w:keepLines w:val="0"/>
        <w:widowControl/>
        <w:numPr>
          <w:ilvl w:val="0"/>
          <w:numId w:val="125"/>
        </w:numPr>
        <w:suppressLineNumbers w:val="0"/>
        <w:spacing w:before="0" w:beforeAutospacing="1" w:after="0" w:afterAutospacing="1"/>
        <w:ind w:left="1440" w:hanging="360"/>
      </w:pPr>
    </w:p>
    <w:p w14:paraId="42610AFF">
      <w:pPr>
        <w:pStyle w:val="35"/>
        <w:keepNext w:val="0"/>
        <w:keepLines w:val="0"/>
        <w:widowControl/>
        <w:suppressLineNumbers w:val="0"/>
        <w:ind w:left="720"/>
      </w:pPr>
      <w:r>
        <w:t>Display color badges:</w:t>
      </w:r>
    </w:p>
    <w:p w14:paraId="7FBA27F3">
      <w:pPr>
        <w:keepNext w:val="0"/>
        <w:keepLines w:val="0"/>
        <w:widowControl/>
        <w:numPr>
          <w:ilvl w:val="0"/>
          <w:numId w:val="125"/>
        </w:numPr>
        <w:suppressLineNumbers w:val="0"/>
        <w:spacing w:before="0" w:beforeAutospacing="1" w:after="0" w:afterAutospacing="1"/>
        <w:ind w:left="1440" w:hanging="360"/>
      </w:pPr>
    </w:p>
    <w:p w14:paraId="50016523">
      <w:pPr>
        <w:keepNext w:val="0"/>
        <w:keepLines w:val="0"/>
        <w:widowControl/>
        <w:numPr>
          <w:ilvl w:val="1"/>
          <w:numId w:val="126"/>
        </w:numPr>
        <w:suppressLineNumbers w:val="0"/>
        <w:tabs>
          <w:tab w:val="left" w:pos="1440"/>
        </w:tabs>
        <w:spacing w:before="0" w:beforeAutospacing="1" w:after="0" w:afterAutospacing="1"/>
        <w:ind w:left="2882" w:hanging="360"/>
      </w:pPr>
    </w:p>
    <w:p w14:paraId="552E72AD">
      <w:pPr>
        <w:pStyle w:val="35"/>
        <w:keepNext w:val="0"/>
        <w:keepLines w:val="0"/>
        <w:widowControl/>
        <w:suppressLineNumbers w:val="0"/>
        <w:ind w:left="1440"/>
      </w:pPr>
      <w:r>
        <w:t>🟢 Completed</w:t>
      </w:r>
    </w:p>
    <w:p w14:paraId="4A592136">
      <w:pPr>
        <w:keepNext w:val="0"/>
        <w:keepLines w:val="0"/>
        <w:widowControl/>
        <w:numPr>
          <w:ilvl w:val="1"/>
          <w:numId w:val="126"/>
        </w:numPr>
        <w:suppressLineNumbers w:val="0"/>
        <w:tabs>
          <w:tab w:val="left" w:pos="1440"/>
        </w:tabs>
        <w:spacing w:before="0" w:beforeAutospacing="1" w:after="0" w:afterAutospacing="1"/>
        <w:ind w:left="2882" w:hanging="360"/>
      </w:pPr>
    </w:p>
    <w:p w14:paraId="5F04FAF5">
      <w:pPr>
        <w:keepNext w:val="0"/>
        <w:keepLines w:val="0"/>
        <w:widowControl/>
        <w:numPr>
          <w:ilvl w:val="1"/>
          <w:numId w:val="126"/>
        </w:numPr>
        <w:suppressLineNumbers w:val="0"/>
        <w:tabs>
          <w:tab w:val="left" w:pos="1440"/>
        </w:tabs>
        <w:spacing w:before="0" w:beforeAutospacing="1" w:after="0" w:afterAutospacing="1"/>
        <w:ind w:left="2882" w:hanging="360"/>
      </w:pPr>
    </w:p>
    <w:p w14:paraId="6FBB7EFD">
      <w:pPr>
        <w:pStyle w:val="35"/>
        <w:keepNext w:val="0"/>
        <w:keepLines w:val="0"/>
        <w:widowControl/>
        <w:suppressLineNumbers w:val="0"/>
        <w:ind w:left="1440"/>
      </w:pPr>
      <w:r>
        <w:t>🟡 Due</w:t>
      </w:r>
    </w:p>
    <w:p w14:paraId="6B951A77">
      <w:pPr>
        <w:keepNext w:val="0"/>
        <w:keepLines w:val="0"/>
        <w:widowControl/>
        <w:numPr>
          <w:ilvl w:val="1"/>
          <w:numId w:val="126"/>
        </w:numPr>
        <w:suppressLineNumbers w:val="0"/>
        <w:tabs>
          <w:tab w:val="left" w:pos="1440"/>
        </w:tabs>
        <w:spacing w:before="0" w:beforeAutospacing="1" w:after="0" w:afterAutospacing="1"/>
        <w:ind w:left="2882" w:hanging="360"/>
      </w:pPr>
    </w:p>
    <w:p w14:paraId="40BDCE09">
      <w:pPr>
        <w:keepNext w:val="0"/>
        <w:keepLines w:val="0"/>
        <w:widowControl/>
        <w:numPr>
          <w:ilvl w:val="1"/>
          <w:numId w:val="126"/>
        </w:numPr>
        <w:suppressLineNumbers w:val="0"/>
        <w:tabs>
          <w:tab w:val="left" w:pos="1440"/>
        </w:tabs>
        <w:spacing w:before="0" w:beforeAutospacing="1" w:after="0" w:afterAutospacing="1"/>
        <w:ind w:left="2882" w:hanging="360"/>
      </w:pPr>
    </w:p>
    <w:p w14:paraId="38266E88">
      <w:pPr>
        <w:pStyle w:val="35"/>
        <w:keepNext w:val="0"/>
        <w:keepLines w:val="0"/>
        <w:widowControl/>
        <w:suppressLineNumbers w:val="0"/>
        <w:ind w:left="1440"/>
      </w:pPr>
      <w:r>
        <w:t>🔴 Overdue</w:t>
      </w:r>
    </w:p>
    <w:p w14:paraId="78F7AC06">
      <w:pPr>
        <w:keepNext w:val="0"/>
        <w:keepLines w:val="0"/>
        <w:widowControl/>
        <w:numPr>
          <w:ilvl w:val="1"/>
          <w:numId w:val="126"/>
        </w:numPr>
        <w:suppressLineNumbers w:val="0"/>
        <w:tabs>
          <w:tab w:val="left" w:pos="1440"/>
        </w:tabs>
        <w:spacing w:before="0" w:beforeAutospacing="1" w:after="0" w:afterAutospacing="1"/>
        <w:ind w:left="2882" w:hanging="360"/>
      </w:pPr>
    </w:p>
    <w:p w14:paraId="495DA543">
      <w:pPr>
        <w:keepNext w:val="0"/>
        <w:keepLines w:val="0"/>
        <w:widowControl/>
        <w:numPr>
          <w:ilvl w:val="0"/>
          <w:numId w:val="125"/>
        </w:numPr>
        <w:suppressLineNumbers w:val="0"/>
        <w:spacing w:before="0" w:beforeAutospacing="1" w:after="0" w:afterAutospacing="1"/>
        <w:ind w:left="1440" w:hanging="360"/>
      </w:pPr>
    </w:p>
    <w:p w14:paraId="1BC78AD5">
      <w:pPr>
        <w:pStyle w:val="35"/>
        <w:keepNext w:val="0"/>
        <w:keepLines w:val="0"/>
        <w:widowControl/>
        <w:suppressLineNumbers w:val="0"/>
        <w:ind w:left="720"/>
      </w:pPr>
      <w:r>
        <w:t>Store uploaded maintenance reports and images permanently with the equipment's maintenance history.</w:t>
      </w:r>
    </w:p>
    <w:p w14:paraId="3ABDA947">
      <w:pPr>
        <w:keepNext w:val="0"/>
        <w:keepLines w:val="0"/>
        <w:widowControl/>
        <w:numPr>
          <w:ilvl w:val="0"/>
          <w:numId w:val="125"/>
        </w:numPr>
        <w:suppressLineNumbers w:val="0"/>
        <w:spacing w:before="0" w:beforeAutospacing="1" w:after="0" w:afterAutospacing="1"/>
        <w:ind w:left="1440" w:hanging="360"/>
      </w:pPr>
    </w:p>
    <w:p w14:paraId="40C0EA39">
      <w:pPr>
        <w:keepNext w:val="0"/>
        <w:keepLines w:val="0"/>
        <w:widowControl/>
        <w:numPr>
          <w:ilvl w:val="0"/>
          <w:numId w:val="125"/>
        </w:numPr>
        <w:suppressLineNumbers w:val="0"/>
        <w:spacing w:before="0" w:beforeAutospacing="1" w:after="0" w:afterAutospacing="1"/>
        <w:ind w:left="1440" w:hanging="360"/>
      </w:pPr>
    </w:p>
    <w:p w14:paraId="3A4A8CC1">
      <w:pPr>
        <w:pStyle w:val="35"/>
        <w:keepNext w:val="0"/>
        <w:keepLines w:val="0"/>
        <w:widowControl/>
        <w:suppressLineNumbers w:val="0"/>
        <w:ind w:left="720"/>
      </w:pPr>
      <w:r>
        <w:t>Include an Equipment Maintenance History tab in the Equipment Details page so users can view all completed preventive maintenance records.</w:t>
      </w:r>
    </w:p>
    <w:p w14:paraId="013B7356">
      <w:pPr>
        <w:keepNext w:val="0"/>
        <w:keepLines w:val="0"/>
        <w:widowControl/>
        <w:numPr>
          <w:ilvl w:val="0"/>
          <w:numId w:val="125"/>
        </w:numPr>
        <w:suppressLineNumbers w:val="0"/>
        <w:spacing w:before="0" w:beforeAutospacing="1" w:after="0" w:afterAutospacing="1"/>
        <w:ind w:left="1440" w:hanging="360"/>
      </w:pPr>
    </w:p>
    <w:p w14:paraId="7FD23B8D">
      <w:pPr>
        <w:keepNext w:val="0"/>
        <w:keepLines w:val="0"/>
        <w:widowControl/>
        <w:suppressLineNumbers w:val="0"/>
      </w:pPr>
      <w:r>
        <w:pict>
          <v:rect id="_x0000_i1553" o:spt="1" style="height:1.5pt;width:432pt;" fillcolor="#A0A0A0" filled="t" stroked="f" coordsize="21600,21600" o:hr="t" o:hrstd="t" o:hralign="center">
            <v:path/>
            <v:fill on="t" focussize="0,0"/>
            <v:stroke on="f"/>
            <v:imagedata o:title=""/>
            <o:lock v:ext="edit"/>
            <w10:wrap type="none"/>
            <w10:anchorlock/>
          </v:rect>
        </w:pict>
      </w:r>
    </w:p>
    <w:p w14:paraId="4A3F4634">
      <w:pPr>
        <w:pStyle w:val="3"/>
        <w:keepNext w:val="0"/>
        <w:keepLines w:val="0"/>
        <w:widowControl/>
        <w:suppressLineNumbers w:val="0"/>
      </w:pPr>
      <w:r>
        <w:t>⭐ Enterprise Recommendation</w:t>
      </w:r>
    </w:p>
    <w:p w14:paraId="049C5E43">
      <w:pPr>
        <w:pStyle w:val="35"/>
        <w:keepNext w:val="0"/>
        <w:keepLines w:val="0"/>
        <w:widowControl/>
        <w:suppressLineNumbers w:val="0"/>
      </w:pPr>
      <w:r>
        <w:t xml:space="preserve">Add a </w:t>
      </w:r>
      <w:r>
        <w:rPr>
          <w:rStyle w:val="36"/>
        </w:rPr>
        <w:t>Maintenance Calendar</w:t>
      </w:r>
      <w:r>
        <w:t xml:space="preserve"> view (Month/Week) for Hospital Administrators. This allows them to see all scheduled maintenance activities on a calendar and avoid scheduling conflicts.</w:t>
      </w:r>
    </w:p>
    <w:p w14:paraId="47A46130">
      <w:pPr>
        <w:keepNext w:val="0"/>
        <w:keepLines w:val="0"/>
        <w:widowControl/>
        <w:suppressLineNumbers w:val="0"/>
      </w:pPr>
      <w:r>
        <w:pict>
          <v:rect id="_x0000_i1554" o:spt="1" style="height:1.5pt;width:432pt;" fillcolor="#A0A0A0" filled="t" stroked="f" coordsize="21600,21600" o:hr="t" o:hrstd="t" o:hralign="center">
            <v:path/>
            <v:fill on="t" focussize="0,0"/>
            <v:stroke on="f"/>
            <v:imagedata o:title=""/>
            <o:lock v:ext="edit"/>
            <w10:wrap type="none"/>
            <w10:anchorlock/>
          </v:rect>
        </w:pict>
      </w:r>
    </w:p>
    <w:p w14:paraId="618462DB">
      <w:pPr>
        <w:pStyle w:val="3"/>
        <w:keepNext w:val="0"/>
        <w:keepLines w:val="0"/>
        <w:widowControl/>
        <w:suppressLineNumbers w:val="0"/>
      </w:pPr>
      <w:r>
        <w:t>✅ Next Module</w:t>
      </w:r>
    </w:p>
    <w:p w14:paraId="58D7AE40">
      <w:pPr>
        <w:pStyle w:val="35"/>
        <w:keepNext w:val="0"/>
        <w:keepLines w:val="0"/>
        <w:widowControl/>
        <w:suppressLineNumbers w:val="0"/>
      </w:pPr>
      <w:r>
        <w:rPr>
          <w:rStyle w:val="36"/>
        </w:rPr>
        <w:t>Module 12 – Reports &amp; Analytics</w:t>
      </w:r>
    </w:p>
    <w:p w14:paraId="3D98B22E">
      <w:pPr>
        <w:pStyle w:val="35"/>
        <w:keepNext w:val="0"/>
        <w:keepLines w:val="0"/>
        <w:widowControl/>
        <w:suppressLineNumbers w:val="0"/>
      </w:pPr>
      <w:r>
        <w:t>Ye final reporting module hoga jisme hum define karenge:</w:t>
      </w:r>
    </w:p>
    <w:p w14:paraId="6423B731">
      <w:pPr>
        <w:keepNext w:val="0"/>
        <w:keepLines w:val="0"/>
        <w:widowControl/>
        <w:numPr>
          <w:ilvl w:val="0"/>
          <w:numId w:val="127"/>
        </w:numPr>
        <w:suppressLineNumbers w:val="0"/>
        <w:spacing w:before="0" w:beforeAutospacing="1" w:after="0" w:afterAutospacing="1"/>
        <w:ind w:left="1440" w:hanging="360"/>
      </w:pPr>
    </w:p>
    <w:p w14:paraId="385E7234">
      <w:pPr>
        <w:pStyle w:val="35"/>
        <w:keepNext w:val="0"/>
        <w:keepLines w:val="0"/>
        <w:widowControl/>
        <w:suppressLineNumbers w:val="0"/>
        <w:ind w:left="720"/>
      </w:pPr>
      <w:r>
        <w:t>Dashboard reports</w:t>
      </w:r>
    </w:p>
    <w:p w14:paraId="33283041">
      <w:pPr>
        <w:keepNext w:val="0"/>
        <w:keepLines w:val="0"/>
        <w:widowControl/>
        <w:numPr>
          <w:ilvl w:val="0"/>
          <w:numId w:val="127"/>
        </w:numPr>
        <w:suppressLineNumbers w:val="0"/>
        <w:spacing w:before="0" w:beforeAutospacing="1" w:after="0" w:afterAutospacing="1"/>
        <w:ind w:left="1440" w:hanging="360"/>
      </w:pPr>
    </w:p>
    <w:p w14:paraId="7257F403">
      <w:pPr>
        <w:keepNext w:val="0"/>
        <w:keepLines w:val="0"/>
        <w:widowControl/>
        <w:numPr>
          <w:ilvl w:val="0"/>
          <w:numId w:val="127"/>
        </w:numPr>
        <w:suppressLineNumbers w:val="0"/>
        <w:spacing w:before="0" w:beforeAutospacing="1" w:after="0" w:afterAutospacing="1"/>
        <w:ind w:left="1440" w:hanging="360"/>
      </w:pPr>
    </w:p>
    <w:p w14:paraId="05B39DA1">
      <w:pPr>
        <w:pStyle w:val="35"/>
        <w:keepNext w:val="0"/>
        <w:keepLines w:val="0"/>
        <w:widowControl/>
        <w:suppressLineNumbers w:val="0"/>
        <w:ind w:left="720"/>
      </w:pPr>
      <w:r>
        <w:t>PDF / Excel / CSV export</w:t>
      </w:r>
    </w:p>
    <w:p w14:paraId="63413824">
      <w:pPr>
        <w:keepNext w:val="0"/>
        <w:keepLines w:val="0"/>
        <w:widowControl/>
        <w:numPr>
          <w:ilvl w:val="0"/>
          <w:numId w:val="127"/>
        </w:numPr>
        <w:suppressLineNumbers w:val="0"/>
        <w:spacing w:before="0" w:beforeAutospacing="1" w:after="0" w:afterAutospacing="1"/>
        <w:ind w:left="1440" w:hanging="360"/>
      </w:pPr>
    </w:p>
    <w:p w14:paraId="058ACA55">
      <w:pPr>
        <w:keepNext w:val="0"/>
        <w:keepLines w:val="0"/>
        <w:widowControl/>
        <w:numPr>
          <w:ilvl w:val="0"/>
          <w:numId w:val="127"/>
        </w:numPr>
        <w:suppressLineNumbers w:val="0"/>
        <w:spacing w:before="0" w:beforeAutospacing="1" w:after="0" w:afterAutospacing="1"/>
        <w:ind w:left="1440" w:hanging="360"/>
      </w:pPr>
    </w:p>
    <w:p w14:paraId="517CB072">
      <w:pPr>
        <w:pStyle w:val="35"/>
        <w:keepNext w:val="0"/>
        <w:keepLines w:val="0"/>
        <w:widowControl/>
        <w:suppressLineNumbers w:val="0"/>
        <w:ind w:left="720"/>
      </w:pPr>
      <w:r>
        <w:t>Hospital-wise reports</w:t>
      </w:r>
    </w:p>
    <w:p w14:paraId="48014038">
      <w:pPr>
        <w:keepNext w:val="0"/>
        <w:keepLines w:val="0"/>
        <w:widowControl/>
        <w:numPr>
          <w:ilvl w:val="0"/>
          <w:numId w:val="127"/>
        </w:numPr>
        <w:suppressLineNumbers w:val="0"/>
        <w:spacing w:before="0" w:beforeAutospacing="1" w:after="0" w:afterAutospacing="1"/>
        <w:ind w:left="1440" w:hanging="360"/>
      </w:pPr>
    </w:p>
    <w:p w14:paraId="5AA2B879">
      <w:pPr>
        <w:keepNext w:val="0"/>
        <w:keepLines w:val="0"/>
        <w:widowControl/>
        <w:numPr>
          <w:ilvl w:val="0"/>
          <w:numId w:val="127"/>
        </w:numPr>
        <w:suppressLineNumbers w:val="0"/>
        <w:spacing w:before="0" w:beforeAutospacing="1" w:after="0" w:afterAutospacing="1"/>
        <w:ind w:left="1440" w:hanging="360"/>
      </w:pPr>
    </w:p>
    <w:p w14:paraId="5491B087">
      <w:pPr>
        <w:pStyle w:val="35"/>
        <w:keepNext w:val="0"/>
        <w:keepLines w:val="0"/>
        <w:widowControl/>
        <w:suppressLineNumbers w:val="0"/>
        <w:ind w:left="720"/>
      </w:pPr>
      <w:r>
        <w:t>Equipment-wise reports</w:t>
      </w:r>
    </w:p>
    <w:p w14:paraId="2F110144">
      <w:pPr>
        <w:keepNext w:val="0"/>
        <w:keepLines w:val="0"/>
        <w:widowControl/>
        <w:numPr>
          <w:ilvl w:val="0"/>
          <w:numId w:val="127"/>
        </w:numPr>
        <w:suppressLineNumbers w:val="0"/>
        <w:spacing w:before="0" w:beforeAutospacing="1" w:after="0" w:afterAutospacing="1"/>
        <w:ind w:left="1440" w:hanging="360"/>
      </w:pPr>
    </w:p>
    <w:p w14:paraId="441102FD">
      <w:pPr>
        <w:keepNext w:val="0"/>
        <w:keepLines w:val="0"/>
        <w:widowControl/>
        <w:numPr>
          <w:ilvl w:val="0"/>
          <w:numId w:val="127"/>
        </w:numPr>
        <w:suppressLineNumbers w:val="0"/>
        <w:spacing w:before="0" w:beforeAutospacing="1" w:after="0" w:afterAutospacing="1"/>
        <w:ind w:left="1440" w:hanging="360"/>
      </w:pPr>
    </w:p>
    <w:p w14:paraId="5706D454">
      <w:pPr>
        <w:pStyle w:val="35"/>
        <w:keepNext w:val="0"/>
        <w:keepLines w:val="0"/>
        <w:widowControl/>
        <w:suppressLineNumbers w:val="0"/>
        <w:ind w:left="720"/>
      </w:pPr>
      <w:r>
        <w:t>Engineer performance</w:t>
      </w:r>
    </w:p>
    <w:p w14:paraId="2C8D321E">
      <w:pPr>
        <w:keepNext w:val="0"/>
        <w:keepLines w:val="0"/>
        <w:widowControl/>
        <w:numPr>
          <w:ilvl w:val="0"/>
          <w:numId w:val="127"/>
        </w:numPr>
        <w:suppressLineNumbers w:val="0"/>
        <w:spacing w:before="0" w:beforeAutospacing="1" w:after="0" w:afterAutospacing="1"/>
        <w:ind w:left="1440" w:hanging="360"/>
      </w:pPr>
    </w:p>
    <w:p w14:paraId="7411E868">
      <w:pPr>
        <w:keepNext w:val="0"/>
        <w:keepLines w:val="0"/>
        <w:widowControl/>
        <w:numPr>
          <w:ilvl w:val="0"/>
          <w:numId w:val="127"/>
        </w:numPr>
        <w:suppressLineNumbers w:val="0"/>
        <w:spacing w:before="0" w:beforeAutospacing="1" w:after="0" w:afterAutospacing="1"/>
        <w:ind w:left="1440" w:hanging="360"/>
      </w:pPr>
    </w:p>
    <w:p w14:paraId="2788FEB6">
      <w:pPr>
        <w:pStyle w:val="35"/>
        <w:keepNext w:val="0"/>
        <w:keepLines w:val="0"/>
        <w:widowControl/>
        <w:suppressLineNumbers w:val="0"/>
        <w:ind w:left="720"/>
      </w:pPr>
      <w:r>
        <w:t>Downtime reports</w:t>
      </w:r>
    </w:p>
    <w:p w14:paraId="2C7BF324">
      <w:pPr>
        <w:keepNext w:val="0"/>
        <w:keepLines w:val="0"/>
        <w:widowControl/>
        <w:numPr>
          <w:ilvl w:val="0"/>
          <w:numId w:val="127"/>
        </w:numPr>
        <w:suppressLineNumbers w:val="0"/>
        <w:spacing w:before="0" w:beforeAutospacing="1" w:after="0" w:afterAutospacing="1"/>
        <w:ind w:left="1440" w:hanging="360"/>
      </w:pPr>
    </w:p>
    <w:p w14:paraId="527D6AF2">
      <w:pPr>
        <w:keepNext w:val="0"/>
        <w:keepLines w:val="0"/>
        <w:widowControl/>
        <w:numPr>
          <w:ilvl w:val="0"/>
          <w:numId w:val="127"/>
        </w:numPr>
        <w:suppressLineNumbers w:val="0"/>
        <w:spacing w:before="0" w:beforeAutospacing="1" w:after="0" w:afterAutospacing="1"/>
        <w:ind w:left="1440" w:hanging="360"/>
      </w:pPr>
    </w:p>
    <w:p w14:paraId="0DBA3273">
      <w:pPr>
        <w:pStyle w:val="35"/>
        <w:keepNext w:val="0"/>
        <w:keepLines w:val="0"/>
        <w:widowControl/>
        <w:suppressLineNumbers w:val="0"/>
        <w:ind w:left="720"/>
      </w:pPr>
      <w:r>
        <w:t>Failure trends</w:t>
      </w:r>
    </w:p>
    <w:p w14:paraId="7C5DFFE2">
      <w:pPr>
        <w:keepNext w:val="0"/>
        <w:keepLines w:val="0"/>
        <w:widowControl/>
        <w:numPr>
          <w:ilvl w:val="0"/>
          <w:numId w:val="127"/>
        </w:numPr>
        <w:suppressLineNumbers w:val="0"/>
        <w:spacing w:before="0" w:beforeAutospacing="1" w:after="0" w:afterAutospacing="1"/>
        <w:ind w:left="1440" w:hanging="360"/>
      </w:pPr>
    </w:p>
    <w:p w14:paraId="1BCF17B1">
      <w:pPr>
        <w:keepNext w:val="0"/>
        <w:keepLines w:val="0"/>
        <w:widowControl/>
        <w:numPr>
          <w:ilvl w:val="0"/>
          <w:numId w:val="127"/>
        </w:numPr>
        <w:suppressLineNumbers w:val="0"/>
        <w:spacing w:before="0" w:beforeAutospacing="1" w:after="0" w:afterAutospacing="1"/>
        <w:ind w:left="1440" w:hanging="360"/>
      </w:pPr>
    </w:p>
    <w:p w14:paraId="399D13F8">
      <w:pPr>
        <w:pStyle w:val="35"/>
        <w:keepNext w:val="0"/>
        <w:keepLines w:val="0"/>
        <w:widowControl/>
        <w:suppressLineNumbers w:val="0"/>
        <w:ind w:left="720"/>
      </w:pPr>
      <w:r>
        <w:t>Repair efficiency</w:t>
      </w:r>
    </w:p>
    <w:p w14:paraId="4968B784">
      <w:pPr>
        <w:keepNext w:val="0"/>
        <w:keepLines w:val="0"/>
        <w:widowControl/>
        <w:numPr>
          <w:ilvl w:val="0"/>
          <w:numId w:val="127"/>
        </w:numPr>
        <w:suppressLineNumbers w:val="0"/>
        <w:spacing w:before="0" w:beforeAutospacing="1" w:after="0" w:afterAutospacing="1"/>
        <w:ind w:left="1440" w:hanging="360"/>
      </w:pPr>
    </w:p>
    <w:p w14:paraId="05425856">
      <w:pPr>
        <w:keepNext w:val="0"/>
        <w:keepLines w:val="0"/>
        <w:widowControl/>
        <w:numPr>
          <w:ilvl w:val="0"/>
          <w:numId w:val="127"/>
        </w:numPr>
        <w:suppressLineNumbers w:val="0"/>
        <w:spacing w:before="0" w:beforeAutospacing="1" w:after="0" w:afterAutospacing="1"/>
        <w:ind w:left="1440" w:hanging="360"/>
      </w:pPr>
    </w:p>
    <w:p w14:paraId="08F5B193">
      <w:pPr>
        <w:pStyle w:val="35"/>
        <w:keepNext w:val="0"/>
        <w:keepLines w:val="0"/>
        <w:widowControl/>
        <w:suppressLineNumbers w:val="0"/>
        <w:ind w:left="720"/>
      </w:pPr>
      <w:r>
        <w:t>Maintenance compliance</w:t>
      </w:r>
    </w:p>
    <w:p w14:paraId="00BD2FE3">
      <w:pPr>
        <w:keepNext w:val="0"/>
        <w:keepLines w:val="0"/>
        <w:widowControl/>
        <w:numPr>
          <w:ilvl w:val="0"/>
          <w:numId w:val="127"/>
        </w:numPr>
        <w:suppressLineNumbers w:val="0"/>
        <w:spacing w:before="0" w:beforeAutospacing="1" w:after="0" w:afterAutospacing="1"/>
        <w:ind w:left="1440" w:hanging="360"/>
      </w:pPr>
    </w:p>
    <w:p w14:paraId="54C459B6">
      <w:pPr>
        <w:keepNext w:val="0"/>
        <w:keepLines w:val="0"/>
        <w:widowControl/>
        <w:numPr>
          <w:ilvl w:val="0"/>
          <w:numId w:val="127"/>
        </w:numPr>
        <w:suppressLineNumbers w:val="0"/>
        <w:spacing w:before="0" w:beforeAutospacing="1" w:after="0" w:afterAutospacing="1"/>
        <w:ind w:left="1440" w:hanging="360"/>
      </w:pPr>
    </w:p>
    <w:p w14:paraId="09A8C238">
      <w:pPr>
        <w:pStyle w:val="35"/>
        <w:keepNext w:val="0"/>
        <w:keepLines w:val="0"/>
        <w:widowControl/>
        <w:suppressLineNumbers w:val="0"/>
        <w:ind w:left="720"/>
      </w:pPr>
      <w:r>
        <w:t>Role-based report permissions</w:t>
      </w:r>
    </w:p>
    <w:p w14:paraId="6DC0D299">
      <w:pPr>
        <w:keepNext w:val="0"/>
        <w:keepLines w:val="0"/>
        <w:widowControl/>
        <w:numPr>
          <w:ilvl w:val="0"/>
          <w:numId w:val="127"/>
        </w:numPr>
        <w:suppressLineNumbers w:val="0"/>
        <w:spacing w:before="0" w:beforeAutospacing="1" w:after="0" w:afterAutospacing="1"/>
        <w:ind w:left="1440" w:hanging="360"/>
      </w:pPr>
    </w:p>
    <w:p w14:paraId="3A8EA628">
      <w:pPr>
        <w:pStyle w:val="35"/>
        <w:keepNext w:val="0"/>
        <w:keepLines w:val="0"/>
        <w:widowControl/>
        <w:suppressLineNumbers w:val="0"/>
      </w:pPr>
      <w:r>
        <w:t xml:space="preserve">Ye module complete hone ke baad tumhara </w:t>
      </w:r>
      <w:r>
        <w:rPr>
          <w:rStyle w:val="36"/>
        </w:rPr>
        <w:t>entire centralized hospital equipment management system</w:t>
      </w:r>
      <w:r>
        <w:t xml:space="preserve"> functional specification complete ho jayega.</w:t>
      </w:r>
    </w:p>
    <w:p w14:paraId="09D2B9CE">
      <w:pPr>
        <w:pStyle w:val="35"/>
        <w:keepNext w:val="0"/>
        <w:keepLines w:val="0"/>
        <w:widowControl/>
        <w:suppressLineNumbers w:val="0"/>
      </w:pPr>
      <w:r>
        <w:t xml:space="preserve">Perfect. Ye </w:t>
      </w:r>
      <w:r>
        <w:rPr>
          <w:rStyle w:val="36"/>
        </w:rPr>
        <w:t>last major module</w:t>
      </w:r>
      <w:r>
        <w:t xml:space="preserve"> hai. Isme reporting sirf data export nahi, balki management decision support bhi hoga.</w:t>
      </w:r>
    </w:p>
    <w:p w14:paraId="5B64FCFA">
      <w:pPr>
        <w:keepNext w:val="0"/>
        <w:keepLines w:val="0"/>
        <w:widowControl/>
        <w:suppressLineNumbers w:val="0"/>
      </w:pPr>
      <w:r>
        <w:pict>
          <v:rect id="_x0000_i1555" o:spt="1" style="height:1.5pt;width:432pt;" fillcolor="#A0A0A0" filled="t" stroked="f" coordsize="21600,21600" o:hr="t" o:hrstd="t" o:hralign="center">
            <v:path/>
            <v:fill on="t" focussize="0,0"/>
            <v:stroke on="f"/>
            <v:imagedata o:title=""/>
            <o:lock v:ext="edit"/>
            <w10:wrap type="none"/>
            <w10:anchorlock/>
          </v:rect>
        </w:pict>
      </w:r>
    </w:p>
    <w:p w14:paraId="0FE2B9B6">
      <w:pPr>
        <w:pStyle w:val="2"/>
        <w:keepNext w:val="0"/>
        <w:keepLines w:val="0"/>
        <w:widowControl/>
        <w:suppressLineNumbers w:val="0"/>
      </w:pPr>
      <w:r>
        <w:t>MODULE 12 – REPORTS &amp; ANALYTICS</w:t>
      </w:r>
    </w:p>
    <w:p w14:paraId="400F5AF7">
      <w:pPr>
        <w:pStyle w:val="3"/>
        <w:keepNext w:val="0"/>
        <w:keepLines w:val="0"/>
        <w:widowControl/>
        <w:suppressLineNumbers w:val="0"/>
      </w:pPr>
      <w:r>
        <w:t>Overview</w:t>
      </w:r>
    </w:p>
    <w:p w14:paraId="6E7F0470">
      <w:pPr>
        <w:pStyle w:val="35"/>
        <w:keepNext w:val="0"/>
        <w:keepLines w:val="0"/>
        <w:widowControl/>
        <w:suppressLineNumbers w:val="0"/>
      </w:pPr>
      <w:r>
        <w:t>The Reports &amp; Analytics module provides comprehensive insights into equipment performance, error trends, repair activities, maintenance records, engineer performance, spare parts usage, and hospital operations.</w:t>
      </w:r>
    </w:p>
    <w:p w14:paraId="2B511AC7">
      <w:pPr>
        <w:pStyle w:val="35"/>
        <w:keepNext w:val="0"/>
        <w:keepLines w:val="0"/>
        <w:widowControl/>
        <w:suppressLineNumbers w:val="0"/>
      </w:pPr>
      <w:r>
        <w:t>The Super Administrator can generate reports for all hospitals, while the Hospital Administrator can generate reports only for their assigned hospital.</w:t>
      </w:r>
    </w:p>
    <w:p w14:paraId="543BC06B">
      <w:pPr>
        <w:pStyle w:val="35"/>
        <w:keepNext w:val="0"/>
        <w:keepLines w:val="0"/>
        <w:widowControl/>
        <w:suppressLineNumbers w:val="0"/>
      </w:pPr>
      <w:r>
        <w:t>Reports can be exported in PDF, Excel, and CSV formats.</w:t>
      </w:r>
    </w:p>
    <w:p w14:paraId="3952ADE3">
      <w:pPr>
        <w:keepNext w:val="0"/>
        <w:keepLines w:val="0"/>
        <w:widowControl/>
        <w:suppressLineNumbers w:val="0"/>
      </w:pPr>
      <w:r>
        <w:pict>
          <v:rect id="_x0000_i1556" o:spt="1" style="height:1.5pt;width:432pt;" fillcolor="#A0A0A0" filled="t" stroked="f" coordsize="21600,21600" o:hr="t" o:hrstd="t" o:hralign="center">
            <v:path/>
            <v:fill on="t" focussize="0,0"/>
            <v:stroke on="f"/>
            <v:imagedata o:title=""/>
            <o:lock v:ext="edit"/>
            <w10:wrap type="none"/>
            <w10:anchorlock/>
          </v:rect>
        </w:pict>
      </w:r>
    </w:p>
    <w:p w14:paraId="0E792271">
      <w:pPr>
        <w:pStyle w:val="2"/>
        <w:keepNext w:val="0"/>
        <w:keepLines w:val="0"/>
        <w:widowControl/>
        <w:suppressLineNumbers w:val="0"/>
      </w:pPr>
      <w:r>
        <w:t>Access</w:t>
      </w:r>
    </w:p>
    <w:p w14:paraId="79BF8561">
      <w:pPr>
        <w:pStyle w:val="35"/>
        <w:keepNext w:val="0"/>
        <w:keepLines w:val="0"/>
        <w:widowControl/>
        <w:suppressLineNumbers w:val="0"/>
      </w:pPr>
      <w:r>
        <w:t>✅ Super Administrator</w:t>
      </w:r>
    </w:p>
    <w:p w14:paraId="25985366">
      <w:pPr>
        <w:pStyle w:val="35"/>
        <w:keepNext w:val="0"/>
        <w:keepLines w:val="0"/>
        <w:widowControl/>
        <w:suppressLineNumbers w:val="0"/>
      </w:pPr>
      <w:r>
        <w:t>✅ Hospital Administrator</w:t>
      </w:r>
    </w:p>
    <w:p w14:paraId="15E8D59B">
      <w:pPr>
        <w:pStyle w:val="35"/>
        <w:keepNext w:val="0"/>
        <w:keepLines w:val="0"/>
        <w:widowControl/>
        <w:suppressLineNumbers w:val="0"/>
      </w:pPr>
      <w:r>
        <w:t>❌ Hospital Biomedical Engineer</w:t>
      </w:r>
    </w:p>
    <w:p w14:paraId="1AD72EAB">
      <w:pPr>
        <w:pStyle w:val="35"/>
        <w:keepNext w:val="0"/>
        <w:keepLines w:val="0"/>
        <w:widowControl/>
        <w:suppressLineNumbers w:val="0"/>
      </w:pPr>
      <w:r>
        <w:t>❌ Central Biomedical Engineer</w:t>
      </w:r>
    </w:p>
    <w:p w14:paraId="6B2F3E16">
      <w:pPr>
        <w:keepNext w:val="0"/>
        <w:keepLines w:val="0"/>
        <w:widowControl/>
        <w:suppressLineNumbers w:val="0"/>
      </w:pPr>
      <w:r>
        <w:pict>
          <v:rect id="_x0000_i1557" o:spt="1" style="height:1.5pt;width:432pt;" fillcolor="#A0A0A0" filled="t" stroked="f" coordsize="21600,21600" o:hr="t" o:hrstd="t" o:hralign="center">
            <v:path/>
            <v:fill on="t" focussize="0,0"/>
            <v:stroke on="f"/>
            <v:imagedata o:title=""/>
            <o:lock v:ext="edit"/>
            <w10:wrap type="none"/>
            <w10:anchorlock/>
          </v:rect>
        </w:pict>
      </w:r>
    </w:p>
    <w:p w14:paraId="7533C5EF">
      <w:pPr>
        <w:pStyle w:val="2"/>
        <w:keepNext w:val="0"/>
        <w:keepLines w:val="0"/>
        <w:widowControl/>
        <w:suppressLineNumbers w:val="0"/>
      </w:pPr>
      <w:r>
        <w:t>Sidebar</w:t>
      </w:r>
    </w:p>
    <w:p w14:paraId="677D1566">
      <w:pPr>
        <w:pStyle w:val="21"/>
        <w:keepNext w:val="0"/>
        <w:keepLines w:val="0"/>
        <w:widowControl/>
        <w:suppressLineNumbers w:val="0"/>
      </w:pPr>
      <w:r>
        <w:rPr>
          <w:rStyle w:val="20"/>
        </w:rPr>
        <w:t>Reports &amp; Analytics</w:t>
      </w:r>
    </w:p>
    <w:p w14:paraId="65ADC6C9">
      <w:pPr>
        <w:keepNext w:val="0"/>
        <w:keepLines w:val="0"/>
        <w:widowControl/>
        <w:suppressLineNumbers w:val="0"/>
      </w:pPr>
      <w:r>
        <w:pict>
          <v:rect id="_x0000_i1558" o:spt="1" style="height:1.5pt;width:432pt;" fillcolor="#A0A0A0" filled="t" stroked="f" coordsize="21600,21600" o:hr="t" o:hrstd="t" o:hralign="center">
            <v:path/>
            <v:fill on="t" focussize="0,0"/>
            <v:stroke on="f"/>
            <v:imagedata o:title=""/>
            <o:lock v:ext="edit"/>
            <w10:wrap type="none"/>
            <w10:anchorlock/>
          </v:rect>
        </w:pict>
      </w:r>
    </w:p>
    <w:p w14:paraId="21BBA8C9">
      <w:pPr>
        <w:pStyle w:val="2"/>
        <w:keepNext w:val="0"/>
        <w:keepLines w:val="0"/>
        <w:widowControl/>
        <w:suppressLineNumbers w:val="0"/>
      </w:pPr>
      <w:r>
        <w:t>Purpose</w:t>
      </w:r>
    </w:p>
    <w:p w14:paraId="523CA9DD">
      <w:pPr>
        <w:pStyle w:val="35"/>
        <w:keepNext w:val="0"/>
        <w:keepLines w:val="0"/>
        <w:widowControl/>
        <w:suppressLineNumbers w:val="0"/>
      </w:pPr>
      <w:r>
        <w:t>This module allows users to:</w:t>
      </w:r>
    </w:p>
    <w:p w14:paraId="271C1755">
      <w:pPr>
        <w:keepNext w:val="0"/>
        <w:keepLines w:val="0"/>
        <w:widowControl/>
        <w:numPr>
          <w:ilvl w:val="0"/>
          <w:numId w:val="128"/>
        </w:numPr>
        <w:suppressLineNumbers w:val="0"/>
        <w:spacing w:before="0" w:beforeAutospacing="1" w:after="0" w:afterAutospacing="1"/>
        <w:ind w:left="1440" w:hanging="360"/>
      </w:pPr>
    </w:p>
    <w:p w14:paraId="5DB3784D">
      <w:pPr>
        <w:pStyle w:val="35"/>
        <w:keepNext w:val="0"/>
        <w:keepLines w:val="0"/>
        <w:widowControl/>
        <w:suppressLineNumbers w:val="0"/>
        <w:ind w:left="720"/>
      </w:pPr>
      <w:r>
        <w:t>Generate reports</w:t>
      </w:r>
    </w:p>
    <w:p w14:paraId="5BF3E276">
      <w:pPr>
        <w:keepNext w:val="0"/>
        <w:keepLines w:val="0"/>
        <w:widowControl/>
        <w:numPr>
          <w:ilvl w:val="0"/>
          <w:numId w:val="128"/>
        </w:numPr>
        <w:suppressLineNumbers w:val="0"/>
        <w:spacing w:before="0" w:beforeAutospacing="1" w:after="0" w:afterAutospacing="1"/>
        <w:ind w:left="1440" w:hanging="360"/>
      </w:pPr>
    </w:p>
    <w:p w14:paraId="19D081AB">
      <w:pPr>
        <w:keepNext w:val="0"/>
        <w:keepLines w:val="0"/>
        <w:widowControl/>
        <w:numPr>
          <w:ilvl w:val="0"/>
          <w:numId w:val="128"/>
        </w:numPr>
        <w:suppressLineNumbers w:val="0"/>
        <w:spacing w:before="0" w:beforeAutospacing="1" w:after="0" w:afterAutospacing="1"/>
        <w:ind w:left="1440" w:hanging="360"/>
      </w:pPr>
    </w:p>
    <w:p w14:paraId="141A520D">
      <w:pPr>
        <w:pStyle w:val="35"/>
        <w:keepNext w:val="0"/>
        <w:keepLines w:val="0"/>
        <w:widowControl/>
        <w:suppressLineNumbers w:val="0"/>
        <w:ind w:left="720"/>
      </w:pPr>
      <w:r>
        <w:t>Analyze equipment performance</w:t>
      </w:r>
    </w:p>
    <w:p w14:paraId="644E752A">
      <w:pPr>
        <w:keepNext w:val="0"/>
        <w:keepLines w:val="0"/>
        <w:widowControl/>
        <w:numPr>
          <w:ilvl w:val="0"/>
          <w:numId w:val="128"/>
        </w:numPr>
        <w:suppressLineNumbers w:val="0"/>
        <w:spacing w:before="0" w:beforeAutospacing="1" w:after="0" w:afterAutospacing="1"/>
        <w:ind w:left="1440" w:hanging="360"/>
      </w:pPr>
    </w:p>
    <w:p w14:paraId="14E03918">
      <w:pPr>
        <w:keepNext w:val="0"/>
        <w:keepLines w:val="0"/>
        <w:widowControl/>
        <w:numPr>
          <w:ilvl w:val="0"/>
          <w:numId w:val="128"/>
        </w:numPr>
        <w:suppressLineNumbers w:val="0"/>
        <w:spacing w:before="0" w:beforeAutospacing="1" w:after="0" w:afterAutospacing="1"/>
        <w:ind w:left="1440" w:hanging="360"/>
      </w:pPr>
    </w:p>
    <w:p w14:paraId="092970EB">
      <w:pPr>
        <w:pStyle w:val="35"/>
        <w:keepNext w:val="0"/>
        <w:keepLines w:val="0"/>
        <w:widowControl/>
        <w:suppressLineNumbers w:val="0"/>
        <w:ind w:left="720"/>
      </w:pPr>
      <w:r>
        <w:t>Monitor repair efficiency</w:t>
      </w:r>
    </w:p>
    <w:p w14:paraId="3D9644C0">
      <w:pPr>
        <w:keepNext w:val="0"/>
        <w:keepLines w:val="0"/>
        <w:widowControl/>
        <w:numPr>
          <w:ilvl w:val="0"/>
          <w:numId w:val="128"/>
        </w:numPr>
        <w:suppressLineNumbers w:val="0"/>
        <w:spacing w:before="0" w:beforeAutospacing="1" w:after="0" w:afterAutospacing="1"/>
        <w:ind w:left="1440" w:hanging="360"/>
      </w:pPr>
    </w:p>
    <w:p w14:paraId="0D3322B0">
      <w:pPr>
        <w:keepNext w:val="0"/>
        <w:keepLines w:val="0"/>
        <w:widowControl/>
        <w:numPr>
          <w:ilvl w:val="0"/>
          <w:numId w:val="128"/>
        </w:numPr>
        <w:suppressLineNumbers w:val="0"/>
        <w:spacing w:before="0" w:beforeAutospacing="1" w:after="0" w:afterAutospacing="1"/>
        <w:ind w:left="1440" w:hanging="360"/>
      </w:pPr>
    </w:p>
    <w:p w14:paraId="1AF5022E">
      <w:pPr>
        <w:pStyle w:val="35"/>
        <w:keepNext w:val="0"/>
        <w:keepLines w:val="0"/>
        <w:widowControl/>
        <w:suppressLineNumbers w:val="0"/>
        <w:ind w:left="720"/>
      </w:pPr>
      <w:r>
        <w:t>Track maintenance activities</w:t>
      </w:r>
    </w:p>
    <w:p w14:paraId="16FB5153">
      <w:pPr>
        <w:keepNext w:val="0"/>
        <w:keepLines w:val="0"/>
        <w:widowControl/>
        <w:numPr>
          <w:ilvl w:val="0"/>
          <w:numId w:val="128"/>
        </w:numPr>
        <w:suppressLineNumbers w:val="0"/>
        <w:spacing w:before="0" w:beforeAutospacing="1" w:after="0" w:afterAutospacing="1"/>
        <w:ind w:left="1440" w:hanging="360"/>
      </w:pPr>
    </w:p>
    <w:p w14:paraId="031E3C7E">
      <w:pPr>
        <w:keepNext w:val="0"/>
        <w:keepLines w:val="0"/>
        <w:widowControl/>
        <w:numPr>
          <w:ilvl w:val="0"/>
          <w:numId w:val="128"/>
        </w:numPr>
        <w:suppressLineNumbers w:val="0"/>
        <w:spacing w:before="0" w:beforeAutospacing="1" w:after="0" w:afterAutospacing="1"/>
        <w:ind w:left="1440" w:hanging="360"/>
      </w:pPr>
    </w:p>
    <w:p w14:paraId="5DB937B2">
      <w:pPr>
        <w:pStyle w:val="35"/>
        <w:keepNext w:val="0"/>
        <w:keepLines w:val="0"/>
        <w:widowControl/>
        <w:suppressLineNumbers w:val="0"/>
        <w:ind w:left="720"/>
      </w:pPr>
      <w:r>
        <w:t>Monitor engineer performance</w:t>
      </w:r>
    </w:p>
    <w:p w14:paraId="40AFA942">
      <w:pPr>
        <w:keepNext w:val="0"/>
        <w:keepLines w:val="0"/>
        <w:widowControl/>
        <w:numPr>
          <w:ilvl w:val="0"/>
          <w:numId w:val="128"/>
        </w:numPr>
        <w:suppressLineNumbers w:val="0"/>
        <w:spacing w:before="0" w:beforeAutospacing="1" w:after="0" w:afterAutospacing="1"/>
        <w:ind w:left="1440" w:hanging="360"/>
      </w:pPr>
    </w:p>
    <w:p w14:paraId="0FC67718">
      <w:pPr>
        <w:keepNext w:val="0"/>
        <w:keepLines w:val="0"/>
        <w:widowControl/>
        <w:numPr>
          <w:ilvl w:val="0"/>
          <w:numId w:val="128"/>
        </w:numPr>
        <w:suppressLineNumbers w:val="0"/>
        <w:spacing w:before="0" w:beforeAutospacing="1" w:after="0" w:afterAutospacing="1"/>
        <w:ind w:left="1440" w:hanging="360"/>
      </w:pPr>
    </w:p>
    <w:p w14:paraId="20A77C72">
      <w:pPr>
        <w:pStyle w:val="35"/>
        <w:keepNext w:val="0"/>
        <w:keepLines w:val="0"/>
        <w:widowControl/>
        <w:suppressLineNumbers w:val="0"/>
        <w:ind w:left="720"/>
      </w:pPr>
      <w:r>
        <w:t>Analyze equipment downtime</w:t>
      </w:r>
    </w:p>
    <w:p w14:paraId="52916E81">
      <w:pPr>
        <w:keepNext w:val="0"/>
        <w:keepLines w:val="0"/>
        <w:widowControl/>
        <w:numPr>
          <w:ilvl w:val="0"/>
          <w:numId w:val="128"/>
        </w:numPr>
        <w:suppressLineNumbers w:val="0"/>
        <w:spacing w:before="0" w:beforeAutospacing="1" w:after="0" w:afterAutospacing="1"/>
        <w:ind w:left="1440" w:hanging="360"/>
      </w:pPr>
    </w:p>
    <w:p w14:paraId="75D0340E">
      <w:pPr>
        <w:keepNext w:val="0"/>
        <w:keepLines w:val="0"/>
        <w:widowControl/>
        <w:numPr>
          <w:ilvl w:val="0"/>
          <w:numId w:val="128"/>
        </w:numPr>
        <w:suppressLineNumbers w:val="0"/>
        <w:spacing w:before="0" w:beforeAutospacing="1" w:after="0" w:afterAutospacing="1"/>
        <w:ind w:left="1440" w:hanging="360"/>
      </w:pPr>
    </w:p>
    <w:p w14:paraId="5CCCE05C">
      <w:pPr>
        <w:pStyle w:val="35"/>
        <w:keepNext w:val="0"/>
        <w:keepLines w:val="0"/>
        <w:widowControl/>
        <w:suppressLineNumbers w:val="0"/>
        <w:ind w:left="720"/>
      </w:pPr>
      <w:r>
        <w:t>Export reports</w:t>
      </w:r>
    </w:p>
    <w:p w14:paraId="38C84441">
      <w:pPr>
        <w:keepNext w:val="0"/>
        <w:keepLines w:val="0"/>
        <w:widowControl/>
        <w:numPr>
          <w:ilvl w:val="0"/>
          <w:numId w:val="128"/>
        </w:numPr>
        <w:suppressLineNumbers w:val="0"/>
        <w:spacing w:before="0" w:beforeAutospacing="1" w:after="0" w:afterAutospacing="1"/>
        <w:ind w:left="1440" w:hanging="360"/>
      </w:pPr>
    </w:p>
    <w:p w14:paraId="5864F4C2">
      <w:pPr>
        <w:keepNext w:val="0"/>
        <w:keepLines w:val="0"/>
        <w:widowControl/>
        <w:suppressLineNumbers w:val="0"/>
      </w:pPr>
      <w:r>
        <w:pict>
          <v:rect id="_x0000_i1559" o:spt="1" style="height:1.5pt;width:432pt;" fillcolor="#A0A0A0" filled="t" stroked="f" coordsize="21600,21600" o:hr="t" o:hrstd="t" o:hralign="center">
            <v:path/>
            <v:fill on="t" focussize="0,0"/>
            <v:stroke on="f"/>
            <v:imagedata o:title=""/>
            <o:lock v:ext="edit"/>
            <w10:wrap type="none"/>
            <w10:anchorlock/>
          </v:rect>
        </w:pict>
      </w:r>
    </w:p>
    <w:p w14:paraId="6F452D66">
      <w:pPr>
        <w:pStyle w:val="2"/>
        <w:keepNext w:val="0"/>
        <w:keepLines w:val="0"/>
        <w:widowControl/>
        <w:suppressLineNumbers w:val="0"/>
      </w:pPr>
      <w:r>
        <w:t>Dashboard Summary</w:t>
      </w:r>
    </w:p>
    <w:p w14:paraId="7B09FCA1">
      <w:pPr>
        <w:pStyle w:val="21"/>
        <w:keepNext w:val="0"/>
        <w:keepLines w:val="0"/>
        <w:widowControl/>
        <w:suppressLineNumbers w:val="0"/>
        <w:rPr>
          <w:rStyle w:val="20"/>
        </w:rPr>
      </w:pPr>
      <w:r>
        <w:rPr>
          <w:rStyle w:val="20"/>
        </w:rPr>
        <w:t>Total Reports</w:t>
      </w:r>
    </w:p>
    <w:p w14:paraId="0572C734">
      <w:pPr>
        <w:pStyle w:val="21"/>
        <w:keepNext w:val="0"/>
        <w:keepLines w:val="0"/>
        <w:widowControl/>
        <w:suppressLineNumbers w:val="0"/>
        <w:rPr>
          <w:rStyle w:val="20"/>
        </w:rPr>
      </w:pPr>
    </w:p>
    <w:p w14:paraId="185C851B">
      <w:pPr>
        <w:pStyle w:val="21"/>
        <w:keepNext w:val="0"/>
        <w:keepLines w:val="0"/>
        <w:widowControl/>
        <w:suppressLineNumbers w:val="0"/>
        <w:rPr>
          <w:rStyle w:val="20"/>
        </w:rPr>
      </w:pPr>
      <w:r>
        <w:rPr>
          <w:rStyle w:val="20"/>
        </w:rPr>
        <w:t>Reports Generated Today</w:t>
      </w:r>
    </w:p>
    <w:p w14:paraId="44D1FD52">
      <w:pPr>
        <w:pStyle w:val="21"/>
        <w:keepNext w:val="0"/>
        <w:keepLines w:val="0"/>
        <w:widowControl/>
        <w:suppressLineNumbers w:val="0"/>
        <w:rPr>
          <w:rStyle w:val="20"/>
        </w:rPr>
      </w:pPr>
    </w:p>
    <w:p w14:paraId="4C1B8EBA">
      <w:pPr>
        <w:pStyle w:val="21"/>
        <w:keepNext w:val="0"/>
        <w:keepLines w:val="0"/>
        <w:widowControl/>
        <w:suppressLineNumbers w:val="0"/>
        <w:rPr>
          <w:rStyle w:val="20"/>
        </w:rPr>
      </w:pPr>
      <w:r>
        <w:rPr>
          <w:rStyle w:val="20"/>
        </w:rPr>
        <w:t>Monthly Reports</w:t>
      </w:r>
    </w:p>
    <w:p w14:paraId="78037A2C">
      <w:pPr>
        <w:pStyle w:val="21"/>
        <w:keepNext w:val="0"/>
        <w:keepLines w:val="0"/>
        <w:widowControl/>
        <w:suppressLineNumbers w:val="0"/>
        <w:rPr>
          <w:rStyle w:val="20"/>
        </w:rPr>
      </w:pPr>
    </w:p>
    <w:p w14:paraId="50AB7F55">
      <w:pPr>
        <w:pStyle w:val="21"/>
        <w:keepNext w:val="0"/>
        <w:keepLines w:val="0"/>
        <w:widowControl/>
        <w:suppressLineNumbers w:val="0"/>
      </w:pPr>
      <w:r>
        <w:rPr>
          <w:rStyle w:val="20"/>
        </w:rPr>
        <w:t>Pending Scheduled Reports</w:t>
      </w:r>
    </w:p>
    <w:p w14:paraId="3A840466">
      <w:pPr>
        <w:keepNext w:val="0"/>
        <w:keepLines w:val="0"/>
        <w:widowControl/>
        <w:suppressLineNumbers w:val="0"/>
      </w:pPr>
      <w:r>
        <w:pict>
          <v:rect id="_x0000_i1560" o:spt="1" style="height:1.5pt;width:432pt;" fillcolor="#A0A0A0" filled="t" stroked="f" coordsize="21600,21600" o:hr="t" o:hrstd="t" o:hralign="center">
            <v:path/>
            <v:fill on="t" focussize="0,0"/>
            <v:stroke on="f"/>
            <v:imagedata o:title=""/>
            <o:lock v:ext="edit"/>
            <w10:wrap type="none"/>
            <w10:anchorlock/>
          </v:rect>
        </w:pict>
      </w:r>
    </w:p>
    <w:p w14:paraId="52A6747D">
      <w:pPr>
        <w:pStyle w:val="2"/>
        <w:keepNext w:val="0"/>
        <w:keepLines w:val="0"/>
        <w:widowControl/>
        <w:suppressLineNumbers w:val="0"/>
      </w:pPr>
      <w:r>
        <w:t>Available Reports</w:t>
      </w:r>
    </w:p>
    <w:p w14:paraId="766B1EB6">
      <w:pPr>
        <w:pStyle w:val="3"/>
        <w:keepNext w:val="0"/>
        <w:keepLines w:val="0"/>
        <w:widowControl/>
        <w:suppressLineNumbers w:val="0"/>
      </w:pPr>
      <w:r>
        <w:t>Equipment Reports</w:t>
      </w:r>
    </w:p>
    <w:p w14:paraId="246B37AF">
      <w:pPr>
        <w:pStyle w:val="21"/>
        <w:keepNext w:val="0"/>
        <w:keepLines w:val="0"/>
        <w:widowControl/>
        <w:suppressLineNumbers w:val="0"/>
        <w:rPr>
          <w:rStyle w:val="20"/>
        </w:rPr>
      </w:pPr>
      <w:r>
        <w:rPr>
          <w:rStyle w:val="20"/>
        </w:rPr>
        <w:t>Equipment List Report</w:t>
      </w:r>
    </w:p>
    <w:p w14:paraId="182A6828">
      <w:pPr>
        <w:pStyle w:val="21"/>
        <w:keepNext w:val="0"/>
        <w:keepLines w:val="0"/>
        <w:widowControl/>
        <w:suppressLineNumbers w:val="0"/>
        <w:rPr>
          <w:rStyle w:val="20"/>
        </w:rPr>
      </w:pPr>
    </w:p>
    <w:p w14:paraId="79513F08">
      <w:pPr>
        <w:pStyle w:val="21"/>
        <w:keepNext w:val="0"/>
        <w:keepLines w:val="0"/>
        <w:widowControl/>
        <w:suppressLineNumbers w:val="0"/>
        <w:rPr>
          <w:rStyle w:val="20"/>
        </w:rPr>
      </w:pPr>
      <w:r>
        <w:rPr>
          <w:rStyle w:val="20"/>
        </w:rPr>
        <w:t>Equipment Status Report</w:t>
      </w:r>
    </w:p>
    <w:p w14:paraId="301510CB">
      <w:pPr>
        <w:pStyle w:val="21"/>
        <w:keepNext w:val="0"/>
        <w:keepLines w:val="0"/>
        <w:widowControl/>
        <w:suppressLineNumbers w:val="0"/>
        <w:rPr>
          <w:rStyle w:val="20"/>
        </w:rPr>
      </w:pPr>
    </w:p>
    <w:p w14:paraId="55AE7D00">
      <w:pPr>
        <w:pStyle w:val="21"/>
        <w:keepNext w:val="0"/>
        <w:keepLines w:val="0"/>
        <w:widowControl/>
        <w:suppressLineNumbers w:val="0"/>
        <w:rPr>
          <w:rStyle w:val="20"/>
        </w:rPr>
      </w:pPr>
      <w:r>
        <w:rPr>
          <w:rStyle w:val="20"/>
        </w:rPr>
        <w:t>Equipment History Report</w:t>
      </w:r>
    </w:p>
    <w:p w14:paraId="3234F5F1">
      <w:pPr>
        <w:pStyle w:val="21"/>
        <w:keepNext w:val="0"/>
        <w:keepLines w:val="0"/>
        <w:widowControl/>
        <w:suppressLineNumbers w:val="0"/>
        <w:rPr>
          <w:rStyle w:val="20"/>
        </w:rPr>
      </w:pPr>
    </w:p>
    <w:p w14:paraId="1070DE6E">
      <w:pPr>
        <w:pStyle w:val="21"/>
        <w:keepNext w:val="0"/>
        <w:keepLines w:val="0"/>
        <w:widowControl/>
        <w:suppressLineNumbers w:val="0"/>
        <w:rPr>
          <w:rStyle w:val="20"/>
        </w:rPr>
      </w:pPr>
      <w:r>
        <w:rPr>
          <w:rStyle w:val="20"/>
        </w:rPr>
        <w:t>Equipment Lifecycle Report</w:t>
      </w:r>
    </w:p>
    <w:p w14:paraId="49BDA30F">
      <w:pPr>
        <w:pStyle w:val="21"/>
        <w:keepNext w:val="0"/>
        <w:keepLines w:val="0"/>
        <w:widowControl/>
        <w:suppressLineNumbers w:val="0"/>
        <w:rPr>
          <w:rStyle w:val="20"/>
        </w:rPr>
      </w:pPr>
    </w:p>
    <w:p w14:paraId="55E6167F">
      <w:pPr>
        <w:pStyle w:val="21"/>
        <w:keepNext w:val="0"/>
        <w:keepLines w:val="0"/>
        <w:widowControl/>
        <w:suppressLineNumbers w:val="0"/>
        <w:rPr>
          <w:rStyle w:val="20"/>
        </w:rPr>
      </w:pPr>
      <w:r>
        <w:rPr>
          <w:rStyle w:val="20"/>
        </w:rPr>
        <w:t>Equipment Warranty Report</w:t>
      </w:r>
    </w:p>
    <w:p w14:paraId="3D33A769">
      <w:pPr>
        <w:pStyle w:val="21"/>
        <w:keepNext w:val="0"/>
        <w:keepLines w:val="0"/>
        <w:widowControl/>
        <w:suppressLineNumbers w:val="0"/>
        <w:rPr>
          <w:rStyle w:val="20"/>
        </w:rPr>
      </w:pPr>
    </w:p>
    <w:p w14:paraId="6DC21AC2">
      <w:pPr>
        <w:pStyle w:val="21"/>
        <w:keepNext w:val="0"/>
        <w:keepLines w:val="0"/>
        <w:widowControl/>
        <w:suppressLineNumbers w:val="0"/>
      </w:pPr>
      <w:r>
        <w:rPr>
          <w:rStyle w:val="20"/>
        </w:rPr>
        <w:t>Equipment AMC/CMC Report</w:t>
      </w:r>
    </w:p>
    <w:p w14:paraId="08B9499C">
      <w:pPr>
        <w:keepNext w:val="0"/>
        <w:keepLines w:val="0"/>
        <w:widowControl/>
        <w:suppressLineNumbers w:val="0"/>
      </w:pPr>
      <w:r>
        <w:pict>
          <v:rect id="_x0000_i1561" o:spt="1" style="height:1.5pt;width:432pt;" fillcolor="#A0A0A0" filled="t" stroked="f" coordsize="21600,21600" o:hr="t" o:hrstd="t" o:hralign="center">
            <v:path/>
            <v:fill on="t" focussize="0,0"/>
            <v:stroke on="f"/>
            <v:imagedata o:title=""/>
            <o:lock v:ext="edit"/>
            <w10:wrap type="none"/>
            <w10:anchorlock/>
          </v:rect>
        </w:pict>
      </w:r>
    </w:p>
    <w:p w14:paraId="23EA351D">
      <w:pPr>
        <w:pStyle w:val="3"/>
        <w:keepNext w:val="0"/>
        <w:keepLines w:val="0"/>
        <w:widowControl/>
        <w:suppressLineNumbers w:val="0"/>
      </w:pPr>
      <w:r>
        <w:t>Error Reports</w:t>
      </w:r>
    </w:p>
    <w:p w14:paraId="0946FEDA">
      <w:pPr>
        <w:pStyle w:val="21"/>
        <w:keepNext w:val="0"/>
        <w:keepLines w:val="0"/>
        <w:widowControl/>
        <w:suppressLineNumbers w:val="0"/>
        <w:rPr>
          <w:rStyle w:val="20"/>
        </w:rPr>
      </w:pPr>
      <w:r>
        <w:rPr>
          <w:rStyle w:val="20"/>
        </w:rPr>
        <w:t>Monthly Error Report</w:t>
      </w:r>
    </w:p>
    <w:p w14:paraId="54C15D5E">
      <w:pPr>
        <w:pStyle w:val="21"/>
        <w:keepNext w:val="0"/>
        <w:keepLines w:val="0"/>
        <w:widowControl/>
        <w:suppressLineNumbers w:val="0"/>
        <w:rPr>
          <w:rStyle w:val="20"/>
        </w:rPr>
      </w:pPr>
    </w:p>
    <w:p w14:paraId="242F2DF0">
      <w:pPr>
        <w:pStyle w:val="21"/>
        <w:keepNext w:val="0"/>
        <w:keepLines w:val="0"/>
        <w:widowControl/>
        <w:suppressLineNumbers w:val="0"/>
        <w:rPr>
          <w:rStyle w:val="20"/>
        </w:rPr>
      </w:pPr>
      <w:r>
        <w:rPr>
          <w:rStyle w:val="20"/>
        </w:rPr>
        <w:t>Daily Error Report</w:t>
      </w:r>
    </w:p>
    <w:p w14:paraId="3A50392F">
      <w:pPr>
        <w:pStyle w:val="21"/>
        <w:keepNext w:val="0"/>
        <w:keepLines w:val="0"/>
        <w:widowControl/>
        <w:suppressLineNumbers w:val="0"/>
        <w:rPr>
          <w:rStyle w:val="20"/>
        </w:rPr>
      </w:pPr>
    </w:p>
    <w:p w14:paraId="6321F710">
      <w:pPr>
        <w:pStyle w:val="21"/>
        <w:keepNext w:val="0"/>
        <w:keepLines w:val="0"/>
        <w:widowControl/>
        <w:suppressLineNumbers w:val="0"/>
        <w:rPr>
          <w:rStyle w:val="20"/>
        </w:rPr>
      </w:pPr>
      <w:r>
        <w:rPr>
          <w:rStyle w:val="20"/>
        </w:rPr>
        <w:t>Hospital-wise Error Report</w:t>
      </w:r>
    </w:p>
    <w:p w14:paraId="4EEBEA73">
      <w:pPr>
        <w:pStyle w:val="21"/>
        <w:keepNext w:val="0"/>
        <w:keepLines w:val="0"/>
        <w:widowControl/>
        <w:suppressLineNumbers w:val="0"/>
        <w:rPr>
          <w:rStyle w:val="20"/>
        </w:rPr>
      </w:pPr>
    </w:p>
    <w:p w14:paraId="400DBE71">
      <w:pPr>
        <w:pStyle w:val="21"/>
        <w:keepNext w:val="0"/>
        <w:keepLines w:val="0"/>
        <w:widowControl/>
        <w:suppressLineNumbers w:val="0"/>
        <w:rPr>
          <w:rStyle w:val="20"/>
        </w:rPr>
      </w:pPr>
      <w:r>
        <w:rPr>
          <w:rStyle w:val="20"/>
        </w:rPr>
        <w:t>Department-wise Error Report</w:t>
      </w:r>
    </w:p>
    <w:p w14:paraId="76BB5A0F">
      <w:pPr>
        <w:pStyle w:val="21"/>
        <w:keepNext w:val="0"/>
        <w:keepLines w:val="0"/>
        <w:widowControl/>
        <w:suppressLineNumbers w:val="0"/>
        <w:rPr>
          <w:rStyle w:val="20"/>
        </w:rPr>
      </w:pPr>
    </w:p>
    <w:p w14:paraId="4E03ADC4">
      <w:pPr>
        <w:pStyle w:val="21"/>
        <w:keepNext w:val="0"/>
        <w:keepLines w:val="0"/>
        <w:widowControl/>
        <w:suppressLineNumbers w:val="0"/>
        <w:rPr>
          <w:rStyle w:val="20"/>
        </w:rPr>
      </w:pPr>
      <w:r>
        <w:rPr>
          <w:rStyle w:val="20"/>
        </w:rPr>
        <w:t>Equipment-wise Error Report</w:t>
      </w:r>
    </w:p>
    <w:p w14:paraId="2F8614B9">
      <w:pPr>
        <w:pStyle w:val="21"/>
        <w:keepNext w:val="0"/>
        <w:keepLines w:val="0"/>
        <w:widowControl/>
        <w:suppressLineNumbers w:val="0"/>
        <w:rPr>
          <w:rStyle w:val="20"/>
        </w:rPr>
      </w:pPr>
    </w:p>
    <w:p w14:paraId="0EC5AD4E">
      <w:pPr>
        <w:pStyle w:val="21"/>
        <w:keepNext w:val="0"/>
        <w:keepLines w:val="0"/>
        <w:widowControl/>
        <w:suppressLineNumbers w:val="0"/>
        <w:rPr>
          <w:rStyle w:val="20"/>
        </w:rPr>
      </w:pPr>
      <w:r>
        <w:rPr>
          <w:rStyle w:val="20"/>
        </w:rPr>
        <w:t>Critical Error Report</w:t>
      </w:r>
    </w:p>
    <w:p w14:paraId="35471642">
      <w:pPr>
        <w:pStyle w:val="21"/>
        <w:keepNext w:val="0"/>
        <w:keepLines w:val="0"/>
        <w:widowControl/>
        <w:suppressLineNumbers w:val="0"/>
        <w:rPr>
          <w:rStyle w:val="20"/>
        </w:rPr>
      </w:pPr>
    </w:p>
    <w:p w14:paraId="376DCBB1">
      <w:pPr>
        <w:pStyle w:val="21"/>
        <w:keepNext w:val="0"/>
        <w:keepLines w:val="0"/>
        <w:widowControl/>
        <w:suppressLineNumbers w:val="0"/>
        <w:rPr>
          <w:rStyle w:val="20"/>
        </w:rPr>
      </w:pPr>
      <w:r>
        <w:rPr>
          <w:rStyle w:val="20"/>
        </w:rPr>
        <w:t>Pending Error Report</w:t>
      </w:r>
    </w:p>
    <w:p w14:paraId="401F9116">
      <w:pPr>
        <w:pStyle w:val="21"/>
        <w:keepNext w:val="0"/>
        <w:keepLines w:val="0"/>
        <w:widowControl/>
        <w:suppressLineNumbers w:val="0"/>
        <w:rPr>
          <w:rStyle w:val="20"/>
        </w:rPr>
      </w:pPr>
    </w:p>
    <w:p w14:paraId="0D1173D8">
      <w:pPr>
        <w:pStyle w:val="21"/>
        <w:keepNext w:val="0"/>
        <w:keepLines w:val="0"/>
        <w:widowControl/>
        <w:suppressLineNumbers w:val="0"/>
        <w:rPr>
          <w:rStyle w:val="20"/>
        </w:rPr>
      </w:pPr>
      <w:r>
        <w:rPr>
          <w:rStyle w:val="20"/>
        </w:rPr>
        <w:t>Resolved Error Report</w:t>
      </w:r>
    </w:p>
    <w:p w14:paraId="6D932587">
      <w:pPr>
        <w:pStyle w:val="21"/>
        <w:keepNext w:val="0"/>
        <w:keepLines w:val="0"/>
        <w:widowControl/>
        <w:suppressLineNumbers w:val="0"/>
        <w:rPr>
          <w:rStyle w:val="20"/>
        </w:rPr>
      </w:pPr>
    </w:p>
    <w:p w14:paraId="1DD3C053">
      <w:pPr>
        <w:pStyle w:val="21"/>
        <w:keepNext w:val="0"/>
        <w:keepLines w:val="0"/>
        <w:widowControl/>
        <w:suppressLineNumbers w:val="0"/>
      </w:pPr>
      <w:r>
        <w:rPr>
          <w:rStyle w:val="20"/>
        </w:rPr>
        <w:t>Closed Error Report</w:t>
      </w:r>
    </w:p>
    <w:p w14:paraId="12DB6B19">
      <w:pPr>
        <w:keepNext w:val="0"/>
        <w:keepLines w:val="0"/>
        <w:widowControl/>
        <w:suppressLineNumbers w:val="0"/>
      </w:pPr>
      <w:r>
        <w:pict>
          <v:rect id="_x0000_i1562" o:spt="1" style="height:1.5pt;width:432pt;" fillcolor="#A0A0A0" filled="t" stroked="f" coordsize="21600,21600" o:hr="t" o:hrstd="t" o:hralign="center">
            <v:path/>
            <v:fill on="t" focussize="0,0"/>
            <v:stroke on="f"/>
            <v:imagedata o:title=""/>
            <o:lock v:ext="edit"/>
            <w10:wrap type="none"/>
            <w10:anchorlock/>
          </v:rect>
        </w:pict>
      </w:r>
    </w:p>
    <w:p w14:paraId="7EC687CB">
      <w:pPr>
        <w:pStyle w:val="3"/>
        <w:keepNext w:val="0"/>
        <w:keepLines w:val="0"/>
        <w:widowControl/>
        <w:suppressLineNumbers w:val="0"/>
      </w:pPr>
      <w:r>
        <w:t>Repair Reports</w:t>
      </w:r>
    </w:p>
    <w:p w14:paraId="32EDC4AE">
      <w:pPr>
        <w:pStyle w:val="21"/>
        <w:keepNext w:val="0"/>
        <w:keepLines w:val="0"/>
        <w:widowControl/>
        <w:suppressLineNumbers w:val="0"/>
        <w:rPr>
          <w:rStyle w:val="20"/>
        </w:rPr>
      </w:pPr>
      <w:r>
        <w:rPr>
          <w:rStyle w:val="20"/>
        </w:rPr>
        <w:t>Repair History Report</w:t>
      </w:r>
    </w:p>
    <w:p w14:paraId="2ACD0DDE">
      <w:pPr>
        <w:pStyle w:val="21"/>
        <w:keepNext w:val="0"/>
        <w:keepLines w:val="0"/>
        <w:widowControl/>
        <w:suppressLineNumbers w:val="0"/>
        <w:rPr>
          <w:rStyle w:val="20"/>
        </w:rPr>
      </w:pPr>
    </w:p>
    <w:p w14:paraId="456C7243">
      <w:pPr>
        <w:pStyle w:val="21"/>
        <w:keepNext w:val="0"/>
        <w:keepLines w:val="0"/>
        <w:widowControl/>
        <w:suppressLineNumbers w:val="0"/>
        <w:rPr>
          <w:rStyle w:val="20"/>
        </w:rPr>
      </w:pPr>
      <w:r>
        <w:rPr>
          <w:rStyle w:val="20"/>
        </w:rPr>
        <w:t>Repairs In Progress</w:t>
      </w:r>
    </w:p>
    <w:p w14:paraId="622DB446">
      <w:pPr>
        <w:pStyle w:val="21"/>
        <w:keepNext w:val="0"/>
        <w:keepLines w:val="0"/>
        <w:widowControl/>
        <w:suppressLineNumbers w:val="0"/>
        <w:rPr>
          <w:rStyle w:val="20"/>
        </w:rPr>
      </w:pPr>
    </w:p>
    <w:p w14:paraId="1950F20C">
      <w:pPr>
        <w:pStyle w:val="21"/>
        <w:keepNext w:val="0"/>
        <w:keepLines w:val="0"/>
        <w:widowControl/>
        <w:suppressLineNumbers w:val="0"/>
        <w:rPr>
          <w:rStyle w:val="20"/>
        </w:rPr>
      </w:pPr>
      <w:r>
        <w:rPr>
          <w:rStyle w:val="20"/>
        </w:rPr>
        <w:t>Completed Repairs</w:t>
      </w:r>
    </w:p>
    <w:p w14:paraId="770E264C">
      <w:pPr>
        <w:pStyle w:val="21"/>
        <w:keepNext w:val="0"/>
        <w:keepLines w:val="0"/>
        <w:widowControl/>
        <w:suppressLineNumbers w:val="0"/>
        <w:rPr>
          <w:rStyle w:val="20"/>
        </w:rPr>
      </w:pPr>
    </w:p>
    <w:p w14:paraId="2A65C0FD">
      <w:pPr>
        <w:pStyle w:val="21"/>
        <w:keepNext w:val="0"/>
        <w:keepLines w:val="0"/>
        <w:widowControl/>
        <w:suppressLineNumbers w:val="0"/>
        <w:rPr>
          <w:rStyle w:val="20"/>
        </w:rPr>
      </w:pPr>
      <w:r>
        <w:rPr>
          <w:rStyle w:val="20"/>
        </w:rPr>
        <w:t>Average Repair Time</w:t>
      </w:r>
    </w:p>
    <w:p w14:paraId="48CC37CC">
      <w:pPr>
        <w:pStyle w:val="21"/>
        <w:keepNext w:val="0"/>
        <w:keepLines w:val="0"/>
        <w:widowControl/>
        <w:suppressLineNumbers w:val="0"/>
        <w:rPr>
          <w:rStyle w:val="20"/>
        </w:rPr>
      </w:pPr>
    </w:p>
    <w:p w14:paraId="18683A30">
      <w:pPr>
        <w:pStyle w:val="21"/>
        <w:keepNext w:val="0"/>
        <w:keepLines w:val="0"/>
        <w:widowControl/>
        <w:suppressLineNumbers w:val="0"/>
        <w:rPr>
          <w:rStyle w:val="20"/>
        </w:rPr>
      </w:pPr>
      <w:r>
        <w:rPr>
          <w:rStyle w:val="20"/>
        </w:rPr>
        <w:t>Engineer Repair Performance</w:t>
      </w:r>
    </w:p>
    <w:p w14:paraId="783CFBB5">
      <w:pPr>
        <w:pStyle w:val="21"/>
        <w:keepNext w:val="0"/>
        <w:keepLines w:val="0"/>
        <w:widowControl/>
        <w:suppressLineNumbers w:val="0"/>
        <w:rPr>
          <w:rStyle w:val="20"/>
        </w:rPr>
      </w:pPr>
    </w:p>
    <w:p w14:paraId="611096DC">
      <w:pPr>
        <w:pStyle w:val="21"/>
        <w:keepNext w:val="0"/>
        <w:keepLines w:val="0"/>
        <w:widowControl/>
        <w:suppressLineNumbers w:val="0"/>
      </w:pPr>
      <w:r>
        <w:rPr>
          <w:rStyle w:val="20"/>
        </w:rPr>
        <w:t>Repair Cost Report</w:t>
      </w:r>
    </w:p>
    <w:p w14:paraId="520F5E1D">
      <w:pPr>
        <w:keepNext w:val="0"/>
        <w:keepLines w:val="0"/>
        <w:widowControl/>
        <w:suppressLineNumbers w:val="0"/>
      </w:pPr>
      <w:r>
        <w:pict>
          <v:rect id="_x0000_i1563" o:spt="1" style="height:1.5pt;width:432pt;" fillcolor="#A0A0A0" filled="t" stroked="f" coordsize="21600,21600" o:hr="t" o:hrstd="t" o:hralign="center">
            <v:path/>
            <v:fill on="t" focussize="0,0"/>
            <v:stroke on="f"/>
            <v:imagedata o:title=""/>
            <o:lock v:ext="edit"/>
            <w10:wrap type="none"/>
            <w10:anchorlock/>
          </v:rect>
        </w:pict>
      </w:r>
    </w:p>
    <w:p w14:paraId="39649A1B">
      <w:pPr>
        <w:pStyle w:val="3"/>
        <w:keepNext w:val="0"/>
        <w:keepLines w:val="0"/>
        <w:widowControl/>
        <w:suppressLineNumbers w:val="0"/>
      </w:pPr>
      <w:r>
        <w:t>Preventive Maintenance Reports</w:t>
      </w:r>
    </w:p>
    <w:p w14:paraId="0BCE0C2A">
      <w:pPr>
        <w:pStyle w:val="21"/>
        <w:keepNext w:val="0"/>
        <w:keepLines w:val="0"/>
        <w:widowControl/>
        <w:suppressLineNumbers w:val="0"/>
        <w:rPr>
          <w:rStyle w:val="20"/>
        </w:rPr>
      </w:pPr>
      <w:r>
        <w:rPr>
          <w:rStyle w:val="20"/>
        </w:rPr>
        <w:t>Upcoming Maintenance</w:t>
      </w:r>
    </w:p>
    <w:p w14:paraId="393BB85F">
      <w:pPr>
        <w:pStyle w:val="21"/>
        <w:keepNext w:val="0"/>
        <w:keepLines w:val="0"/>
        <w:widowControl/>
        <w:suppressLineNumbers w:val="0"/>
        <w:rPr>
          <w:rStyle w:val="20"/>
        </w:rPr>
      </w:pPr>
    </w:p>
    <w:p w14:paraId="494FD7D1">
      <w:pPr>
        <w:pStyle w:val="21"/>
        <w:keepNext w:val="0"/>
        <w:keepLines w:val="0"/>
        <w:widowControl/>
        <w:suppressLineNumbers w:val="0"/>
        <w:rPr>
          <w:rStyle w:val="20"/>
        </w:rPr>
      </w:pPr>
      <w:r>
        <w:rPr>
          <w:rStyle w:val="20"/>
        </w:rPr>
        <w:t>Completed Maintenance</w:t>
      </w:r>
    </w:p>
    <w:p w14:paraId="634F1F26">
      <w:pPr>
        <w:pStyle w:val="21"/>
        <w:keepNext w:val="0"/>
        <w:keepLines w:val="0"/>
        <w:widowControl/>
        <w:suppressLineNumbers w:val="0"/>
        <w:rPr>
          <w:rStyle w:val="20"/>
        </w:rPr>
      </w:pPr>
    </w:p>
    <w:p w14:paraId="76B89D8F">
      <w:pPr>
        <w:pStyle w:val="21"/>
        <w:keepNext w:val="0"/>
        <w:keepLines w:val="0"/>
        <w:widowControl/>
        <w:suppressLineNumbers w:val="0"/>
        <w:rPr>
          <w:rStyle w:val="20"/>
        </w:rPr>
      </w:pPr>
      <w:r>
        <w:rPr>
          <w:rStyle w:val="20"/>
        </w:rPr>
        <w:t>Overdue Maintenance</w:t>
      </w:r>
    </w:p>
    <w:p w14:paraId="74898933">
      <w:pPr>
        <w:pStyle w:val="21"/>
        <w:keepNext w:val="0"/>
        <w:keepLines w:val="0"/>
        <w:widowControl/>
        <w:suppressLineNumbers w:val="0"/>
        <w:rPr>
          <w:rStyle w:val="20"/>
        </w:rPr>
      </w:pPr>
    </w:p>
    <w:p w14:paraId="36C8E2EE">
      <w:pPr>
        <w:pStyle w:val="21"/>
        <w:keepNext w:val="0"/>
        <w:keepLines w:val="0"/>
        <w:widowControl/>
        <w:suppressLineNumbers w:val="0"/>
        <w:rPr>
          <w:rStyle w:val="20"/>
        </w:rPr>
      </w:pPr>
      <w:r>
        <w:rPr>
          <w:rStyle w:val="20"/>
        </w:rPr>
        <w:t>Maintenance Compliance Report</w:t>
      </w:r>
    </w:p>
    <w:p w14:paraId="3E597243">
      <w:pPr>
        <w:pStyle w:val="21"/>
        <w:keepNext w:val="0"/>
        <w:keepLines w:val="0"/>
        <w:widowControl/>
        <w:suppressLineNumbers w:val="0"/>
        <w:rPr>
          <w:rStyle w:val="20"/>
        </w:rPr>
      </w:pPr>
    </w:p>
    <w:p w14:paraId="22AB140C">
      <w:pPr>
        <w:pStyle w:val="21"/>
        <w:keepNext w:val="0"/>
        <w:keepLines w:val="0"/>
        <w:widowControl/>
        <w:suppressLineNumbers w:val="0"/>
        <w:rPr>
          <w:rStyle w:val="20"/>
        </w:rPr>
      </w:pPr>
      <w:r>
        <w:rPr>
          <w:rStyle w:val="20"/>
        </w:rPr>
        <w:t>AMC Expiry Report</w:t>
      </w:r>
    </w:p>
    <w:p w14:paraId="09C0DD2F">
      <w:pPr>
        <w:pStyle w:val="21"/>
        <w:keepNext w:val="0"/>
        <w:keepLines w:val="0"/>
        <w:widowControl/>
        <w:suppressLineNumbers w:val="0"/>
        <w:rPr>
          <w:rStyle w:val="20"/>
        </w:rPr>
      </w:pPr>
    </w:p>
    <w:p w14:paraId="76DE351D">
      <w:pPr>
        <w:pStyle w:val="21"/>
        <w:keepNext w:val="0"/>
        <w:keepLines w:val="0"/>
        <w:widowControl/>
        <w:suppressLineNumbers w:val="0"/>
      </w:pPr>
      <w:r>
        <w:rPr>
          <w:rStyle w:val="20"/>
        </w:rPr>
        <w:t>Warranty Expiry Report</w:t>
      </w:r>
    </w:p>
    <w:p w14:paraId="55CB3AA7">
      <w:pPr>
        <w:keepNext w:val="0"/>
        <w:keepLines w:val="0"/>
        <w:widowControl/>
        <w:suppressLineNumbers w:val="0"/>
      </w:pPr>
      <w:r>
        <w:pict>
          <v:rect id="_x0000_i1564" o:spt="1" style="height:1.5pt;width:432pt;" fillcolor="#A0A0A0" filled="t" stroked="f" coordsize="21600,21600" o:hr="t" o:hrstd="t" o:hralign="center">
            <v:path/>
            <v:fill on="t" focussize="0,0"/>
            <v:stroke on="f"/>
            <v:imagedata o:title=""/>
            <o:lock v:ext="edit"/>
            <w10:wrap type="none"/>
            <w10:anchorlock/>
          </v:rect>
        </w:pict>
      </w:r>
    </w:p>
    <w:p w14:paraId="32B9789C">
      <w:pPr>
        <w:pStyle w:val="3"/>
        <w:keepNext w:val="0"/>
        <w:keepLines w:val="0"/>
        <w:widowControl/>
        <w:suppressLineNumbers w:val="0"/>
      </w:pPr>
      <w:r>
        <w:t>Spare Parts Reports</w:t>
      </w:r>
    </w:p>
    <w:p w14:paraId="7A52ECC2">
      <w:pPr>
        <w:pStyle w:val="21"/>
        <w:keepNext w:val="0"/>
        <w:keepLines w:val="0"/>
        <w:widowControl/>
        <w:suppressLineNumbers w:val="0"/>
        <w:rPr>
          <w:rStyle w:val="20"/>
        </w:rPr>
      </w:pPr>
      <w:r>
        <w:rPr>
          <w:rStyle w:val="20"/>
        </w:rPr>
        <w:t>Current Inventory</w:t>
      </w:r>
    </w:p>
    <w:p w14:paraId="6ADB966B">
      <w:pPr>
        <w:pStyle w:val="21"/>
        <w:keepNext w:val="0"/>
        <w:keepLines w:val="0"/>
        <w:widowControl/>
        <w:suppressLineNumbers w:val="0"/>
        <w:rPr>
          <w:rStyle w:val="20"/>
        </w:rPr>
      </w:pPr>
    </w:p>
    <w:p w14:paraId="6E21C1EF">
      <w:pPr>
        <w:pStyle w:val="21"/>
        <w:keepNext w:val="0"/>
        <w:keepLines w:val="0"/>
        <w:widowControl/>
        <w:suppressLineNumbers w:val="0"/>
        <w:rPr>
          <w:rStyle w:val="20"/>
        </w:rPr>
      </w:pPr>
      <w:r>
        <w:rPr>
          <w:rStyle w:val="20"/>
        </w:rPr>
        <w:t>Low Stock Report</w:t>
      </w:r>
    </w:p>
    <w:p w14:paraId="36BD4C8A">
      <w:pPr>
        <w:pStyle w:val="21"/>
        <w:keepNext w:val="0"/>
        <w:keepLines w:val="0"/>
        <w:widowControl/>
        <w:suppressLineNumbers w:val="0"/>
        <w:rPr>
          <w:rStyle w:val="20"/>
        </w:rPr>
      </w:pPr>
    </w:p>
    <w:p w14:paraId="57B9B5BD">
      <w:pPr>
        <w:pStyle w:val="21"/>
        <w:keepNext w:val="0"/>
        <w:keepLines w:val="0"/>
        <w:widowControl/>
        <w:suppressLineNumbers w:val="0"/>
        <w:rPr>
          <w:rStyle w:val="20"/>
        </w:rPr>
      </w:pPr>
      <w:r>
        <w:rPr>
          <w:rStyle w:val="20"/>
        </w:rPr>
        <w:t>Out of Stock Report</w:t>
      </w:r>
    </w:p>
    <w:p w14:paraId="75EB43F4">
      <w:pPr>
        <w:pStyle w:val="21"/>
        <w:keepNext w:val="0"/>
        <w:keepLines w:val="0"/>
        <w:widowControl/>
        <w:suppressLineNumbers w:val="0"/>
        <w:rPr>
          <w:rStyle w:val="20"/>
        </w:rPr>
      </w:pPr>
    </w:p>
    <w:p w14:paraId="5AF387CF">
      <w:pPr>
        <w:pStyle w:val="21"/>
        <w:keepNext w:val="0"/>
        <w:keepLines w:val="0"/>
        <w:widowControl/>
        <w:suppressLineNumbers w:val="0"/>
        <w:rPr>
          <w:rStyle w:val="20"/>
        </w:rPr>
      </w:pPr>
      <w:r>
        <w:rPr>
          <w:rStyle w:val="20"/>
        </w:rPr>
        <w:t>Purchase Request Report</w:t>
      </w:r>
    </w:p>
    <w:p w14:paraId="2B9C214A">
      <w:pPr>
        <w:pStyle w:val="21"/>
        <w:keepNext w:val="0"/>
        <w:keepLines w:val="0"/>
        <w:widowControl/>
        <w:suppressLineNumbers w:val="0"/>
        <w:rPr>
          <w:rStyle w:val="20"/>
        </w:rPr>
      </w:pPr>
    </w:p>
    <w:p w14:paraId="4AAF8E3A">
      <w:pPr>
        <w:pStyle w:val="21"/>
        <w:keepNext w:val="0"/>
        <w:keepLines w:val="0"/>
        <w:widowControl/>
        <w:suppressLineNumbers w:val="0"/>
        <w:rPr>
          <w:rStyle w:val="20"/>
        </w:rPr>
      </w:pPr>
      <w:r>
        <w:rPr>
          <w:rStyle w:val="20"/>
        </w:rPr>
        <w:t>Spare Parts Usage Report</w:t>
      </w:r>
    </w:p>
    <w:p w14:paraId="508013B3">
      <w:pPr>
        <w:pStyle w:val="21"/>
        <w:keepNext w:val="0"/>
        <w:keepLines w:val="0"/>
        <w:widowControl/>
        <w:suppressLineNumbers w:val="0"/>
        <w:rPr>
          <w:rStyle w:val="20"/>
        </w:rPr>
      </w:pPr>
    </w:p>
    <w:p w14:paraId="00D1C289">
      <w:pPr>
        <w:pStyle w:val="21"/>
        <w:keepNext w:val="0"/>
        <w:keepLines w:val="0"/>
        <w:widowControl/>
        <w:suppressLineNumbers w:val="0"/>
      </w:pPr>
      <w:r>
        <w:rPr>
          <w:rStyle w:val="20"/>
        </w:rPr>
        <w:t>Inventory Value Report</w:t>
      </w:r>
    </w:p>
    <w:p w14:paraId="0E6BCA2E">
      <w:pPr>
        <w:keepNext w:val="0"/>
        <w:keepLines w:val="0"/>
        <w:widowControl/>
        <w:suppressLineNumbers w:val="0"/>
      </w:pPr>
      <w:r>
        <w:pict>
          <v:rect id="_x0000_i1565" o:spt="1" style="height:1.5pt;width:432pt;" fillcolor="#A0A0A0" filled="t" stroked="f" coordsize="21600,21600" o:hr="t" o:hrstd="t" o:hralign="center">
            <v:path/>
            <v:fill on="t" focussize="0,0"/>
            <v:stroke on="f"/>
            <v:imagedata o:title=""/>
            <o:lock v:ext="edit"/>
            <w10:wrap type="none"/>
            <w10:anchorlock/>
          </v:rect>
        </w:pict>
      </w:r>
    </w:p>
    <w:p w14:paraId="66B40AA0">
      <w:pPr>
        <w:pStyle w:val="3"/>
        <w:keepNext w:val="0"/>
        <w:keepLines w:val="0"/>
        <w:widowControl/>
        <w:suppressLineNumbers w:val="0"/>
      </w:pPr>
      <w:r>
        <w:t>Hospital Reports</w:t>
      </w:r>
    </w:p>
    <w:p w14:paraId="61A79DBF">
      <w:pPr>
        <w:pStyle w:val="21"/>
        <w:keepNext w:val="0"/>
        <w:keepLines w:val="0"/>
        <w:widowControl/>
        <w:suppressLineNumbers w:val="0"/>
        <w:rPr>
          <w:rStyle w:val="20"/>
        </w:rPr>
      </w:pPr>
      <w:r>
        <w:rPr>
          <w:rStyle w:val="20"/>
        </w:rPr>
        <w:t>Hospital Summary</w:t>
      </w:r>
    </w:p>
    <w:p w14:paraId="110B11B9">
      <w:pPr>
        <w:pStyle w:val="21"/>
        <w:keepNext w:val="0"/>
        <w:keepLines w:val="0"/>
        <w:widowControl/>
        <w:suppressLineNumbers w:val="0"/>
        <w:rPr>
          <w:rStyle w:val="20"/>
        </w:rPr>
      </w:pPr>
    </w:p>
    <w:p w14:paraId="6F9084F3">
      <w:pPr>
        <w:pStyle w:val="21"/>
        <w:keepNext w:val="0"/>
        <w:keepLines w:val="0"/>
        <w:widowControl/>
        <w:suppressLineNumbers w:val="0"/>
        <w:rPr>
          <w:rStyle w:val="20"/>
        </w:rPr>
      </w:pPr>
      <w:r>
        <w:rPr>
          <w:rStyle w:val="20"/>
        </w:rPr>
        <w:t>Hospital Performance</w:t>
      </w:r>
    </w:p>
    <w:p w14:paraId="52932924">
      <w:pPr>
        <w:pStyle w:val="21"/>
        <w:keepNext w:val="0"/>
        <w:keepLines w:val="0"/>
        <w:widowControl/>
        <w:suppressLineNumbers w:val="0"/>
        <w:rPr>
          <w:rStyle w:val="20"/>
        </w:rPr>
      </w:pPr>
    </w:p>
    <w:p w14:paraId="65682316">
      <w:pPr>
        <w:pStyle w:val="21"/>
        <w:keepNext w:val="0"/>
        <w:keepLines w:val="0"/>
        <w:widowControl/>
        <w:suppressLineNumbers w:val="0"/>
        <w:rPr>
          <w:rStyle w:val="20"/>
        </w:rPr>
      </w:pPr>
      <w:r>
        <w:rPr>
          <w:rStyle w:val="20"/>
        </w:rPr>
        <w:t>Equipment Count</w:t>
      </w:r>
    </w:p>
    <w:p w14:paraId="54ECF75A">
      <w:pPr>
        <w:pStyle w:val="21"/>
        <w:keepNext w:val="0"/>
        <w:keepLines w:val="0"/>
        <w:widowControl/>
        <w:suppressLineNumbers w:val="0"/>
        <w:rPr>
          <w:rStyle w:val="20"/>
        </w:rPr>
      </w:pPr>
    </w:p>
    <w:p w14:paraId="45D1A26E">
      <w:pPr>
        <w:pStyle w:val="21"/>
        <w:keepNext w:val="0"/>
        <w:keepLines w:val="0"/>
        <w:widowControl/>
        <w:suppressLineNumbers w:val="0"/>
        <w:rPr>
          <w:rStyle w:val="20"/>
        </w:rPr>
      </w:pPr>
      <w:r>
        <w:rPr>
          <w:rStyle w:val="20"/>
        </w:rPr>
        <w:t>Error Statistics</w:t>
      </w:r>
    </w:p>
    <w:p w14:paraId="52DF71EF">
      <w:pPr>
        <w:pStyle w:val="21"/>
        <w:keepNext w:val="0"/>
        <w:keepLines w:val="0"/>
        <w:widowControl/>
        <w:suppressLineNumbers w:val="0"/>
        <w:rPr>
          <w:rStyle w:val="20"/>
        </w:rPr>
      </w:pPr>
    </w:p>
    <w:p w14:paraId="3BBC6002">
      <w:pPr>
        <w:pStyle w:val="21"/>
        <w:keepNext w:val="0"/>
        <w:keepLines w:val="0"/>
        <w:widowControl/>
        <w:suppressLineNumbers w:val="0"/>
        <w:rPr>
          <w:rStyle w:val="20"/>
        </w:rPr>
      </w:pPr>
      <w:r>
        <w:rPr>
          <w:rStyle w:val="20"/>
        </w:rPr>
        <w:t>Repair Statistics</w:t>
      </w:r>
    </w:p>
    <w:p w14:paraId="50E370FF">
      <w:pPr>
        <w:pStyle w:val="21"/>
        <w:keepNext w:val="0"/>
        <w:keepLines w:val="0"/>
        <w:widowControl/>
        <w:suppressLineNumbers w:val="0"/>
        <w:rPr>
          <w:rStyle w:val="20"/>
        </w:rPr>
      </w:pPr>
    </w:p>
    <w:p w14:paraId="28D87E70">
      <w:pPr>
        <w:pStyle w:val="21"/>
        <w:keepNext w:val="0"/>
        <w:keepLines w:val="0"/>
        <w:widowControl/>
        <w:suppressLineNumbers w:val="0"/>
      </w:pPr>
      <w:r>
        <w:rPr>
          <w:rStyle w:val="20"/>
        </w:rPr>
        <w:t>Maintenance Statistics</w:t>
      </w:r>
    </w:p>
    <w:p w14:paraId="36022CD4">
      <w:pPr>
        <w:keepNext w:val="0"/>
        <w:keepLines w:val="0"/>
        <w:widowControl/>
        <w:suppressLineNumbers w:val="0"/>
      </w:pPr>
      <w:r>
        <w:pict>
          <v:rect id="_x0000_i1566" o:spt="1" style="height:1.5pt;width:432pt;" fillcolor="#A0A0A0" filled="t" stroked="f" coordsize="21600,21600" o:hr="t" o:hrstd="t" o:hralign="center">
            <v:path/>
            <v:fill on="t" focussize="0,0"/>
            <v:stroke on="f"/>
            <v:imagedata o:title=""/>
            <o:lock v:ext="edit"/>
            <w10:wrap type="none"/>
            <w10:anchorlock/>
          </v:rect>
        </w:pict>
      </w:r>
    </w:p>
    <w:p w14:paraId="6E3C899D">
      <w:pPr>
        <w:pStyle w:val="3"/>
        <w:keepNext w:val="0"/>
        <w:keepLines w:val="0"/>
        <w:widowControl/>
        <w:suppressLineNumbers w:val="0"/>
      </w:pPr>
      <w:r>
        <w:t>Engineer Reports</w:t>
      </w:r>
    </w:p>
    <w:p w14:paraId="4FD3244E">
      <w:pPr>
        <w:pStyle w:val="21"/>
        <w:keepNext w:val="0"/>
        <w:keepLines w:val="0"/>
        <w:widowControl/>
        <w:suppressLineNumbers w:val="0"/>
        <w:rPr>
          <w:rStyle w:val="20"/>
        </w:rPr>
      </w:pPr>
      <w:r>
        <w:rPr>
          <w:rStyle w:val="20"/>
        </w:rPr>
        <w:t>Central Biomedical Engineer Performance</w:t>
      </w:r>
    </w:p>
    <w:p w14:paraId="64977954">
      <w:pPr>
        <w:pStyle w:val="21"/>
        <w:keepNext w:val="0"/>
        <w:keepLines w:val="0"/>
        <w:widowControl/>
        <w:suppressLineNumbers w:val="0"/>
        <w:rPr>
          <w:rStyle w:val="20"/>
        </w:rPr>
      </w:pPr>
    </w:p>
    <w:p w14:paraId="2F393235">
      <w:pPr>
        <w:pStyle w:val="21"/>
        <w:keepNext w:val="0"/>
        <w:keepLines w:val="0"/>
        <w:widowControl/>
        <w:suppressLineNumbers w:val="0"/>
        <w:rPr>
          <w:rStyle w:val="20"/>
        </w:rPr>
      </w:pPr>
      <w:r>
        <w:rPr>
          <w:rStyle w:val="20"/>
        </w:rPr>
        <w:t>Hospital Biomedical Engineer Activity</w:t>
      </w:r>
    </w:p>
    <w:p w14:paraId="6F6C4F40">
      <w:pPr>
        <w:pStyle w:val="21"/>
        <w:keepNext w:val="0"/>
        <w:keepLines w:val="0"/>
        <w:widowControl/>
        <w:suppressLineNumbers w:val="0"/>
        <w:rPr>
          <w:rStyle w:val="20"/>
        </w:rPr>
      </w:pPr>
    </w:p>
    <w:p w14:paraId="1C32B09A">
      <w:pPr>
        <w:pStyle w:val="21"/>
        <w:keepNext w:val="0"/>
        <w:keepLines w:val="0"/>
        <w:widowControl/>
        <w:suppressLineNumbers w:val="0"/>
        <w:rPr>
          <w:rStyle w:val="20"/>
        </w:rPr>
      </w:pPr>
      <w:r>
        <w:rPr>
          <w:rStyle w:val="20"/>
        </w:rPr>
        <w:t>Repairs Completed</w:t>
      </w:r>
    </w:p>
    <w:p w14:paraId="4F05391C">
      <w:pPr>
        <w:pStyle w:val="21"/>
        <w:keepNext w:val="0"/>
        <w:keepLines w:val="0"/>
        <w:widowControl/>
        <w:suppressLineNumbers w:val="0"/>
        <w:rPr>
          <w:rStyle w:val="20"/>
        </w:rPr>
      </w:pPr>
    </w:p>
    <w:p w14:paraId="02218ED5">
      <w:pPr>
        <w:pStyle w:val="21"/>
        <w:keepNext w:val="0"/>
        <w:keepLines w:val="0"/>
        <w:widowControl/>
        <w:suppressLineNumbers w:val="0"/>
        <w:rPr>
          <w:rStyle w:val="20"/>
        </w:rPr>
      </w:pPr>
      <w:r>
        <w:rPr>
          <w:rStyle w:val="20"/>
        </w:rPr>
        <w:t>Average Repair Time</w:t>
      </w:r>
    </w:p>
    <w:p w14:paraId="218EE1F4">
      <w:pPr>
        <w:pStyle w:val="21"/>
        <w:keepNext w:val="0"/>
        <w:keepLines w:val="0"/>
        <w:widowControl/>
        <w:suppressLineNumbers w:val="0"/>
        <w:rPr>
          <w:rStyle w:val="20"/>
        </w:rPr>
      </w:pPr>
    </w:p>
    <w:p w14:paraId="332FE661">
      <w:pPr>
        <w:pStyle w:val="21"/>
        <w:keepNext w:val="0"/>
        <w:keepLines w:val="0"/>
        <w:widowControl/>
        <w:suppressLineNumbers w:val="0"/>
      </w:pPr>
      <w:r>
        <w:rPr>
          <w:rStyle w:val="20"/>
        </w:rPr>
        <w:t>Most Active Engineer</w:t>
      </w:r>
    </w:p>
    <w:p w14:paraId="0A908C21">
      <w:pPr>
        <w:keepNext w:val="0"/>
        <w:keepLines w:val="0"/>
        <w:widowControl/>
        <w:suppressLineNumbers w:val="0"/>
      </w:pPr>
      <w:r>
        <w:pict>
          <v:rect id="_x0000_i1567" o:spt="1" style="height:1.5pt;width:432pt;" fillcolor="#A0A0A0" filled="t" stroked="f" coordsize="21600,21600" o:hr="t" o:hrstd="t" o:hralign="center">
            <v:path/>
            <v:fill on="t" focussize="0,0"/>
            <v:stroke on="f"/>
            <v:imagedata o:title=""/>
            <o:lock v:ext="edit"/>
            <w10:wrap type="none"/>
            <w10:anchorlock/>
          </v:rect>
        </w:pict>
      </w:r>
    </w:p>
    <w:p w14:paraId="75F893B9">
      <w:pPr>
        <w:pStyle w:val="2"/>
        <w:keepNext w:val="0"/>
        <w:keepLines w:val="0"/>
        <w:widowControl/>
        <w:suppressLineNumbers w:val="0"/>
      </w:pPr>
      <w:r>
        <w:t>Search</w:t>
      </w:r>
    </w:p>
    <w:p w14:paraId="3CACCBED">
      <w:pPr>
        <w:pStyle w:val="35"/>
        <w:keepNext w:val="0"/>
        <w:keepLines w:val="0"/>
        <w:widowControl/>
        <w:suppressLineNumbers w:val="0"/>
      </w:pPr>
      <w:r>
        <w:t>Search By</w:t>
      </w:r>
    </w:p>
    <w:p w14:paraId="0A9EC72C">
      <w:pPr>
        <w:keepNext w:val="0"/>
        <w:keepLines w:val="0"/>
        <w:widowControl/>
        <w:numPr>
          <w:ilvl w:val="0"/>
          <w:numId w:val="129"/>
        </w:numPr>
        <w:suppressLineNumbers w:val="0"/>
        <w:spacing w:before="0" w:beforeAutospacing="1" w:after="0" w:afterAutospacing="1"/>
        <w:ind w:left="1440" w:hanging="360"/>
      </w:pPr>
    </w:p>
    <w:p w14:paraId="290FC888">
      <w:pPr>
        <w:pStyle w:val="35"/>
        <w:keepNext w:val="0"/>
        <w:keepLines w:val="0"/>
        <w:widowControl/>
        <w:suppressLineNumbers w:val="0"/>
        <w:ind w:left="720"/>
      </w:pPr>
      <w:r>
        <w:t>Report Name</w:t>
      </w:r>
    </w:p>
    <w:p w14:paraId="289296FD">
      <w:pPr>
        <w:keepNext w:val="0"/>
        <w:keepLines w:val="0"/>
        <w:widowControl/>
        <w:numPr>
          <w:ilvl w:val="0"/>
          <w:numId w:val="129"/>
        </w:numPr>
        <w:suppressLineNumbers w:val="0"/>
        <w:spacing w:before="0" w:beforeAutospacing="1" w:after="0" w:afterAutospacing="1"/>
        <w:ind w:left="1440" w:hanging="360"/>
      </w:pPr>
    </w:p>
    <w:p w14:paraId="6D3C6FC4">
      <w:pPr>
        <w:keepNext w:val="0"/>
        <w:keepLines w:val="0"/>
        <w:widowControl/>
        <w:numPr>
          <w:ilvl w:val="0"/>
          <w:numId w:val="129"/>
        </w:numPr>
        <w:suppressLineNumbers w:val="0"/>
        <w:spacing w:before="0" w:beforeAutospacing="1" w:after="0" w:afterAutospacing="1"/>
        <w:ind w:left="1440" w:hanging="360"/>
      </w:pPr>
    </w:p>
    <w:p w14:paraId="30E73894">
      <w:pPr>
        <w:pStyle w:val="35"/>
        <w:keepNext w:val="0"/>
        <w:keepLines w:val="0"/>
        <w:widowControl/>
        <w:suppressLineNumbers w:val="0"/>
        <w:ind w:left="720"/>
      </w:pPr>
      <w:r>
        <w:t>Hospital</w:t>
      </w:r>
    </w:p>
    <w:p w14:paraId="2776BC89">
      <w:pPr>
        <w:keepNext w:val="0"/>
        <w:keepLines w:val="0"/>
        <w:widowControl/>
        <w:numPr>
          <w:ilvl w:val="0"/>
          <w:numId w:val="129"/>
        </w:numPr>
        <w:suppressLineNumbers w:val="0"/>
        <w:spacing w:before="0" w:beforeAutospacing="1" w:after="0" w:afterAutospacing="1"/>
        <w:ind w:left="1440" w:hanging="360"/>
      </w:pPr>
    </w:p>
    <w:p w14:paraId="434F53C0">
      <w:pPr>
        <w:keepNext w:val="0"/>
        <w:keepLines w:val="0"/>
        <w:widowControl/>
        <w:numPr>
          <w:ilvl w:val="0"/>
          <w:numId w:val="129"/>
        </w:numPr>
        <w:suppressLineNumbers w:val="0"/>
        <w:spacing w:before="0" w:beforeAutospacing="1" w:after="0" w:afterAutospacing="1"/>
        <w:ind w:left="1440" w:hanging="360"/>
      </w:pPr>
    </w:p>
    <w:p w14:paraId="722F2148">
      <w:pPr>
        <w:pStyle w:val="35"/>
        <w:keepNext w:val="0"/>
        <w:keepLines w:val="0"/>
        <w:widowControl/>
        <w:suppressLineNumbers w:val="0"/>
        <w:ind w:left="720"/>
      </w:pPr>
      <w:r>
        <w:t>Equipment</w:t>
      </w:r>
    </w:p>
    <w:p w14:paraId="6AD51392">
      <w:pPr>
        <w:keepNext w:val="0"/>
        <w:keepLines w:val="0"/>
        <w:widowControl/>
        <w:numPr>
          <w:ilvl w:val="0"/>
          <w:numId w:val="129"/>
        </w:numPr>
        <w:suppressLineNumbers w:val="0"/>
        <w:spacing w:before="0" w:beforeAutospacing="1" w:after="0" w:afterAutospacing="1"/>
        <w:ind w:left="1440" w:hanging="360"/>
      </w:pPr>
    </w:p>
    <w:p w14:paraId="4E9C91C3">
      <w:pPr>
        <w:keepNext w:val="0"/>
        <w:keepLines w:val="0"/>
        <w:widowControl/>
        <w:numPr>
          <w:ilvl w:val="0"/>
          <w:numId w:val="129"/>
        </w:numPr>
        <w:suppressLineNumbers w:val="0"/>
        <w:spacing w:before="0" w:beforeAutospacing="1" w:after="0" w:afterAutospacing="1"/>
        <w:ind w:left="1440" w:hanging="360"/>
      </w:pPr>
    </w:p>
    <w:p w14:paraId="27EADF04">
      <w:pPr>
        <w:pStyle w:val="35"/>
        <w:keepNext w:val="0"/>
        <w:keepLines w:val="0"/>
        <w:widowControl/>
        <w:suppressLineNumbers w:val="0"/>
        <w:ind w:left="720"/>
      </w:pPr>
      <w:r>
        <w:t>Engineer</w:t>
      </w:r>
    </w:p>
    <w:p w14:paraId="68361A38">
      <w:pPr>
        <w:keepNext w:val="0"/>
        <w:keepLines w:val="0"/>
        <w:widowControl/>
        <w:numPr>
          <w:ilvl w:val="0"/>
          <w:numId w:val="129"/>
        </w:numPr>
        <w:suppressLineNumbers w:val="0"/>
        <w:spacing w:before="0" w:beforeAutospacing="1" w:after="0" w:afterAutospacing="1"/>
        <w:ind w:left="1440" w:hanging="360"/>
      </w:pPr>
    </w:p>
    <w:p w14:paraId="30A52ABC">
      <w:pPr>
        <w:keepNext w:val="0"/>
        <w:keepLines w:val="0"/>
        <w:widowControl/>
        <w:numPr>
          <w:ilvl w:val="0"/>
          <w:numId w:val="129"/>
        </w:numPr>
        <w:suppressLineNumbers w:val="0"/>
        <w:spacing w:before="0" w:beforeAutospacing="1" w:after="0" w:afterAutospacing="1"/>
        <w:ind w:left="1440" w:hanging="360"/>
      </w:pPr>
    </w:p>
    <w:p w14:paraId="7E0ABC1F">
      <w:pPr>
        <w:pStyle w:val="35"/>
        <w:keepNext w:val="0"/>
        <w:keepLines w:val="0"/>
        <w:widowControl/>
        <w:suppressLineNumbers w:val="0"/>
        <w:ind w:left="720"/>
      </w:pPr>
      <w:r>
        <w:t>Department</w:t>
      </w:r>
    </w:p>
    <w:p w14:paraId="2F2AD0BC">
      <w:pPr>
        <w:keepNext w:val="0"/>
        <w:keepLines w:val="0"/>
        <w:widowControl/>
        <w:numPr>
          <w:ilvl w:val="0"/>
          <w:numId w:val="129"/>
        </w:numPr>
        <w:suppressLineNumbers w:val="0"/>
        <w:spacing w:before="0" w:beforeAutospacing="1" w:after="0" w:afterAutospacing="1"/>
        <w:ind w:left="1440" w:hanging="360"/>
      </w:pPr>
    </w:p>
    <w:p w14:paraId="1B6120F1">
      <w:pPr>
        <w:keepNext w:val="0"/>
        <w:keepLines w:val="0"/>
        <w:widowControl/>
        <w:suppressLineNumbers w:val="0"/>
      </w:pPr>
      <w:r>
        <w:pict>
          <v:rect id="_x0000_i1568" o:spt="1" style="height:1.5pt;width:432pt;" fillcolor="#A0A0A0" filled="t" stroked="f" coordsize="21600,21600" o:hr="t" o:hrstd="t" o:hralign="center">
            <v:path/>
            <v:fill on="t" focussize="0,0"/>
            <v:stroke on="f"/>
            <v:imagedata o:title=""/>
            <o:lock v:ext="edit"/>
            <w10:wrap type="none"/>
            <w10:anchorlock/>
          </v:rect>
        </w:pict>
      </w:r>
    </w:p>
    <w:p w14:paraId="6F06FCA0">
      <w:pPr>
        <w:pStyle w:val="2"/>
        <w:keepNext w:val="0"/>
        <w:keepLines w:val="0"/>
        <w:widowControl/>
        <w:suppressLineNumbers w:val="0"/>
      </w:pPr>
      <w:r>
        <w:t>Filters</w:t>
      </w:r>
    </w:p>
    <w:p w14:paraId="7B6F018D">
      <w:pPr>
        <w:pStyle w:val="21"/>
        <w:keepNext w:val="0"/>
        <w:keepLines w:val="0"/>
        <w:widowControl/>
        <w:suppressLineNumbers w:val="0"/>
        <w:rPr>
          <w:rStyle w:val="20"/>
        </w:rPr>
      </w:pPr>
      <w:r>
        <w:rPr>
          <w:rStyle w:val="20"/>
        </w:rPr>
        <w:t>Hospital</w:t>
      </w:r>
    </w:p>
    <w:p w14:paraId="570E0E67">
      <w:pPr>
        <w:pStyle w:val="21"/>
        <w:keepNext w:val="0"/>
        <w:keepLines w:val="0"/>
        <w:widowControl/>
        <w:suppressLineNumbers w:val="0"/>
        <w:rPr>
          <w:rStyle w:val="20"/>
        </w:rPr>
      </w:pPr>
    </w:p>
    <w:p w14:paraId="41B9A4D3">
      <w:pPr>
        <w:pStyle w:val="21"/>
        <w:keepNext w:val="0"/>
        <w:keepLines w:val="0"/>
        <w:widowControl/>
        <w:suppressLineNumbers w:val="0"/>
        <w:rPr>
          <w:rStyle w:val="20"/>
        </w:rPr>
      </w:pPr>
      <w:r>
        <w:rPr>
          <w:rStyle w:val="20"/>
        </w:rPr>
        <w:t>Department</w:t>
      </w:r>
    </w:p>
    <w:p w14:paraId="3495B2D8">
      <w:pPr>
        <w:pStyle w:val="21"/>
        <w:keepNext w:val="0"/>
        <w:keepLines w:val="0"/>
        <w:widowControl/>
        <w:suppressLineNumbers w:val="0"/>
        <w:rPr>
          <w:rStyle w:val="20"/>
        </w:rPr>
      </w:pPr>
    </w:p>
    <w:p w14:paraId="0066F859">
      <w:pPr>
        <w:pStyle w:val="21"/>
        <w:keepNext w:val="0"/>
        <w:keepLines w:val="0"/>
        <w:widowControl/>
        <w:suppressLineNumbers w:val="0"/>
        <w:rPr>
          <w:rStyle w:val="20"/>
        </w:rPr>
      </w:pPr>
      <w:r>
        <w:rPr>
          <w:rStyle w:val="20"/>
        </w:rPr>
        <w:t>Equipment Category</w:t>
      </w:r>
    </w:p>
    <w:p w14:paraId="4F099B33">
      <w:pPr>
        <w:pStyle w:val="21"/>
        <w:keepNext w:val="0"/>
        <w:keepLines w:val="0"/>
        <w:widowControl/>
        <w:suppressLineNumbers w:val="0"/>
        <w:rPr>
          <w:rStyle w:val="20"/>
        </w:rPr>
      </w:pPr>
    </w:p>
    <w:p w14:paraId="0B94451B">
      <w:pPr>
        <w:pStyle w:val="21"/>
        <w:keepNext w:val="0"/>
        <w:keepLines w:val="0"/>
        <w:widowControl/>
        <w:suppressLineNumbers w:val="0"/>
        <w:rPr>
          <w:rStyle w:val="20"/>
        </w:rPr>
      </w:pPr>
      <w:r>
        <w:rPr>
          <w:rStyle w:val="20"/>
        </w:rPr>
        <w:t>Engineer</w:t>
      </w:r>
    </w:p>
    <w:p w14:paraId="14299D67">
      <w:pPr>
        <w:pStyle w:val="21"/>
        <w:keepNext w:val="0"/>
        <w:keepLines w:val="0"/>
        <w:widowControl/>
        <w:suppressLineNumbers w:val="0"/>
        <w:rPr>
          <w:rStyle w:val="20"/>
        </w:rPr>
      </w:pPr>
    </w:p>
    <w:p w14:paraId="6D6A33F0">
      <w:pPr>
        <w:pStyle w:val="21"/>
        <w:keepNext w:val="0"/>
        <w:keepLines w:val="0"/>
        <w:widowControl/>
        <w:suppressLineNumbers w:val="0"/>
        <w:rPr>
          <w:rStyle w:val="20"/>
        </w:rPr>
      </w:pPr>
      <w:r>
        <w:rPr>
          <w:rStyle w:val="20"/>
        </w:rPr>
        <w:t>Date Range</w:t>
      </w:r>
    </w:p>
    <w:p w14:paraId="54F10B2E">
      <w:pPr>
        <w:pStyle w:val="21"/>
        <w:keepNext w:val="0"/>
        <w:keepLines w:val="0"/>
        <w:widowControl/>
        <w:suppressLineNumbers w:val="0"/>
        <w:rPr>
          <w:rStyle w:val="20"/>
        </w:rPr>
      </w:pPr>
    </w:p>
    <w:p w14:paraId="491A0593">
      <w:pPr>
        <w:pStyle w:val="21"/>
        <w:keepNext w:val="0"/>
        <w:keepLines w:val="0"/>
        <w:widowControl/>
        <w:suppressLineNumbers w:val="0"/>
        <w:rPr>
          <w:rStyle w:val="20"/>
        </w:rPr>
      </w:pPr>
      <w:r>
        <w:rPr>
          <w:rStyle w:val="20"/>
        </w:rPr>
        <w:t>Status</w:t>
      </w:r>
    </w:p>
    <w:p w14:paraId="4087A985">
      <w:pPr>
        <w:pStyle w:val="21"/>
        <w:keepNext w:val="0"/>
        <w:keepLines w:val="0"/>
        <w:widowControl/>
        <w:suppressLineNumbers w:val="0"/>
        <w:rPr>
          <w:rStyle w:val="20"/>
        </w:rPr>
      </w:pPr>
    </w:p>
    <w:p w14:paraId="7AE35423">
      <w:pPr>
        <w:pStyle w:val="21"/>
        <w:keepNext w:val="0"/>
        <w:keepLines w:val="0"/>
        <w:widowControl/>
        <w:suppressLineNumbers w:val="0"/>
        <w:rPr>
          <w:rStyle w:val="20"/>
        </w:rPr>
      </w:pPr>
      <w:r>
        <w:rPr>
          <w:rStyle w:val="20"/>
        </w:rPr>
        <w:t>Priority</w:t>
      </w:r>
    </w:p>
    <w:p w14:paraId="0B602BDB">
      <w:pPr>
        <w:pStyle w:val="21"/>
        <w:keepNext w:val="0"/>
        <w:keepLines w:val="0"/>
        <w:widowControl/>
        <w:suppressLineNumbers w:val="0"/>
        <w:rPr>
          <w:rStyle w:val="20"/>
        </w:rPr>
      </w:pPr>
    </w:p>
    <w:p w14:paraId="475A3B48">
      <w:pPr>
        <w:pStyle w:val="21"/>
        <w:keepNext w:val="0"/>
        <w:keepLines w:val="0"/>
        <w:widowControl/>
        <w:suppressLineNumbers w:val="0"/>
      </w:pPr>
      <w:r>
        <w:rPr>
          <w:rStyle w:val="20"/>
        </w:rPr>
        <w:t>Manufacturer</w:t>
      </w:r>
    </w:p>
    <w:p w14:paraId="313EA0B4">
      <w:pPr>
        <w:keepNext w:val="0"/>
        <w:keepLines w:val="0"/>
        <w:widowControl/>
        <w:suppressLineNumbers w:val="0"/>
      </w:pPr>
      <w:r>
        <w:pict>
          <v:rect id="_x0000_i1569" o:spt="1" style="height:1.5pt;width:432pt;" fillcolor="#A0A0A0" filled="t" stroked="f" coordsize="21600,21600" o:hr="t" o:hrstd="t" o:hralign="center">
            <v:path/>
            <v:fill on="t" focussize="0,0"/>
            <v:stroke on="f"/>
            <v:imagedata o:title=""/>
            <o:lock v:ext="edit"/>
            <w10:wrap type="none"/>
            <w10:anchorlock/>
          </v:rect>
        </w:pict>
      </w:r>
    </w:p>
    <w:p w14:paraId="1C4DA53A">
      <w:pPr>
        <w:pStyle w:val="2"/>
        <w:keepNext w:val="0"/>
        <w:keepLines w:val="0"/>
        <w:widowControl/>
        <w:suppressLineNumbers w:val="0"/>
      </w:pPr>
      <w:r>
        <w:t>Export Options</w:t>
      </w:r>
    </w:p>
    <w:p w14:paraId="678A3963">
      <w:pPr>
        <w:pStyle w:val="21"/>
        <w:keepNext w:val="0"/>
        <w:keepLines w:val="0"/>
        <w:widowControl/>
        <w:suppressLineNumbers w:val="0"/>
        <w:rPr>
          <w:rStyle w:val="20"/>
        </w:rPr>
      </w:pPr>
      <w:r>
        <w:rPr>
          <w:rStyle w:val="20"/>
        </w:rPr>
        <w:t>PDF</w:t>
      </w:r>
    </w:p>
    <w:p w14:paraId="6D8CCB8A">
      <w:pPr>
        <w:pStyle w:val="21"/>
        <w:keepNext w:val="0"/>
        <w:keepLines w:val="0"/>
        <w:widowControl/>
        <w:suppressLineNumbers w:val="0"/>
        <w:rPr>
          <w:rStyle w:val="20"/>
        </w:rPr>
      </w:pPr>
    </w:p>
    <w:p w14:paraId="73550BB8">
      <w:pPr>
        <w:pStyle w:val="21"/>
        <w:keepNext w:val="0"/>
        <w:keepLines w:val="0"/>
        <w:widowControl/>
        <w:suppressLineNumbers w:val="0"/>
        <w:rPr>
          <w:rStyle w:val="20"/>
        </w:rPr>
      </w:pPr>
      <w:r>
        <w:rPr>
          <w:rStyle w:val="20"/>
        </w:rPr>
        <w:t>Excel</w:t>
      </w:r>
    </w:p>
    <w:p w14:paraId="4E00A539">
      <w:pPr>
        <w:pStyle w:val="21"/>
        <w:keepNext w:val="0"/>
        <w:keepLines w:val="0"/>
        <w:widowControl/>
        <w:suppressLineNumbers w:val="0"/>
        <w:rPr>
          <w:rStyle w:val="20"/>
        </w:rPr>
      </w:pPr>
    </w:p>
    <w:p w14:paraId="110BB75E">
      <w:pPr>
        <w:pStyle w:val="21"/>
        <w:keepNext w:val="0"/>
        <w:keepLines w:val="0"/>
        <w:widowControl/>
        <w:suppressLineNumbers w:val="0"/>
      </w:pPr>
      <w:r>
        <w:rPr>
          <w:rStyle w:val="20"/>
        </w:rPr>
        <w:t>CSV</w:t>
      </w:r>
    </w:p>
    <w:p w14:paraId="0B3589D2">
      <w:pPr>
        <w:keepNext w:val="0"/>
        <w:keepLines w:val="0"/>
        <w:widowControl/>
        <w:suppressLineNumbers w:val="0"/>
      </w:pPr>
      <w:r>
        <w:pict>
          <v:rect id="_x0000_i1570" o:spt="1" style="height:1.5pt;width:432pt;" fillcolor="#A0A0A0" filled="t" stroked="f" coordsize="21600,21600" o:hr="t" o:hrstd="t" o:hralign="center">
            <v:path/>
            <v:fill on="t" focussize="0,0"/>
            <v:stroke on="f"/>
            <v:imagedata o:title=""/>
            <o:lock v:ext="edit"/>
            <w10:wrap type="none"/>
            <w10:anchorlock/>
          </v:rect>
        </w:pict>
      </w:r>
    </w:p>
    <w:p w14:paraId="6B5A98DD">
      <w:pPr>
        <w:pStyle w:val="2"/>
        <w:keepNext w:val="0"/>
        <w:keepLines w:val="0"/>
        <w:widowControl/>
        <w:suppressLineNumbers w:val="0"/>
      </w:pPr>
      <w:r>
        <w:t>Report Workflow</w:t>
      </w:r>
    </w:p>
    <w:p w14:paraId="68B7CBC6">
      <w:pPr>
        <w:pStyle w:val="21"/>
        <w:keepNext w:val="0"/>
        <w:keepLines w:val="0"/>
        <w:widowControl/>
        <w:suppressLineNumbers w:val="0"/>
        <w:rPr>
          <w:rStyle w:val="20"/>
        </w:rPr>
      </w:pPr>
      <w:r>
        <w:rPr>
          <w:rStyle w:val="20"/>
        </w:rPr>
        <w:t>User</w:t>
      </w:r>
    </w:p>
    <w:p w14:paraId="41E2334E">
      <w:pPr>
        <w:pStyle w:val="21"/>
        <w:keepNext w:val="0"/>
        <w:keepLines w:val="0"/>
        <w:widowControl/>
        <w:suppressLineNumbers w:val="0"/>
        <w:rPr>
          <w:rStyle w:val="20"/>
        </w:rPr>
      </w:pPr>
    </w:p>
    <w:p w14:paraId="651CAA88">
      <w:pPr>
        <w:pStyle w:val="21"/>
        <w:keepNext w:val="0"/>
        <w:keepLines w:val="0"/>
        <w:widowControl/>
        <w:suppressLineNumbers w:val="0"/>
        <w:rPr>
          <w:rStyle w:val="20"/>
        </w:rPr>
      </w:pPr>
      <w:r>
        <w:rPr>
          <w:rStyle w:val="20"/>
        </w:rPr>
        <w:t>↓</w:t>
      </w:r>
    </w:p>
    <w:p w14:paraId="29F64555">
      <w:pPr>
        <w:pStyle w:val="21"/>
        <w:keepNext w:val="0"/>
        <w:keepLines w:val="0"/>
        <w:widowControl/>
        <w:suppressLineNumbers w:val="0"/>
        <w:rPr>
          <w:rStyle w:val="20"/>
        </w:rPr>
      </w:pPr>
    </w:p>
    <w:p w14:paraId="61195C0C">
      <w:pPr>
        <w:pStyle w:val="21"/>
        <w:keepNext w:val="0"/>
        <w:keepLines w:val="0"/>
        <w:widowControl/>
        <w:suppressLineNumbers w:val="0"/>
        <w:rPr>
          <w:rStyle w:val="20"/>
        </w:rPr>
      </w:pPr>
      <w:r>
        <w:rPr>
          <w:rStyle w:val="20"/>
        </w:rPr>
        <w:t>Select Report</w:t>
      </w:r>
    </w:p>
    <w:p w14:paraId="09318168">
      <w:pPr>
        <w:pStyle w:val="21"/>
        <w:keepNext w:val="0"/>
        <w:keepLines w:val="0"/>
        <w:widowControl/>
        <w:suppressLineNumbers w:val="0"/>
        <w:rPr>
          <w:rStyle w:val="20"/>
        </w:rPr>
      </w:pPr>
    </w:p>
    <w:p w14:paraId="7A302FC5">
      <w:pPr>
        <w:pStyle w:val="21"/>
        <w:keepNext w:val="0"/>
        <w:keepLines w:val="0"/>
        <w:widowControl/>
        <w:suppressLineNumbers w:val="0"/>
        <w:rPr>
          <w:rStyle w:val="20"/>
        </w:rPr>
      </w:pPr>
      <w:r>
        <w:rPr>
          <w:rStyle w:val="20"/>
        </w:rPr>
        <w:t>↓</w:t>
      </w:r>
    </w:p>
    <w:p w14:paraId="0F2643D4">
      <w:pPr>
        <w:pStyle w:val="21"/>
        <w:keepNext w:val="0"/>
        <w:keepLines w:val="0"/>
        <w:widowControl/>
        <w:suppressLineNumbers w:val="0"/>
        <w:rPr>
          <w:rStyle w:val="20"/>
        </w:rPr>
      </w:pPr>
    </w:p>
    <w:p w14:paraId="0B46B46B">
      <w:pPr>
        <w:pStyle w:val="21"/>
        <w:keepNext w:val="0"/>
        <w:keepLines w:val="0"/>
        <w:widowControl/>
        <w:suppressLineNumbers w:val="0"/>
        <w:rPr>
          <w:rStyle w:val="20"/>
        </w:rPr>
      </w:pPr>
      <w:r>
        <w:rPr>
          <w:rStyle w:val="20"/>
        </w:rPr>
        <w:t>Apply Filters</w:t>
      </w:r>
    </w:p>
    <w:p w14:paraId="1E09C4C9">
      <w:pPr>
        <w:pStyle w:val="21"/>
        <w:keepNext w:val="0"/>
        <w:keepLines w:val="0"/>
        <w:widowControl/>
        <w:suppressLineNumbers w:val="0"/>
        <w:rPr>
          <w:rStyle w:val="20"/>
        </w:rPr>
      </w:pPr>
    </w:p>
    <w:p w14:paraId="1243591C">
      <w:pPr>
        <w:pStyle w:val="21"/>
        <w:keepNext w:val="0"/>
        <w:keepLines w:val="0"/>
        <w:widowControl/>
        <w:suppressLineNumbers w:val="0"/>
        <w:rPr>
          <w:rStyle w:val="20"/>
        </w:rPr>
      </w:pPr>
      <w:r>
        <w:rPr>
          <w:rStyle w:val="20"/>
        </w:rPr>
        <w:t>↓</w:t>
      </w:r>
    </w:p>
    <w:p w14:paraId="2D6C4A0B">
      <w:pPr>
        <w:pStyle w:val="21"/>
        <w:keepNext w:val="0"/>
        <w:keepLines w:val="0"/>
        <w:widowControl/>
        <w:suppressLineNumbers w:val="0"/>
        <w:rPr>
          <w:rStyle w:val="20"/>
        </w:rPr>
      </w:pPr>
    </w:p>
    <w:p w14:paraId="1F9E2874">
      <w:pPr>
        <w:pStyle w:val="21"/>
        <w:keepNext w:val="0"/>
        <w:keepLines w:val="0"/>
        <w:widowControl/>
        <w:suppressLineNumbers w:val="0"/>
        <w:rPr>
          <w:rStyle w:val="20"/>
        </w:rPr>
      </w:pPr>
      <w:r>
        <w:rPr>
          <w:rStyle w:val="20"/>
        </w:rPr>
        <w:t>Generate Report</w:t>
      </w:r>
    </w:p>
    <w:p w14:paraId="55029BBF">
      <w:pPr>
        <w:pStyle w:val="21"/>
        <w:keepNext w:val="0"/>
        <w:keepLines w:val="0"/>
        <w:widowControl/>
        <w:suppressLineNumbers w:val="0"/>
        <w:rPr>
          <w:rStyle w:val="20"/>
        </w:rPr>
      </w:pPr>
    </w:p>
    <w:p w14:paraId="000308A2">
      <w:pPr>
        <w:pStyle w:val="21"/>
        <w:keepNext w:val="0"/>
        <w:keepLines w:val="0"/>
        <w:widowControl/>
        <w:suppressLineNumbers w:val="0"/>
        <w:rPr>
          <w:rStyle w:val="20"/>
        </w:rPr>
      </w:pPr>
      <w:r>
        <w:rPr>
          <w:rStyle w:val="20"/>
        </w:rPr>
        <w:t>↓</w:t>
      </w:r>
    </w:p>
    <w:p w14:paraId="6F792D8E">
      <w:pPr>
        <w:pStyle w:val="21"/>
        <w:keepNext w:val="0"/>
        <w:keepLines w:val="0"/>
        <w:widowControl/>
        <w:suppressLineNumbers w:val="0"/>
        <w:rPr>
          <w:rStyle w:val="20"/>
        </w:rPr>
      </w:pPr>
    </w:p>
    <w:p w14:paraId="3B50FF34">
      <w:pPr>
        <w:pStyle w:val="21"/>
        <w:keepNext w:val="0"/>
        <w:keepLines w:val="0"/>
        <w:widowControl/>
        <w:suppressLineNumbers w:val="0"/>
        <w:rPr>
          <w:rStyle w:val="20"/>
        </w:rPr>
      </w:pPr>
      <w:r>
        <w:rPr>
          <w:rStyle w:val="20"/>
        </w:rPr>
        <w:t>Preview Report</w:t>
      </w:r>
    </w:p>
    <w:p w14:paraId="3D2F2F94">
      <w:pPr>
        <w:pStyle w:val="21"/>
        <w:keepNext w:val="0"/>
        <w:keepLines w:val="0"/>
        <w:widowControl/>
        <w:suppressLineNumbers w:val="0"/>
        <w:rPr>
          <w:rStyle w:val="20"/>
        </w:rPr>
      </w:pPr>
    </w:p>
    <w:p w14:paraId="4DF93AA6">
      <w:pPr>
        <w:pStyle w:val="21"/>
        <w:keepNext w:val="0"/>
        <w:keepLines w:val="0"/>
        <w:widowControl/>
        <w:suppressLineNumbers w:val="0"/>
        <w:rPr>
          <w:rStyle w:val="20"/>
        </w:rPr>
      </w:pPr>
      <w:r>
        <w:rPr>
          <w:rStyle w:val="20"/>
        </w:rPr>
        <w:t>↓</w:t>
      </w:r>
    </w:p>
    <w:p w14:paraId="2A76C81C">
      <w:pPr>
        <w:pStyle w:val="21"/>
        <w:keepNext w:val="0"/>
        <w:keepLines w:val="0"/>
        <w:widowControl/>
        <w:suppressLineNumbers w:val="0"/>
        <w:rPr>
          <w:rStyle w:val="20"/>
        </w:rPr>
      </w:pPr>
    </w:p>
    <w:p w14:paraId="0B7B47EB">
      <w:pPr>
        <w:pStyle w:val="21"/>
        <w:keepNext w:val="0"/>
        <w:keepLines w:val="0"/>
        <w:widowControl/>
        <w:suppressLineNumbers w:val="0"/>
      </w:pPr>
      <w:r>
        <w:rPr>
          <w:rStyle w:val="20"/>
        </w:rPr>
        <w:t>Export (PDF / Excel / CSV)</w:t>
      </w:r>
    </w:p>
    <w:p w14:paraId="02EC8B50">
      <w:pPr>
        <w:keepNext w:val="0"/>
        <w:keepLines w:val="0"/>
        <w:widowControl/>
        <w:suppressLineNumbers w:val="0"/>
      </w:pPr>
      <w:r>
        <w:pict>
          <v:rect id="_x0000_i1571" o:spt="1" style="height:1.5pt;width:432pt;" fillcolor="#A0A0A0" filled="t" stroked="f" coordsize="21600,21600" o:hr="t" o:hrstd="t" o:hralign="center">
            <v:path/>
            <v:fill on="t" focussize="0,0"/>
            <v:stroke on="f"/>
            <v:imagedata o:title=""/>
            <o:lock v:ext="edit"/>
            <w10:wrap type="none"/>
            <w10:anchorlock/>
          </v:rect>
        </w:pict>
      </w:r>
    </w:p>
    <w:p w14:paraId="70C6F56E">
      <w:pPr>
        <w:pStyle w:val="2"/>
        <w:keepNext w:val="0"/>
        <w:keepLines w:val="0"/>
        <w:widowControl/>
        <w:suppressLineNumbers w:val="0"/>
      </w:pPr>
      <w:r>
        <w:t>Notifications</w:t>
      </w:r>
    </w:p>
    <w:p w14:paraId="1E795F7B">
      <w:pPr>
        <w:pStyle w:val="3"/>
        <w:keepNext w:val="0"/>
        <w:keepLines w:val="0"/>
        <w:widowControl/>
        <w:suppressLineNumbers w:val="0"/>
      </w:pPr>
      <w:r>
        <w:t>Super Administrator</w:t>
      </w:r>
    </w:p>
    <w:p w14:paraId="190554D7">
      <w:pPr>
        <w:pStyle w:val="35"/>
        <w:keepNext w:val="0"/>
        <w:keepLines w:val="0"/>
        <w:widowControl/>
        <w:suppressLineNumbers w:val="0"/>
      </w:pPr>
      <w:r>
        <w:t>Receives</w:t>
      </w:r>
    </w:p>
    <w:p w14:paraId="41C03A21">
      <w:pPr>
        <w:keepNext w:val="0"/>
        <w:keepLines w:val="0"/>
        <w:widowControl/>
        <w:numPr>
          <w:ilvl w:val="0"/>
          <w:numId w:val="130"/>
        </w:numPr>
        <w:suppressLineNumbers w:val="0"/>
        <w:spacing w:before="0" w:beforeAutospacing="1" w:after="0" w:afterAutospacing="1"/>
        <w:ind w:left="1440" w:hanging="360"/>
      </w:pPr>
    </w:p>
    <w:p w14:paraId="18C06EE9">
      <w:pPr>
        <w:pStyle w:val="35"/>
        <w:keepNext w:val="0"/>
        <w:keepLines w:val="0"/>
        <w:widowControl/>
        <w:suppressLineNumbers w:val="0"/>
        <w:ind w:left="720"/>
      </w:pPr>
      <w:r>
        <w:t>Scheduled Report Generated</w:t>
      </w:r>
    </w:p>
    <w:p w14:paraId="7A7D8E3C">
      <w:pPr>
        <w:keepNext w:val="0"/>
        <w:keepLines w:val="0"/>
        <w:widowControl/>
        <w:numPr>
          <w:ilvl w:val="0"/>
          <w:numId w:val="130"/>
        </w:numPr>
        <w:suppressLineNumbers w:val="0"/>
        <w:spacing w:before="0" w:beforeAutospacing="1" w:after="0" w:afterAutospacing="1"/>
        <w:ind w:left="1440" w:hanging="360"/>
      </w:pPr>
    </w:p>
    <w:p w14:paraId="58089DE3">
      <w:pPr>
        <w:keepNext w:val="0"/>
        <w:keepLines w:val="0"/>
        <w:widowControl/>
        <w:numPr>
          <w:ilvl w:val="0"/>
          <w:numId w:val="130"/>
        </w:numPr>
        <w:suppressLineNumbers w:val="0"/>
        <w:spacing w:before="0" w:beforeAutospacing="1" w:after="0" w:afterAutospacing="1"/>
        <w:ind w:left="1440" w:hanging="360"/>
      </w:pPr>
    </w:p>
    <w:p w14:paraId="3E558E99">
      <w:pPr>
        <w:pStyle w:val="35"/>
        <w:keepNext w:val="0"/>
        <w:keepLines w:val="0"/>
        <w:widowControl/>
        <w:suppressLineNumbers w:val="0"/>
        <w:ind w:left="720"/>
      </w:pPr>
      <w:r>
        <w:t>Monthly Report Ready</w:t>
      </w:r>
    </w:p>
    <w:p w14:paraId="3C78A84B">
      <w:pPr>
        <w:keepNext w:val="0"/>
        <w:keepLines w:val="0"/>
        <w:widowControl/>
        <w:numPr>
          <w:ilvl w:val="0"/>
          <w:numId w:val="130"/>
        </w:numPr>
        <w:suppressLineNumbers w:val="0"/>
        <w:spacing w:before="0" w:beforeAutospacing="1" w:after="0" w:afterAutospacing="1"/>
        <w:ind w:left="1440" w:hanging="360"/>
      </w:pPr>
    </w:p>
    <w:p w14:paraId="493B2D79">
      <w:pPr>
        <w:keepNext w:val="0"/>
        <w:keepLines w:val="0"/>
        <w:widowControl/>
        <w:suppressLineNumbers w:val="0"/>
      </w:pPr>
      <w:r>
        <w:pict>
          <v:rect id="_x0000_i1572" o:spt="1" style="height:1.5pt;width:432pt;" fillcolor="#A0A0A0" filled="t" stroked="f" coordsize="21600,21600" o:hr="t" o:hrstd="t" o:hralign="center">
            <v:path/>
            <v:fill on="t" focussize="0,0"/>
            <v:stroke on="f"/>
            <v:imagedata o:title=""/>
            <o:lock v:ext="edit"/>
            <w10:wrap type="none"/>
            <w10:anchorlock/>
          </v:rect>
        </w:pict>
      </w:r>
    </w:p>
    <w:p w14:paraId="624D3633">
      <w:pPr>
        <w:pStyle w:val="3"/>
        <w:keepNext w:val="0"/>
        <w:keepLines w:val="0"/>
        <w:widowControl/>
        <w:suppressLineNumbers w:val="0"/>
      </w:pPr>
      <w:r>
        <w:t>Hospital Administrator</w:t>
      </w:r>
    </w:p>
    <w:p w14:paraId="24C9CF96">
      <w:pPr>
        <w:pStyle w:val="35"/>
        <w:keepNext w:val="0"/>
        <w:keepLines w:val="0"/>
        <w:widowControl/>
        <w:suppressLineNumbers w:val="0"/>
      </w:pPr>
      <w:r>
        <w:t>Receives</w:t>
      </w:r>
    </w:p>
    <w:p w14:paraId="795E3A91">
      <w:pPr>
        <w:keepNext w:val="0"/>
        <w:keepLines w:val="0"/>
        <w:widowControl/>
        <w:numPr>
          <w:ilvl w:val="0"/>
          <w:numId w:val="131"/>
        </w:numPr>
        <w:suppressLineNumbers w:val="0"/>
        <w:spacing w:before="0" w:beforeAutospacing="1" w:after="0" w:afterAutospacing="1"/>
        <w:ind w:left="1440" w:hanging="360"/>
      </w:pPr>
    </w:p>
    <w:p w14:paraId="0DF9C958">
      <w:pPr>
        <w:pStyle w:val="35"/>
        <w:keepNext w:val="0"/>
        <w:keepLines w:val="0"/>
        <w:widowControl/>
        <w:suppressLineNumbers w:val="0"/>
        <w:ind w:left="720"/>
      </w:pPr>
      <w:r>
        <w:t>Hospital Report Ready</w:t>
      </w:r>
    </w:p>
    <w:p w14:paraId="50AE38F0">
      <w:pPr>
        <w:keepNext w:val="0"/>
        <w:keepLines w:val="0"/>
        <w:widowControl/>
        <w:numPr>
          <w:ilvl w:val="0"/>
          <w:numId w:val="131"/>
        </w:numPr>
        <w:suppressLineNumbers w:val="0"/>
        <w:spacing w:before="0" w:beforeAutospacing="1" w:after="0" w:afterAutospacing="1"/>
        <w:ind w:left="1440" w:hanging="360"/>
      </w:pPr>
    </w:p>
    <w:p w14:paraId="22866108">
      <w:pPr>
        <w:keepNext w:val="0"/>
        <w:keepLines w:val="0"/>
        <w:widowControl/>
        <w:suppressLineNumbers w:val="0"/>
      </w:pPr>
      <w:r>
        <w:pict>
          <v:rect id="_x0000_i1573" o:spt="1" style="height:1.5pt;width:432pt;" fillcolor="#A0A0A0" filled="t" stroked="f" coordsize="21600,21600" o:hr="t" o:hrstd="t" o:hralign="center">
            <v:path/>
            <v:fill on="t" focussize="0,0"/>
            <v:stroke on="f"/>
            <v:imagedata o:title=""/>
            <o:lock v:ext="edit"/>
            <w10:wrap type="none"/>
            <w10:anchorlock/>
          </v:rect>
        </w:pict>
      </w:r>
    </w:p>
    <w:p w14:paraId="7F105C5E">
      <w:pPr>
        <w:pStyle w:val="35"/>
        <w:keepNext w:val="0"/>
        <w:keepLines w:val="0"/>
        <w:widowControl/>
        <w:suppressLineNumbers w:val="0"/>
      </w:pPr>
      <w:r>
        <w:t>No notifications are required for Biomedical Engineers.</w:t>
      </w:r>
    </w:p>
    <w:p w14:paraId="5F0317C9">
      <w:pPr>
        <w:keepNext w:val="0"/>
        <w:keepLines w:val="0"/>
        <w:widowControl/>
        <w:suppressLineNumbers w:val="0"/>
      </w:pPr>
      <w:r>
        <w:pict>
          <v:rect id="_x0000_i1574" o:spt="1" style="height:1.5pt;width:432pt;" fillcolor="#A0A0A0" filled="t" stroked="f" coordsize="21600,21600" o:hr="t" o:hrstd="t" o:hralign="center">
            <v:path/>
            <v:fill on="t" focussize="0,0"/>
            <v:stroke on="f"/>
            <v:imagedata o:title=""/>
            <o:lock v:ext="edit"/>
            <w10:wrap type="none"/>
            <w10:anchorlock/>
          </v:rect>
        </w:pict>
      </w:r>
    </w:p>
    <w:p w14:paraId="3F030B2D">
      <w:pPr>
        <w:pStyle w:val="2"/>
        <w:keepNext w:val="0"/>
        <w:keepLines w:val="0"/>
        <w:widowControl/>
        <w:suppressLineNumbers w:val="0"/>
      </w:pPr>
      <w:r>
        <w:t>Responsibilities</w:t>
      </w:r>
    </w:p>
    <w:p w14:paraId="240A4728">
      <w:pPr>
        <w:pStyle w:val="3"/>
        <w:keepNext w:val="0"/>
        <w:keepLines w:val="0"/>
        <w:widowControl/>
        <w:suppressLineNumbers w:val="0"/>
      </w:pPr>
      <w:r>
        <w:t>Super Administrator</w:t>
      </w:r>
    </w:p>
    <w:p w14:paraId="68BF99E2">
      <w:pPr>
        <w:keepNext w:val="0"/>
        <w:keepLines w:val="0"/>
        <w:widowControl/>
        <w:numPr>
          <w:ilvl w:val="0"/>
          <w:numId w:val="132"/>
        </w:numPr>
        <w:suppressLineNumbers w:val="0"/>
        <w:spacing w:before="0" w:beforeAutospacing="1" w:after="0" w:afterAutospacing="1"/>
        <w:ind w:left="1440" w:hanging="360"/>
      </w:pPr>
    </w:p>
    <w:p w14:paraId="17B342C1">
      <w:pPr>
        <w:pStyle w:val="35"/>
        <w:keepNext w:val="0"/>
        <w:keepLines w:val="0"/>
        <w:widowControl/>
        <w:suppressLineNumbers w:val="0"/>
        <w:ind w:left="720"/>
      </w:pPr>
      <w:r>
        <w:t>Generate all reports</w:t>
      </w:r>
    </w:p>
    <w:p w14:paraId="4102A6A5">
      <w:pPr>
        <w:keepNext w:val="0"/>
        <w:keepLines w:val="0"/>
        <w:widowControl/>
        <w:numPr>
          <w:ilvl w:val="0"/>
          <w:numId w:val="132"/>
        </w:numPr>
        <w:suppressLineNumbers w:val="0"/>
        <w:spacing w:before="0" w:beforeAutospacing="1" w:after="0" w:afterAutospacing="1"/>
        <w:ind w:left="1440" w:hanging="360"/>
      </w:pPr>
    </w:p>
    <w:p w14:paraId="326BDFCC">
      <w:pPr>
        <w:keepNext w:val="0"/>
        <w:keepLines w:val="0"/>
        <w:widowControl/>
        <w:numPr>
          <w:ilvl w:val="0"/>
          <w:numId w:val="132"/>
        </w:numPr>
        <w:suppressLineNumbers w:val="0"/>
        <w:spacing w:before="0" w:beforeAutospacing="1" w:after="0" w:afterAutospacing="1"/>
        <w:ind w:left="1440" w:hanging="360"/>
      </w:pPr>
    </w:p>
    <w:p w14:paraId="355714D4">
      <w:pPr>
        <w:pStyle w:val="35"/>
        <w:keepNext w:val="0"/>
        <w:keepLines w:val="0"/>
        <w:widowControl/>
        <w:suppressLineNumbers w:val="0"/>
        <w:ind w:left="720"/>
      </w:pPr>
      <w:r>
        <w:t>View all hospitals</w:t>
      </w:r>
    </w:p>
    <w:p w14:paraId="2285E7AE">
      <w:pPr>
        <w:keepNext w:val="0"/>
        <w:keepLines w:val="0"/>
        <w:widowControl/>
        <w:numPr>
          <w:ilvl w:val="0"/>
          <w:numId w:val="132"/>
        </w:numPr>
        <w:suppressLineNumbers w:val="0"/>
        <w:spacing w:before="0" w:beforeAutospacing="1" w:after="0" w:afterAutospacing="1"/>
        <w:ind w:left="1440" w:hanging="360"/>
      </w:pPr>
    </w:p>
    <w:p w14:paraId="76AA6532">
      <w:pPr>
        <w:keepNext w:val="0"/>
        <w:keepLines w:val="0"/>
        <w:widowControl/>
        <w:numPr>
          <w:ilvl w:val="0"/>
          <w:numId w:val="132"/>
        </w:numPr>
        <w:suppressLineNumbers w:val="0"/>
        <w:spacing w:before="0" w:beforeAutospacing="1" w:after="0" w:afterAutospacing="1"/>
        <w:ind w:left="1440" w:hanging="360"/>
      </w:pPr>
    </w:p>
    <w:p w14:paraId="3635CAF1">
      <w:pPr>
        <w:pStyle w:val="35"/>
        <w:keepNext w:val="0"/>
        <w:keepLines w:val="0"/>
        <w:widowControl/>
        <w:suppressLineNumbers w:val="0"/>
        <w:ind w:left="720"/>
      </w:pPr>
      <w:r>
        <w:t>Export reports</w:t>
      </w:r>
    </w:p>
    <w:p w14:paraId="2E4B9B91">
      <w:pPr>
        <w:keepNext w:val="0"/>
        <w:keepLines w:val="0"/>
        <w:widowControl/>
        <w:numPr>
          <w:ilvl w:val="0"/>
          <w:numId w:val="132"/>
        </w:numPr>
        <w:suppressLineNumbers w:val="0"/>
        <w:spacing w:before="0" w:beforeAutospacing="1" w:after="0" w:afterAutospacing="1"/>
        <w:ind w:left="1440" w:hanging="360"/>
      </w:pPr>
    </w:p>
    <w:p w14:paraId="0255F5A7">
      <w:pPr>
        <w:keepNext w:val="0"/>
        <w:keepLines w:val="0"/>
        <w:widowControl/>
        <w:numPr>
          <w:ilvl w:val="0"/>
          <w:numId w:val="132"/>
        </w:numPr>
        <w:suppressLineNumbers w:val="0"/>
        <w:spacing w:before="0" w:beforeAutospacing="1" w:after="0" w:afterAutospacing="1"/>
        <w:ind w:left="1440" w:hanging="360"/>
      </w:pPr>
    </w:p>
    <w:p w14:paraId="146204E6">
      <w:pPr>
        <w:pStyle w:val="35"/>
        <w:keepNext w:val="0"/>
        <w:keepLines w:val="0"/>
        <w:widowControl/>
        <w:suppressLineNumbers w:val="0"/>
        <w:ind w:left="720"/>
      </w:pPr>
      <w:r>
        <w:t>Analyze overall system performance</w:t>
      </w:r>
    </w:p>
    <w:p w14:paraId="095D0F75">
      <w:pPr>
        <w:keepNext w:val="0"/>
        <w:keepLines w:val="0"/>
        <w:widowControl/>
        <w:numPr>
          <w:ilvl w:val="0"/>
          <w:numId w:val="132"/>
        </w:numPr>
        <w:suppressLineNumbers w:val="0"/>
        <w:spacing w:before="0" w:beforeAutospacing="1" w:after="0" w:afterAutospacing="1"/>
        <w:ind w:left="1440" w:hanging="360"/>
      </w:pPr>
    </w:p>
    <w:p w14:paraId="5C7E3C3C">
      <w:pPr>
        <w:keepNext w:val="0"/>
        <w:keepLines w:val="0"/>
        <w:widowControl/>
        <w:suppressLineNumbers w:val="0"/>
      </w:pPr>
      <w:r>
        <w:pict>
          <v:rect id="_x0000_i1575" o:spt="1" style="height:1.5pt;width:432pt;" fillcolor="#A0A0A0" filled="t" stroked="f" coordsize="21600,21600" o:hr="t" o:hrstd="t" o:hralign="center">
            <v:path/>
            <v:fill on="t" focussize="0,0"/>
            <v:stroke on="f"/>
            <v:imagedata o:title=""/>
            <o:lock v:ext="edit"/>
            <w10:wrap type="none"/>
            <w10:anchorlock/>
          </v:rect>
        </w:pict>
      </w:r>
    </w:p>
    <w:p w14:paraId="154DD01F">
      <w:pPr>
        <w:pStyle w:val="3"/>
        <w:keepNext w:val="0"/>
        <w:keepLines w:val="0"/>
        <w:widowControl/>
        <w:suppressLineNumbers w:val="0"/>
      </w:pPr>
      <w:r>
        <w:t>Hospital Administrator</w:t>
      </w:r>
    </w:p>
    <w:p w14:paraId="339A04A5">
      <w:pPr>
        <w:keepNext w:val="0"/>
        <w:keepLines w:val="0"/>
        <w:widowControl/>
        <w:numPr>
          <w:ilvl w:val="0"/>
          <w:numId w:val="133"/>
        </w:numPr>
        <w:suppressLineNumbers w:val="0"/>
        <w:spacing w:before="0" w:beforeAutospacing="1" w:after="0" w:afterAutospacing="1"/>
        <w:ind w:left="1440" w:hanging="360"/>
      </w:pPr>
    </w:p>
    <w:p w14:paraId="782E5B91">
      <w:pPr>
        <w:pStyle w:val="35"/>
        <w:keepNext w:val="0"/>
        <w:keepLines w:val="0"/>
        <w:widowControl/>
        <w:suppressLineNumbers w:val="0"/>
        <w:ind w:left="720"/>
      </w:pPr>
      <w:r>
        <w:t>Generate hospital reports</w:t>
      </w:r>
    </w:p>
    <w:p w14:paraId="566F27B3">
      <w:pPr>
        <w:keepNext w:val="0"/>
        <w:keepLines w:val="0"/>
        <w:widowControl/>
        <w:numPr>
          <w:ilvl w:val="0"/>
          <w:numId w:val="133"/>
        </w:numPr>
        <w:suppressLineNumbers w:val="0"/>
        <w:spacing w:before="0" w:beforeAutospacing="1" w:after="0" w:afterAutospacing="1"/>
        <w:ind w:left="1440" w:hanging="360"/>
      </w:pPr>
    </w:p>
    <w:p w14:paraId="55AAE3E7">
      <w:pPr>
        <w:keepNext w:val="0"/>
        <w:keepLines w:val="0"/>
        <w:widowControl/>
        <w:numPr>
          <w:ilvl w:val="0"/>
          <w:numId w:val="133"/>
        </w:numPr>
        <w:suppressLineNumbers w:val="0"/>
        <w:spacing w:before="0" w:beforeAutospacing="1" w:after="0" w:afterAutospacing="1"/>
        <w:ind w:left="1440" w:hanging="360"/>
      </w:pPr>
    </w:p>
    <w:p w14:paraId="54BF0A4A">
      <w:pPr>
        <w:pStyle w:val="35"/>
        <w:keepNext w:val="0"/>
        <w:keepLines w:val="0"/>
        <w:widowControl/>
        <w:suppressLineNumbers w:val="0"/>
        <w:ind w:left="720"/>
      </w:pPr>
      <w:r>
        <w:t>Export reports</w:t>
      </w:r>
    </w:p>
    <w:p w14:paraId="47F675C6">
      <w:pPr>
        <w:keepNext w:val="0"/>
        <w:keepLines w:val="0"/>
        <w:widowControl/>
        <w:numPr>
          <w:ilvl w:val="0"/>
          <w:numId w:val="133"/>
        </w:numPr>
        <w:suppressLineNumbers w:val="0"/>
        <w:spacing w:before="0" w:beforeAutospacing="1" w:after="0" w:afterAutospacing="1"/>
        <w:ind w:left="1440" w:hanging="360"/>
      </w:pPr>
    </w:p>
    <w:p w14:paraId="48A14BBD">
      <w:pPr>
        <w:keepNext w:val="0"/>
        <w:keepLines w:val="0"/>
        <w:widowControl/>
        <w:numPr>
          <w:ilvl w:val="0"/>
          <w:numId w:val="133"/>
        </w:numPr>
        <w:suppressLineNumbers w:val="0"/>
        <w:spacing w:before="0" w:beforeAutospacing="1" w:after="0" w:afterAutospacing="1"/>
        <w:ind w:left="1440" w:hanging="360"/>
      </w:pPr>
    </w:p>
    <w:p w14:paraId="304C2988">
      <w:pPr>
        <w:pStyle w:val="35"/>
        <w:keepNext w:val="0"/>
        <w:keepLines w:val="0"/>
        <w:widowControl/>
        <w:suppressLineNumbers w:val="0"/>
        <w:ind w:left="720"/>
      </w:pPr>
      <w:r>
        <w:t>Analyze hospital performance</w:t>
      </w:r>
    </w:p>
    <w:p w14:paraId="684404B2">
      <w:pPr>
        <w:keepNext w:val="0"/>
        <w:keepLines w:val="0"/>
        <w:widowControl/>
        <w:numPr>
          <w:ilvl w:val="0"/>
          <w:numId w:val="133"/>
        </w:numPr>
        <w:suppressLineNumbers w:val="0"/>
        <w:spacing w:before="0" w:beforeAutospacing="1" w:after="0" w:afterAutospacing="1"/>
        <w:ind w:left="1440" w:hanging="360"/>
      </w:pPr>
    </w:p>
    <w:p w14:paraId="3AB90A3E">
      <w:pPr>
        <w:keepNext w:val="0"/>
        <w:keepLines w:val="0"/>
        <w:widowControl/>
        <w:suppressLineNumbers w:val="0"/>
      </w:pPr>
      <w:r>
        <w:pict>
          <v:rect id="_x0000_i1576" o:spt="1" style="height:1.5pt;width:432pt;" fillcolor="#A0A0A0" filled="t" stroked="f" coordsize="21600,21600" o:hr="t" o:hrstd="t" o:hralign="center">
            <v:path/>
            <v:fill on="t" focussize="0,0"/>
            <v:stroke on="f"/>
            <v:imagedata o:title=""/>
            <o:lock v:ext="edit"/>
            <w10:wrap type="none"/>
            <w10:anchorlock/>
          </v:rect>
        </w:pict>
      </w:r>
    </w:p>
    <w:p w14:paraId="35906891">
      <w:pPr>
        <w:pStyle w:val="2"/>
        <w:keepNext w:val="0"/>
        <w:keepLines w:val="0"/>
        <w:widowControl/>
        <w:suppressLineNumbers w:val="0"/>
      </w:pPr>
      <w:r>
        <w:t>Permissions</w:t>
      </w:r>
    </w:p>
    <w:p w14:paraId="3A5AC1A5">
      <w:pPr>
        <w:pStyle w:val="3"/>
        <w:keepNext w:val="0"/>
        <w:keepLines w:val="0"/>
        <w:widowControl/>
        <w:suppressLineNumbers w:val="0"/>
      </w:pPr>
      <w:r>
        <w:t>Super Administrator</w:t>
      </w:r>
    </w:p>
    <w:p w14:paraId="7BABF637">
      <w:pPr>
        <w:pStyle w:val="4"/>
        <w:keepNext w:val="0"/>
        <w:keepLines w:val="0"/>
        <w:widowControl/>
        <w:suppressLineNumbers w:val="0"/>
      </w:pPr>
      <w:r>
        <w:t>Can Do</w:t>
      </w:r>
    </w:p>
    <w:p w14:paraId="661D0162">
      <w:pPr>
        <w:pStyle w:val="35"/>
        <w:keepNext w:val="0"/>
        <w:keepLines w:val="0"/>
        <w:widowControl/>
        <w:suppressLineNumbers w:val="0"/>
      </w:pPr>
      <w:r>
        <w:t>✅ View All Reports</w:t>
      </w:r>
    </w:p>
    <w:p w14:paraId="45F2D820">
      <w:pPr>
        <w:pStyle w:val="35"/>
        <w:keepNext w:val="0"/>
        <w:keepLines w:val="0"/>
        <w:widowControl/>
        <w:suppressLineNumbers w:val="0"/>
      </w:pPr>
      <w:r>
        <w:t>✅ Generate Reports</w:t>
      </w:r>
    </w:p>
    <w:p w14:paraId="55231F1F">
      <w:pPr>
        <w:pStyle w:val="35"/>
        <w:keepNext w:val="0"/>
        <w:keepLines w:val="0"/>
        <w:widowControl/>
        <w:suppressLineNumbers w:val="0"/>
      </w:pPr>
      <w:r>
        <w:t>✅ Export Reports</w:t>
      </w:r>
    </w:p>
    <w:p w14:paraId="3EDCC970">
      <w:pPr>
        <w:pStyle w:val="35"/>
        <w:keepNext w:val="0"/>
        <w:keepLines w:val="0"/>
        <w:widowControl/>
        <w:suppressLineNumbers w:val="0"/>
      </w:pPr>
      <w:r>
        <w:t>✅ View All Hospitals</w:t>
      </w:r>
    </w:p>
    <w:p w14:paraId="6F7D7E8B">
      <w:pPr>
        <w:keepNext w:val="0"/>
        <w:keepLines w:val="0"/>
        <w:widowControl/>
        <w:suppressLineNumbers w:val="0"/>
      </w:pPr>
      <w:r>
        <w:pict>
          <v:rect id="_x0000_i1577" o:spt="1" style="height:1.5pt;width:432pt;" fillcolor="#A0A0A0" filled="t" stroked="f" coordsize="21600,21600" o:hr="t" o:hrstd="t" o:hralign="center">
            <v:path/>
            <v:fill on="t" focussize="0,0"/>
            <v:stroke on="f"/>
            <v:imagedata o:title=""/>
            <o:lock v:ext="edit"/>
            <w10:wrap type="none"/>
            <w10:anchorlock/>
          </v:rect>
        </w:pict>
      </w:r>
    </w:p>
    <w:p w14:paraId="30A863E6">
      <w:pPr>
        <w:pStyle w:val="3"/>
        <w:keepNext w:val="0"/>
        <w:keepLines w:val="0"/>
        <w:widowControl/>
        <w:suppressLineNumbers w:val="0"/>
      </w:pPr>
      <w:r>
        <w:t>Hospital Administrator</w:t>
      </w:r>
    </w:p>
    <w:p w14:paraId="413E1E79">
      <w:pPr>
        <w:pStyle w:val="4"/>
        <w:keepNext w:val="0"/>
        <w:keepLines w:val="0"/>
        <w:widowControl/>
        <w:suppressLineNumbers w:val="0"/>
      </w:pPr>
      <w:r>
        <w:t>Can Do</w:t>
      </w:r>
    </w:p>
    <w:p w14:paraId="43147C0E">
      <w:pPr>
        <w:pStyle w:val="35"/>
        <w:keepNext w:val="0"/>
        <w:keepLines w:val="0"/>
        <w:widowControl/>
        <w:suppressLineNumbers w:val="0"/>
      </w:pPr>
      <w:r>
        <w:t>✅ Generate Reports</w:t>
      </w:r>
    </w:p>
    <w:p w14:paraId="0E14BF0B">
      <w:pPr>
        <w:pStyle w:val="35"/>
        <w:keepNext w:val="0"/>
        <w:keepLines w:val="0"/>
        <w:widowControl/>
        <w:suppressLineNumbers w:val="0"/>
      </w:pPr>
      <w:r>
        <w:t>✅ Export Reports</w:t>
      </w:r>
    </w:p>
    <w:p w14:paraId="4743920E">
      <w:pPr>
        <w:pStyle w:val="35"/>
        <w:keepNext w:val="0"/>
        <w:keepLines w:val="0"/>
        <w:widowControl/>
        <w:suppressLineNumbers w:val="0"/>
      </w:pPr>
      <w:r>
        <w:t>✅ View Own Hospital Reports</w:t>
      </w:r>
    </w:p>
    <w:p w14:paraId="5A2CC47E">
      <w:pPr>
        <w:keepNext w:val="0"/>
        <w:keepLines w:val="0"/>
        <w:widowControl/>
        <w:suppressLineNumbers w:val="0"/>
      </w:pPr>
      <w:r>
        <w:pict>
          <v:rect id="_x0000_i1578" o:spt="1" style="height:1.5pt;width:432pt;" fillcolor="#A0A0A0" filled="t" stroked="f" coordsize="21600,21600" o:hr="t" o:hrstd="t" o:hralign="center">
            <v:path/>
            <v:fill on="t" focussize="0,0"/>
            <v:stroke on="f"/>
            <v:imagedata o:title=""/>
            <o:lock v:ext="edit"/>
            <w10:wrap type="none"/>
            <w10:anchorlock/>
          </v:rect>
        </w:pict>
      </w:r>
    </w:p>
    <w:p w14:paraId="2A54829A">
      <w:pPr>
        <w:pStyle w:val="4"/>
        <w:keepNext w:val="0"/>
        <w:keepLines w:val="0"/>
        <w:widowControl/>
        <w:suppressLineNumbers w:val="0"/>
      </w:pPr>
      <w:r>
        <w:t>Cannot Do</w:t>
      </w:r>
    </w:p>
    <w:p w14:paraId="282AEC65">
      <w:pPr>
        <w:pStyle w:val="35"/>
        <w:keepNext w:val="0"/>
        <w:keepLines w:val="0"/>
        <w:widowControl/>
        <w:suppressLineNumbers w:val="0"/>
      </w:pPr>
      <w:r>
        <w:t>❌ View Reports of Other Hospitals</w:t>
      </w:r>
    </w:p>
    <w:p w14:paraId="30C1884B">
      <w:pPr>
        <w:keepNext w:val="0"/>
        <w:keepLines w:val="0"/>
        <w:widowControl/>
        <w:suppressLineNumbers w:val="0"/>
      </w:pPr>
      <w:r>
        <w:pict>
          <v:rect id="_x0000_i1579" o:spt="1" style="height:1.5pt;width:432pt;" fillcolor="#A0A0A0" filled="t" stroked="f" coordsize="21600,21600" o:hr="t" o:hrstd="t" o:hralign="center">
            <v:path/>
            <v:fill on="t" focussize="0,0"/>
            <v:stroke on="f"/>
            <v:imagedata o:title=""/>
            <o:lock v:ext="edit"/>
            <w10:wrap type="none"/>
            <w10:anchorlock/>
          </v:rect>
        </w:pict>
      </w:r>
    </w:p>
    <w:p w14:paraId="7357A2F1">
      <w:pPr>
        <w:pStyle w:val="3"/>
        <w:keepNext w:val="0"/>
        <w:keepLines w:val="0"/>
        <w:widowControl/>
        <w:suppressLineNumbers w:val="0"/>
      </w:pPr>
      <w:r>
        <w:t>Hospital Biomedical Engineer</w:t>
      </w:r>
    </w:p>
    <w:p w14:paraId="41019365">
      <w:pPr>
        <w:pStyle w:val="35"/>
        <w:keepNext w:val="0"/>
        <w:keepLines w:val="0"/>
        <w:widowControl/>
        <w:suppressLineNumbers w:val="0"/>
      </w:pPr>
      <w:r>
        <w:t>No Access</w:t>
      </w:r>
    </w:p>
    <w:p w14:paraId="6C8A27D6">
      <w:pPr>
        <w:keepNext w:val="0"/>
        <w:keepLines w:val="0"/>
        <w:widowControl/>
        <w:suppressLineNumbers w:val="0"/>
      </w:pPr>
      <w:r>
        <w:pict>
          <v:rect id="_x0000_i1580" o:spt="1" style="height:1.5pt;width:432pt;" fillcolor="#A0A0A0" filled="t" stroked="f" coordsize="21600,21600" o:hr="t" o:hrstd="t" o:hralign="center">
            <v:path/>
            <v:fill on="t" focussize="0,0"/>
            <v:stroke on="f"/>
            <v:imagedata o:title=""/>
            <o:lock v:ext="edit"/>
            <w10:wrap type="none"/>
            <w10:anchorlock/>
          </v:rect>
        </w:pict>
      </w:r>
    </w:p>
    <w:p w14:paraId="09180433">
      <w:pPr>
        <w:pStyle w:val="3"/>
        <w:keepNext w:val="0"/>
        <w:keepLines w:val="0"/>
        <w:widowControl/>
        <w:suppressLineNumbers w:val="0"/>
      </w:pPr>
      <w:r>
        <w:t>Central Biomedical Engineer</w:t>
      </w:r>
    </w:p>
    <w:p w14:paraId="64264861">
      <w:pPr>
        <w:pStyle w:val="35"/>
        <w:keepNext w:val="0"/>
        <w:keepLines w:val="0"/>
        <w:widowControl/>
        <w:suppressLineNumbers w:val="0"/>
      </w:pPr>
      <w:r>
        <w:t>No Access</w:t>
      </w:r>
    </w:p>
    <w:p w14:paraId="21F3416A">
      <w:pPr>
        <w:keepNext w:val="0"/>
        <w:keepLines w:val="0"/>
        <w:widowControl/>
        <w:suppressLineNumbers w:val="0"/>
      </w:pPr>
      <w:r>
        <w:pict>
          <v:rect id="_x0000_i1581" o:spt="1" style="height:1.5pt;width:432pt;" fillcolor="#A0A0A0" filled="t" stroked="f" coordsize="21600,21600" o:hr="t" o:hrstd="t" o:hralign="center">
            <v:path/>
            <v:fill on="t" focussize="0,0"/>
            <v:stroke on="f"/>
            <v:imagedata o:title=""/>
            <o:lock v:ext="edit"/>
            <w10:wrap type="none"/>
            <w10:anchorlock/>
          </v:rect>
        </w:pict>
      </w:r>
    </w:p>
    <w:p w14:paraId="5CFB1C0D">
      <w:pPr>
        <w:pStyle w:val="2"/>
        <w:keepNext w:val="0"/>
        <w:keepLines w:val="0"/>
        <w:widowControl/>
        <w:suppressLineNumbers w:val="0"/>
      </w:pPr>
      <w:r>
        <w:t>Business Rules</w:t>
      </w:r>
    </w:p>
    <w:p w14:paraId="74280BEF">
      <w:pPr>
        <w:pStyle w:val="4"/>
        <w:keepNext w:val="0"/>
        <w:keepLines w:val="0"/>
        <w:widowControl/>
        <w:suppressLineNumbers w:val="0"/>
      </w:pPr>
      <w:r>
        <w:t>Rule 1</w:t>
      </w:r>
    </w:p>
    <w:p w14:paraId="1DA3FB9B">
      <w:pPr>
        <w:pStyle w:val="35"/>
        <w:keepNext w:val="0"/>
        <w:keepLines w:val="0"/>
        <w:widowControl/>
        <w:suppressLineNumbers w:val="0"/>
      </w:pPr>
      <w:r>
        <w:t>Super Administrator can generate reports for all hospitals.</w:t>
      </w:r>
    </w:p>
    <w:p w14:paraId="69B8206B">
      <w:pPr>
        <w:keepNext w:val="0"/>
        <w:keepLines w:val="0"/>
        <w:widowControl/>
        <w:suppressLineNumbers w:val="0"/>
      </w:pPr>
      <w:r>
        <w:pict>
          <v:rect id="_x0000_i1582" o:spt="1" style="height:1.5pt;width:432pt;" fillcolor="#A0A0A0" filled="t" stroked="f" coordsize="21600,21600" o:hr="t" o:hrstd="t" o:hralign="center">
            <v:path/>
            <v:fill on="t" focussize="0,0"/>
            <v:stroke on="f"/>
            <v:imagedata o:title=""/>
            <o:lock v:ext="edit"/>
            <w10:wrap type="none"/>
            <w10:anchorlock/>
          </v:rect>
        </w:pict>
      </w:r>
    </w:p>
    <w:p w14:paraId="779323BC">
      <w:pPr>
        <w:pStyle w:val="4"/>
        <w:keepNext w:val="0"/>
        <w:keepLines w:val="0"/>
        <w:widowControl/>
        <w:suppressLineNumbers w:val="0"/>
      </w:pPr>
      <w:r>
        <w:t>Rule 2</w:t>
      </w:r>
    </w:p>
    <w:p w14:paraId="76D7106F">
      <w:pPr>
        <w:pStyle w:val="35"/>
        <w:keepNext w:val="0"/>
        <w:keepLines w:val="0"/>
        <w:widowControl/>
        <w:suppressLineNumbers w:val="0"/>
      </w:pPr>
      <w:r>
        <w:t>Hospital Administrator can generate reports only for their assigned hospital.</w:t>
      </w:r>
    </w:p>
    <w:p w14:paraId="5ABD5CE0">
      <w:pPr>
        <w:keepNext w:val="0"/>
        <w:keepLines w:val="0"/>
        <w:widowControl/>
        <w:suppressLineNumbers w:val="0"/>
      </w:pPr>
      <w:r>
        <w:pict>
          <v:rect id="_x0000_i1583" o:spt="1" style="height:1.5pt;width:432pt;" fillcolor="#A0A0A0" filled="t" stroked="f" coordsize="21600,21600" o:hr="t" o:hrstd="t" o:hralign="center">
            <v:path/>
            <v:fill on="t" focussize="0,0"/>
            <v:stroke on="f"/>
            <v:imagedata o:title=""/>
            <o:lock v:ext="edit"/>
            <w10:wrap type="none"/>
            <w10:anchorlock/>
          </v:rect>
        </w:pict>
      </w:r>
    </w:p>
    <w:p w14:paraId="23FAFF4C">
      <w:pPr>
        <w:pStyle w:val="4"/>
        <w:keepNext w:val="0"/>
        <w:keepLines w:val="0"/>
        <w:widowControl/>
        <w:suppressLineNumbers w:val="0"/>
      </w:pPr>
      <w:r>
        <w:t>Rule 3</w:t>
      </w:r>
    </w:p>
    <w:p w14:paraId="4C6BCCE7">
      <w:pPr>
        <w:pStyle w:val="35"/>
        <w:keepNext w:val="0"/>
        <w:keepLines w:val="0"/>
        <w:widowControl/>
        <w:suppressLineNumbers w:val="0"/>
      </w:pPr>
      <w:r>
        <w:t>Reports must support custom date ranges.</w:t>
      </w:r>
    </w:p>
    <w:p w14:paraId="4E780F4A">
      <w:pPr>
        <w:keepNext w:val="0"/>
        <w:keepLines w:val="0"/>
        <w:widowControl/>
        <w:suppressLineNumbers w:val="0"/>
      </w:pPr>
      <w:r>
        <w:pict>
          <v:rect id="_x0000_i1584" o:spt="1" style="height:1.5pt;width:432pt;" fillcolor="#A0A0A0" filled="t" stroked="f" coordsize="21600,21600" o:hr="t" o:hrstd="t" o:hralign="center">
            <v:path/>
            <v:fill on="t" focussize="0,0"/>
            <v:stroke on="f"/>
            <v:imagedata o:title=""/>
            <o:lock v:ext="edit"/>
            <w10:wrap type="none"/>
            <w10:anchorlock/>
          </v:rect>
        </w:pict>
      </w:r>
    </w:p>
    <w:p w14:paraId="6E358069">
      <w:pPr>
        <w:pStyle w:val="4"/>
        <w:keepNext w:val="0"/>
        <w:keepLines w:val="0"/>
        <w:widowControl/>
        <w:suppressLineNumbers w:val="0"/>
      </w:pPr>
      <w:r>
        <w:t>Rule 4</w:t>
      </w:r>
    </w:p>
    <w:p w14:paraId="2502A6D5">
      <w:pPr>
        <w:pStyle w:val="35"/>
        <w:keepNext w:val="0"/>
        <w:keepLines w:val="0"/>
        <w:widowControl/>
        <w:suppressLineNumbers w:val="0"/>
      </w:pPr>
      <w:r>
        <w:t>Reports should support filtering before generation.</w:t>
      </w:r>
    </w:p>
    <w:p w14:paraId="7039522B">
      <w:pPr>
        <w:keepNext w:val="0"/>
        <w:keepLines w:val="0"/>
        <w:widowControl/>
        <w:suppressLineNumbers w:val="0"/>
      </w:pPr>
      <w:r>
        <w:pict>
          <v:rect id="_x0000_i1585" o:spt="1" style="height:1.5pt;width:432pt;" fillcolor="#A0A0A0" filled="t" stroked="f" coordsize="21600,21600" o:hr="t" o:hrstd="t" o:hralign="center">
            <v:path/>
            <v:fill on="t" focussize="0,0"/>
            <v:stroke on="f"/>
            <v:imagedata o:title=""/>
            <o:lock v:ext="edit"/>
            <w10:wrap type="none"/>
            <w10:anchorlock/>
          </v:rect>
        </w:pict>
      </w:r>
    </w:p>
    <w:p w14:paraId="7EB48FD1">
      <w:pPr>
        <w:pStyle w:val="4"/>
        <w:keepNext w:val="0"/>
        <w:keepLines w:val="0"/>
        <w:widowControl/>
        <w:suppressLineNumbers w:val="0"/>
      </w:pPr>
      <w:r>
        <w:t>Rule 5</w:t>
      </w:r>
    </w:p>
    <w:p w14:paraId="1193ADB6">
      <w:pPr>
        <w:pStyle w:val="35"/>
        <w:keepNext w:val="0"/>
        <w:keepLines w:val="0"/>
        <w:widowControl/>
        <w:suppressLineNumbers w:val="0"/>
      </w:pPr>
      <w:r>
        <w:t>Reports should always be exportable in PDF, Excel, and CSV.</w:t>
      </w:r>
    </w:p>
    <w:p w14:paraId="6F5E0D33">
      <w:pPr>
        <w:keepNext w:val="0"/>
        <w:keepLines w:val="0"/>
        <w:widowControl/>
        <w:suppressLineNumbers w:val="0"/>
      </w:pPr>
      <w:r>
        <w:pict>
          <v:rect id="_x0000_i1586" o:spt="1" style="height:1.5pt;width:432pt;" fillcolor="#A0A0A0" filled="t" stroked="f" coordsize="21600,21600" o:hr="t" o:hrstd="t" o:hralign="center">
            <v:path/>
            <v:fill on="t" focussize="0,0"/>
            <v:stroke on="f"/>
            <v:imagedata o:title=""/>
            <o:lock v:ext="edit"/>
            <w10:wrap type="none"/>
            <w10:anchorlock/>
          </v:rect>
        </w:pict>
      </w:r>
    </w:p>
    <w:p w14:paraId="216EB20A">
      <w:pPr>
        <w:pStyle w:val="4"/>
        <w:keepNext w:val="0"/>
        <w:keepLines w:val="0"/>
        <w:widowControl/>
        <w:suppressLineNumbers w:val="0"/>
      </w:pPr>
      <w:r>
        <w:t>Rule 6</w:t>
      </w:r>
    </w:p>
    <w:p w14:paraId="2C712069">
      <w:pPr>
        <w:pStyle w:val="35"/>
        <w:keepNext w:val="0"/>
        <w:keepLines w:val="0"/>
        <w:widowControl/>
        <w:suppressLineNumbers w:val="0"/>
      </w:pPr>
      <w:r>
        <w:t>Generated reports should include the system generation date, generated by user, and applied filters in the report header.</w:t>
      </w:r>
    </w:p>
    <w:p w14:paraId="4DF0CFE0">
      <w:pPr>
        <w:keepNext w:val="0"/>
        <w:keepLines w:val="0"/>
        <w:widowControl/>
        <w:suppressLineNumbers w:val="0"/>
      </w:pPr>
      <w:r>
        <w:pict>
          <v:rect id="_x0000_i1587" o:spt="1" style="height:1.5pt;width:432pt;" fillcolor="#A0A0A0" filled="t" stroked="f" coordsize="21600,21600" o:hr="t" o:hrstd="t" o:hralign="center">
            <v:path/>
            <v:fill on="t" focussize="0,0"/>
            <v:stroke on="f"/>
            <v:imagedata o:title=""/>
            <o:lock v:ext="edit"/>
            <w10:wrap type="none"/>
            <w10:anchorlock/>
          </v:rect>
        </w:pict>
      </w:r>
    </w:p>
    <w:p w14:paraId="4E0D2CA0">
      <w:pPr>
        <w:pStyle w:val="2"/>
        <w:keepNext w:val="0"/>
        <w:keepLines w:val="0"/>
        <w:widowControl/>
        <w:suppressLineNumbers w:val="0"/>
      </w:pPr>
      <w:r>
        <w:t>AI Development Notes</w:t>
      </w:r>
    </w:p>
    <w:p w14:paraId="083DA5A6">
      <w:pPr>
        <w:keepNext w:val="0"/>
        <w:keepLines w:val="0"/>
        <w:widowControl/>
        <w:numPr>
          <w:ilvl w:val="0"/>
          <w:numId w:val="134"/>
        </w:numPr>
        <w:suppressLineNumbers w:val="0"/>
        <w:spacing w:before="0" w:beforeAutospacing="1" w:after="0" w:afterAutospacing="1"/>
        <w:ind w:left="1440" w:hanging="360"/>
      </w:pPr>
    </w:p>
    <w:p w14:paraId="44A23840">
      <w:pPr>
        <w:pStyle w:val="35"/>
        <w:keepNext w:val="0"/>
        <w:keepLines w:val="0"/>
        <w:widowControl/>
        <w:suppressLineNumbers w:val="0"/>
        <w:ind w:left="720"/>
      </w:pPr>
      <w:r>
        <w:t>Allow sorting, filtering, and searching before report generation.</w:t>
      </w:r>
    </w:p>
    <w:p w14:paraId="71030B5D">
      <w:pPr>
        <w:keepNext w:val="0"/>
        <w:keepLines w:val="0"/>
        <w:widowControl/>
        <w:numPr>
          <w:ilvl w:val="0"/>
          <w:numId w:val="134"/>
        </w:numPr>
        <w:suppressLineNumbers w:val="0"/>
        <w:spacing w:before="0" w:beforeAutospacing="1" w:after="0" w:afterAutospacing="1"/>
        <w:ind w:left="1440" w:hanging="360"/>
      </w:pPr>
    </w:p>
    <w:p w14:paraId="3F2A71CD">
      <w:pPr>
        <w:keepNext w:val="0"/>
        <w:keepLines w:val="0"/>
        <w:widowControl/>
        <w:numPr>
          <w:ilvl w:val="0"/>
          <w:numId w:val="134"/>
        </w:numPr>
        <w:suppressLineNumbers w:val="0"/>
        <w:spacing w:before="0" w:beforeAutospacing="1" w:after="0" w:afterAutospacing="1"/>
        <w:ind w:left="1440" w:hanging="360"/>
      </w:pPr>
    </w:p>
    <w:p w14:paraId="0F8CDCCA">
      <w:pPr>
        <w:pStyle w:val="35"/>
        <w:keepNext w:val="0"/>
        <w:keepLines w:val="0"/>
        <w:widowControl/>
        <w:suppressLineNumbers w:val="0"/>
        <w:ind w:left="720"/>
      </w:pPr>
      <w:r>
        <w:t>Support scheduled monthly report generation (optional enhancement).</w:t>
      </w:r>
    </w:p>
    <w:p w14:paraId="3B58DDA4">
      <w:pPr>
        <w:keepNext w:val="0"/>
        <w:keepLines w:val="0"/>
        <w:widowControl/>
        <w:numPr>
          <w:ilvl w:val="0"/>
          <w:numId w:val="134"/>
        </w:numPr>
        <w:suppressLineNumbers w:val="0"/>
        <w:spacing w:before="0" w:beforeAutospacing="1" w:after="0" w:afterAutospacing="1"/>
        <w:ind w:left="1440" w:hanging="360"/>
      </w:pPr>
    </w:p>
    <w:p w14:paraId="185E9C8A">
      <w:pPr>
        <w:keepNext w:val="0"/>
        <w:keepLines w:val="0"/>
        <w:widowControl/>
        <w:numPr>
          <w:ilvl w:val="0"/>
          <w:numId w:val="134"/>
        </w:numPr>
        <w:suppressLineNumbers w:val="0"/>
        <w:spacing w:before="0" w:beforeAutospacing="1" w:after="0" w:afterAutospacing="1"/>
        <w:ind w:left="1440" w:hanging="360"/>
      </w:pPr>
    </w:p>
    <w:p w14:paraId="45BFC101">
      <w:pPr>
        <w:pStyle w:val="35"/>
        <w:keepNext w:val="0"/>
        <w:keepLines w:val="0"/>
        <w:widowControl/>
        <w:suppressLineNumbers w:val="0"/>
        <w:ind w:left="720"/>
      </w:pPr>
      <w:r>
        <w:t>Include charts in exported reports if needed, but keep the dashboard itself simple as per project requirements.</w:t>
      </w:r>
    </w:p>
    <w:p w14:paraId="605C8798">
      <w:pPr>
        <w:keepNext w:val="0"/>
        <w:keepLines w:val="0"/>
        <w:widowControl/>
        <w:numPr>
          <w:ilvl w:val="0"/>
          <w:numId w:val="134"/>
        </w:numPr>
        <w:suppressLineNumbers w:val="0"/>
        <w:spacing w:before="0" w:beforeAutospacing="1" w:after="0" w:afterAutospacing="1"/>
        <w:ind w:left="1440" w:hanging="360"/>
      </w:pPr>
    </w:p>
    <w:p w14:paraId="1FD2787D">
      <w:pPr>
        <w:keepNext w:val="0"/>
        <w:keepLines w:val="0"/>
        <w:widowControl/>
        <w:numPr>
          <w:ilvl w:val="0"/>
          <w:numId w:val="134"/>
        </w:numPr>
        <w:suppressLineNumbers w:val="0"/>
        <w:spacing w:before="0" w:beforeAutospacing="1" w:after="0" w:afterAutospacing="1"/>
        <w:ind w:left="1440" w:hanging="360"/>
      </w:pPr>
    </w:p>
    <w:p w14:paraId="2F510371">
      <w:pPr>
        <w:pStyle w:val="35"/>
        <w:keepNext w:val="0"/>
        <w:keepLines w:val="0"/>
        <w:widowControl/>
        <w:suppressLineNumbers w:val="0"/>
        <w:ind w:left="720"/>
      </w:pPr>
      <w:r>
        <w:t>Optimize large reports using pagination or background generation for better performance.</w:t>
      </w:r>
    </w:p>
    <w:p w14:paraId="537B91A6">
      <w:pPr>
        <w:keepNext w:val="0"/>
        <w:keepLines w:val="0"/>
        <w:widowControl/>
        <w:numPr>
          <w:ilvl w:val="0"/>
          <w:numId w:val="134"/>
        </w:numPr>
        <w:suppressLineNumbers w:val="0"/>
        <w:spacing w:before="0" w:beforeAutospacing="1" w:after="0" w:afterAutospacing="1"/>
        <w:ind w:left="1440" w:hanging="360"/>
      </w:pPr>
    </w:p>
    <w:p w14:paraId="2AC6AC32">
      <w:pPr>
        <w:keepNext w:val="0"/>
        <w:keepLines w:val="0"/>
        <w:widowControl/>
        <w:suppressLineNumbers w:val="0"/>
      </w:pPr>
      <w:r>
        <w:pict>
          <v:rect id="_x0000_i1588" o:spt="1" style="height:1.5pt;width:432pt;" fillcolor="#A0A0A0" filled="t" stroked="f" coordsize="21600,21600" o:hr="t" o:hrstd="t" o:hralign="center">
            <v:path/>
            <v:fill on="t" focussize="0,0"/>
            <v:stroke on="f"/>
            <v:imagedata o:title=""/>
            <o:lock v:ext="edit"/>
            <w10:wrap type="none"/>
            <w10:anchorlock/>
          </v:rect>
        </w:pict>
      </w:r>
    </w:p>
    <w:p w14:paraId="6FE1A4AE">
      <w:pPr>
        <w:pStyle w:val="2"/>
        <w:keepNext w:val="0"/>
        <w:keepLines w:val="0"/>
        <w:widowControl/>
        <w:suppressLineNumbers w:val="0"/>
      </w:pPr>
      <w:r>
        <w:t>⭐ Enterprise Recommendations</w:t>
      </w:r>
    </w:p>
    <w:p w14:paraId="4FB424BA">
      <w:pPr>
        <w:pStyle w:val="4"/>
        <w:keepNext w:val="0"/>
        <w:keepLines w:val="0"/>
        <w:widowControl/>
        <w:suppressLineNumbers w:val="0"/>
      </w:pPr>
      <w:r>
        <w:t>Add "System Audit Report"</w:t>
      </w:r>
    </w:p>
    <w:p w14:paraId="561016F1">
      <w:pPr>
        <w:pStyle w:val="35"/>
        <w:keepNext w:val="0"/>
        <w:keepLines w:val="0"/>
        <w:widowControl/>
        <w:suppressLineNumbers w:val="0"/>
      </w:pPr>
      <w:r>
        <w:t xml:space="preserve">Only for </w:t>
      </w:r>
      <w:r>
        <w:rPr>
          <w:rStyle w:val="36"/>
        </w:rPr>
        <w:t>Super Administrator</w:t>
      </w:r>
      <w:r>
        <w:t>.</w:t>
      </w:r>
    </w:p>
    <w:p w14:paraId="53C0153A">
      <w:pPr>
        <w:pStyle w:val="35"/>
        <w:keepNext w:val="0"/>
        <w:keepLines w:val="0"/>
        <w:widowControl/>
        <w:suppressLineNumbers w:val="0"/>
      </w:pPr>
      <w:r>
        <w:t>Contents:</w:t>
      </w:r>
    </w:p>
    <w:p w14:paraId="2EC909B0">
      <w:pPr>
        <w:keepNext w:val="0"/>
        <w:keepLines w:val="0"/>
        <w:widowControl/>
        <w:numPr>
          <w:ilvl w:val="0"/>
          <w:numId w:val="135"/>
        </w:numPr>
        <w:suppressLineNumbers w:val="0"/>
        <w:spacing w:before="0" w:beforeAutospacing="1" w:after="0" w:afterAutospacing="1"/>
        <w:ind w:left="1440" w:hanging="360"/>
      </w:pPr>
    </w:p>
    <w:p w14:paraId="5E7E431E">
      <w:pPr>
        <w:pStyle w:val="35"/>
        <w:keepNext w:val="0"/>
        <w:keepLines w:val="0"/>
        <w:widowControl/>
        <w:suppressLineNumbers w:val="0"/>
        <w:ind w:left="720"/>
      </w:pPr>
      <w:r>
        <w:t>User Login History</w:t>
      </w:r>
    </w:p>
    <w:p w14:paraId="56322DD9">
      <w:pPr>
        <w:keepNext w:val="0"/>
        <w:keepLines w:val="0"/>
        <w:widowControl/>
        <w:numPr>
          <w:ilvl w:val="0"/>
          <w:numId w:val="135"/>
        </w:numPr>
        <w:suppressLineNumbers w:val="0"/>
        <w:spacing w:before="0" w:beforeAutospacing="1" w:after="0" w:afterAutospacing="1"/>
        <w:ind w:left="1440" w:hanging="360"/>
      </w:pPr>
    </w:p>
    <w:p w14:paraId="1B5663FD">
      <w:pPr>
        <w:keepNext w:val="0"/>
        <w:keepLines w:val="0"/>
        <w:widowControl/>
        <w:numPr>
          <w:ilvl w:val="0"/>
          <w:numId w:val="135"/>
        </w:numPr>
        <w:suppressLineNumbers w:val="0"/>
        <w:spacing w:before="0" w:beforeAutospacing="1" w:after="0" w:afterAutospacing="1"/>
        <w:ind w:left="1440" w:hanging="360"/>
      </w:pPr>
    </w:p>
    <w:p w14:paraId="67EC5778">
      <w:pPr>
        <w:pStyle w:val="35"/>
        <w:keepNext w:val="0"/>
        <w:keepLines w:val="0"/>
        <w:widowControl/>
        <w:suppressLineNumbers w:val="0"/>
        <w:ind w:left="720"/>
      </w:pPr>
      <w:r>
        <w:t>Status Changes</w:t>
      </w:r>
    </w:p>
    <w:p w14:paraId="5B51758E">
      <w:pPr>
        <w:keepNext w:val="0"/>
        <w:keepLines w:val="0"/>
        <w:widowControl/>
        <w:numPr>
          <w:ilvl w:val="0"/>
          <w:numId w:val="135"/>
        </w:numPr>
        <w:suppressLineNumbers w:val="0"/>
        <w:spacing w:before="0" w:beforeAutospacing="1" w:after="0" w:afterAutospacing="1"/>
        <w:ind w:left="1440" w:hanging="360"/>
      </w:pPr>
    </w:p>
    <w:p w14:paraId="17A95D3E">
      <w:pPr>
        <w:keepNext w:val="0"/>
        <w:keepLines w:val="0"/>
        <w:widowControl/>
        <w:numPr>
          <w:ilvl w:val="0"/>
          <w:numId w:val="135"/>
        </w:numPr>
        <w:suppressLineNumbers w:val="0"/>
        <w:spacing w:before="0" w:beforeAutospacing="1" w:after="0" w:afterAutospacing="1"/>
        <w:ind w:left="1440" w:hanging="360"/>
      </w:pPr>
    </w:p>
    <w:p w14:paraId="30F3754C">
      <w:pPr>
        <w:pStyle w:val="35"/>
        <w:keepNext w:val="0"/>
        <w:keepLines w:val="0"/>
        <w:widowControl/>
        <w:suppressLineNumbers w:val="0"/>
        <w:ind w:left="720"/>
      </w:pPr>
      <w:r>
        <w:t>Error Assignments</w:t>
      </w:r>
    </w:p>
    <w:p w14:paraId="622219FE">
      <w:pPr>
        <w:keepNext w:val="0"/>
        <w:keepLines w:val="0"/>
        <w:widowControl/>
        <w:numPr>
          <w:ilvl w:val="0"/>
          <w:numId w:val="135"/>
        </w:numPr>
        <w:suppressLineNumbers w:val="0"/>
        <w:spacing w:before="0" w:beforeAutospacing="1" w:after="0" w:afterAutospacing="1"/>
        <w:ind w:left="1440" w:hanging="360"/>
      </w:pPr>
    </w:p>
    <w:p w14:paraId="0F30F208">
      <w:pPr>
        <w:keepNext w:val="0"/>
        <w:keepLines w:val="0"/>
        <w:widowControl/>
        <w:numPr>
          <w:ilvl w:val="0"/>
          <w:numId w:val="135"/>
        </w:numPr>
        <w:suppressLineNumbers w:val="0"/>
        <w:spacing w:before="0" w:beforeAutospacing="1" w:after="0" w:afterAutospacing="1"/>
        <w:ind w:left="1440" w:hanging="360"/>
      </w:pPr>
    </w:p>
    <w:p w14:paraId="2381F447">
      <w:pPr>
        <w:pStyle w:val="35"/>
        <w:keepNext w:val="0"/>
        <w:keepLines w:val="0"/>
        <w:widowControl/>
        <w:suppressLineNumbers w:val="0"/>
        <w:ind w:left="720"/>
      </w:pPr>
      <w:r>
        <w:t>Repair Approvals</w:t>
      </w:r>
    </w:p>
    <w:p w14:paraId="2A137109">
      <w:pPr>
        <w:keepNext w:val="0"/>
        <w:keepLines w:val="0"/>
        <w:widowControl/>
        <w:numPr>
          <w:ilvl w:val="0"/>
          <w:numId w:val="135"/>
        </w:numPr>
        <w:suppressLineNumbers w:val="0"/>
        <w:spacing w:before="0" w:beforeAutospacing="1" w:after="0" w:afterAutospacing="1"/>
        <w:ind w:left="1440" w:hanging="360"/>
      </w:pPr>
    </w:p>
    <w:p w14:paraId="0EAF6FC3">
      <w:pPr>
        <w:keepNext w:val="0"/>
        <w:keepLines w:val="0"/>
        <w:widowControl/>
        <w:numPr>
          <w:ilvl w:val="0"/>
          <w:numId w:val="135"/>
        </w:numPr>
        <w:suppressLineNumbers w:val="0"/>
        <w:spacing w:before="0" w:beforeAutospacing="1" w:after="0" w:afterAutospacing="1"/>
        <w:ind w:left="1440" w:hanging="360"/>
      </w:pPr>
    </w:p>
    <w:p w14:paraId="097E39F7">
      <w:pPr>
        <w:pStyle w:val="35"/>
        <w:keepNext w:val="0"/>
        <w:keepLines w:val="0"/>
        <w:widowControl/>
        <w:suppressLineNumbers w:val="0"/>
        <w:ind w:left="720"/>
      </w:pPr>
      <w:r>
        <w:t>Purchase Request Approvals</w:t>
      </w:r>
    </w:p>
    <w:p w14:paraId="4F1C6B16">
      <w:pPr>
        <w:keepNext w:val="0"/>
        <w:keepLines w:val="0"/>
        <w:widowControl/>
        <w:numPr>
          <w:ilvl w:val="0"/>
          <w:numId w:val="135"/>
        </w:numPr>
        <w:suppressLineNumbers w:val="0"/>
        <w:spacing w:before="0" w:beforeAutospacing="1" w:after="0" w:afterAutospacing="1"/>
        <w:ind w:left="1440" w:hanging="360"/>
      </w:pPr>
    </w:p>
    <w:p w14:paraId="2CCC94D9">
      <w:pPr>
        <w:keepNext w:val="0"/>
        <w:keepLines w:val="0"/>
        <w:widowControl/>
        <w:numPr>
          <w:ilvl w:val="0"/>
          <w:numId w:val="135"/>
        </w:numPr>
        <w:suppressLineNumbers w:val="0"/>
        <w:spacing w:before="0" w:beforeAutospacing="1" w:after="0" w:afterAutospacing="1"/>
        <w:ind w:left="1440" w:hanging="360"/>
      </w:pPr>
    </w:p>
    <w:p w14:paraId="4DEE89B4">
      <w:pPr>
        <w:pStyle w:val="35"/>
        <w:keepNext w:val="0"/>
        <w:keepLines w:val="0"/>
        <w:widowControl/>
        <w:suppressLineNumbers w:val="0"/>
        <w:ind w:left="720"/>
      </w:pPr>
      <w:r>
        <w:t>System Activity Logs</w:t>
      </w:r>
    </w:p>
    <w:p w14:paraId="38B64FA1">
      <w:pPr>
        <w:keepNext w:val="0"/>
        <w:keepLines w:val="0"/>
        <w:widowControl/>
        <w:numPr>
          <w:ilvl w:val="0"/>
          <w:numId w:val="135"/>
        </w:numPr>
        <w:suppressLineNumbers w:val="0"/>
        <w:spacing w:before="0" w:beforeAutospacing="1" w:after="0" w:afterAutospacing="1"/>
        <w:ind w:left="1440" w:hanging="360"/>
      </w:pPr>
    </w:p>
    <w:p w14:paraId="1614324E">
      <w:pPr>
        <w:keepNext w:val="0"/>
        <w:keepLines w:val="0"/>
        <w:widowControl/>
        <w:suppressLineNumbers w:val="0"/>
      </w:pPr>
      <w:r>
        <w:pict>
          <v:rect id="_x0000_i1589" o:spt="1" style="height:1.5pt;width:432pt;" fillcolor="#A0A0A0" filled="t" stroked="f" coordsize="21600,21600" o:hr="t" o:hrstd="t" o:hralign="center">
            <v:path/>
            <v:fill on="t" focussize="0,0"/>
            <v:stroke on="f"/>
            <v:imagedata o:title=""/>
            <o:lock v:ext="edit"/>
            <w10:wrap type="none"/>
            <w10:anchorlock/>
          </v:rect>
        </w:pict>
      </w:r>
    </w:p>
    <w:p w14:paraId="3BB09AF7">
      <w:pPr>
        <w:pStyle w:val="4"/>
        <w:keepNext w:val="0"/>
        <w:keepLines w:val="0"/>
        <w:widowControl/>
        <w:suppressLineNumbers w:val="0"/>
      </w:pPr>
      <w:r>
        <w:t>Add "Equipment Downtime Report"</w:t>
      </w:r>
    </w:p>
    <w:p w14:paraId="2FB417F7">
      <w:pPr>
        <w:pStyle w:val="35"/>
        <w:keepNext w:val="0"/>
        <w:keepLines w:val="0"/>
        <w:widowControl/>
        <w:suppressLineNumbers w:val="0"/>
      </w:pPr>
      <w:r>
        <w:t>Calculate:</w:t>
      </w:r>
    </w:p>
    <w:p w14:paraId="6EFBA296">
      <w:pPr>
        <w:pStyle w:val="21"/>
        <w:keepNext w:val="0"/>
        <w:keepLines w:val="0"/>
        <w:widowControl/>
        <w:suppressLineNumbers w:val="0"/>
        <w:rPr>
          <w:rStyle w:val="20"/>
        </w:rPr>
      </w:pPr>
      <w:r>
        <w:rPr>
          <w:rStyle w:val="20"/>
        </w:rPr>
        <w:t>Equipment Downtime</w:t>
      </w:r>
    </w:p>
    <w:p w14:paraId="59A5788B">
      <w:pPr>
        <w:pStyle w:val="21"/>
        <w:keepNext w:val="0"/>
        <w:keepLines w:val="0"/>
        <w:widowControl/>
        <w:suppressLineNumbers w:val="0"/>
        <w:rPr>
          <w:rStyle w:val="20"/>
        </w:rPr>
      </w:pPr>
    </w:p>
    <w:p w14:paraId="2BD13FAA">
      <w:pPr>
        <w:pStyle w:val="21"/>
        <w:keepNext w:val="0"/>
        <w:keepLines w:val="0"/>
        <w:widowControl/>
        <w:suppressLineNumbers w:val="0"/>
        <w:rPr>
          <w:rStyle w:val="20"/>
        </w:rPr>
      </w:pPr>
      <w:r>
        <w:rPr>
          <w:rStyle w:val="20"/>
        </w:rPr>
        <w:t>=</w:t>
      </w:r>
    </w:p>
    <w:p w14:paraId="1C4876B6">
      <w:pPr>
        <w:pStyle w:val="21"/>
        <w:keepNext w:val="0"/>
        <w:keepLines w:val="0"/>
        <w:widowControl/>
        <w:suppressLineNumbers w:val="0"/>
        <w:rPr>
          <w:rStyle w:val="20"/>
        </w:rPr>
      </w:pPr>
    </w:p>
    <w:p w14:paraId="15808B1D">
      <w:pPr>
        <w:pStyle w:val="21"/>
        <w:keepNext w:val="0"/>
        <w:keepLines w:val="0"/>
        <w:widowControl/>
        <w:suppressLineNumbers w:val="0"/>
        <w:rPr>
          <w:rStyle w:val="20"/>
        </w:rPr>
      </w:pPr>
      <w:r>
        <w:rPr>
          <w:rStyle w:val="20"/>
        </w:rPr>
        <w:t>Repair Completion Date</w:t>
      </w:r>
    </w:p>
    <w:p w14:paraId="0C9403E2">
      <w:pPr>
        <w:pStyle w:val="21"/>
        <w:keepNext w:val="0"/>
        <w:keepLines w:val="0"/>
        <w:widowControl/>
        <w:suppressLineNumbers w:val="0"/>
        <w:rPr>
          <w:rStyle w:val="20"/>
        </w:rPr>
      </w:pPr>
    </w:p>
    <w:p w14:paraId="2A9309CB">
      <w:pPr>
        <w:pStyle w:val="21"/>
        <w:keepNext w:val="0"/>
        <w:keepLines w:val="0"/>
        <w:widowControl/>
        <w:suppressLineNumbers w:val="0"/>
        <w:rPr>
          <w:rStyle w:val="20"/>
        </w:rPr>
      </w:pPr>
      <w:r>
        <w:rPr>
          <w:rStyle w:val="20"/>
        </w:rPr>
        <w:t>−</w:t>
      </w:r>
    </w:p>
    <w:p w14:paraId="553AB7B5">
      <w:pPr>
        <w:pStyle w:val="21"/>
        <w:keepNext w:val="0"/>
        <w:keepLines w:val="0"/>
        <w:widowControl/>
        <w:suppressLineNumbers w:val="0"/>
        <w:rPr>
          <w:rStyle w:val="20"/>
        </w:rPr>
      </w:pPr>
    </w:p>
    <w:p w14:paraId="7EB3DA44">
      <w:pPr>
        <w:pStyle w:val="21"/>
        <w:keepNext w:val="0"/>
        <w:keepLines w:val="0"/>
        <w:widowControl/>
        <w:suppressLineNumbers w:val="0"/>
      </w:pPr>
      <w:r>
        <w:rPr>
          <w:rStyle w:val="20"/>
        </w:rPr>
        <w:t>Error Report Date</w:t>
      </w:r>
    </w:p>
    <w:p w14:paraId="069D3976">
      <w:pPr>
        <w:pStyle w:val="35"/>
        <w:keepNext w:val="0"/>
        <w:keepLines w:val="0"/>
        <w:widowControl/>
        <w:suppressLineNumbers w:val="0"/>
      </w:pPr>
      <w:r>
        <w:t>This helps management identify equipment with frequent or prolonged outages.</w:t>
      </w:r>
    </w:p>
    <w:p w14:paraId="112D76EB">
      <w:pPr>
        <w:keepNext w:val="0"/>
        <w:keepLines w:val="0"/>
        <w:widowControl/>
        <w:suppressLineNumbers w:val="0"/>
      </w:pPr>
      <w:r>
        <w:pict>
          <v:rect id="_x0000_i1590" o:spt="1" style="height:1.5pt;width:432pt;" fillcolor="#A0A0A0" filled="t" stroked="f" coordsize="21600,21600" o:hr="t" o:hrstd="t" o:hralign="center">
            <v:path/>
            <v:fill on="t" focussize="0,0"/>
            <v:stroke on="f"/>
            <v:imagedata o:title=""/>
            <o:lock v:ext="edit"/>
            <w10:wrap type="none"/>
            <w10:anchorlock/>
          </v:rect>
        </w:pict>
      </w:r>
    </w:p>
    <w:p w14:paraId="10D82840">
      <w:pPr>
        <w:pStyle w:val="4"/>
        <w:keepNext w:val="0"/>
        <w:keepLines w:val="0"/>
        <w:widowControl/>
        <w:suppressLineNumbers w:val="0"/>
      </w:pPr>
      <w:r>
        <w:t>Add "Top 10 Most Failed Equipment"</w:t>
      </w:r>
    </w:p>
    <w:p w14:paraId="754CABDD">
      <w:pPr>
        <w:pStyle w:val="35"/>
        <w:keepNext w:val="0"/>
        <w:keepLines w:val="0"/>
        <w:widowControl/>
        <w:suppressLineNumbers w:val="0"/>
      </w:pPr>
      <w:r>
        <w:t>Example:</w:t>
      </w:r>
    </w:p>
    <w:p w14:paraId="570E5A17">
      <w:pPr>
        <w:pStyle w:val="21"/>
        <w:keepNext w:val="0"/>
        <w:keepLines w:val="0"/>
        <w:widowControl/>
        <w:suppressLineNumbers w:val="0"/>
        <w:rPr>
          <w:rStyle w:val="20"/>
        </w:rPr>
      </w:pPr>
      <w:r>
        <w:rPr>
          <w:rStyle w:val="20"/>
        </w:rPr>
        <w:t>1. Ventilator – 35 Errors</w:t>
      </w:r>
    </w:p>
    <w:p w14:paraId="095A84A6">
      <w:pPr>
        <w:pStyle w:val="21"/>
        <w:keepNext w:val="0"/>
        <w:keepLines w:val="0"/>
        <w:widowControl/>
        <w:suppressLineNumbers w:val="0"/>
        <w:rPr>
          <w:rStyle w:val="20"/>
        </w:rPr>
      </w:pPr>
    </w:p>
    <w:p w14:paraId="1C552127">
      <w:pPr>
        <w:pStyle w:val="21"/>
        <w:keepNext w:val="0"/>
        <w:keepLines w:val="0"/>
        <w:widowControl/>
        <w:suppressLineNumbers w:val="0"/>
        <w:rPr>
          <w:rStyle w:val="20"/>
        </w:rPr>
      </w:pPr>
      <w:r>
        <w:rPr>
          <w:rStyle w:val="20"/>
        </w:rPr>
        <w:t>2. Patient Monitor – 28 Errors</w:t>
      </w:r>
    </w:p>
    <w:p w14:paraId="2491B2FB">
      <w:pPr>
        <w:pStyle w:val="21"/>
        <w:keepNext w:val="0"/>
        <w:keepLines w:val="0"/>
        <w:widowControl/>
        <w:suppressLineNumbers w:val="0"/>
        <w:rPr>
          <w:rStyle w:val="20"/>
        </w:rPr>
      </w:pPr>
    </w:p>
    <w:p w14:paraId="07AAE4FF">
      <w:pPr>
        <w:pStyle w:val="21"/>
        <w:keepNext w:val="0"/>
        <w:keepLines w:val="0"/>
        <w:widowControl/>
        <w:suppressLineNumbers w:val="0"/>
        <w:rPr>
          <w:rStyle w:val="20"/>
        </w:rPr>
      </w:pPr>
      <w:r>
        <w:rPr>
          <w:rStyle w:val="20"/>
        </w:rPr>
        <w:t>3. ECG Machine – 22 Errors</w:t>
      </w:r>
    </w:p>
    <w:p w14:paraId="2E59A1D2">
      <w:pPr>
        <w:pStyle w:val="21"/>
        <w:keepNext w:val="0"/>
        <w:keepLines w:val="0"/>
        <w:widowControl/>
        <w:suppressLineNumbers w:val="0"/>
        <w:rPr>
          <w:rStyle w:val="20"/>
        </w:rPr>
      </w:pPr>
    </w:p>
    <w:p w14:paraId="5342FBEA">
      <w:pPr>
        <w:pStyle w:val="21"/>
        <w:keepNext w:val="0"/>
        <w:keepLines w:val="0"/>
        <w:widowControl/>
        <w:suppressLineNumbers w:val="0"/>
        <w:rPr>
          <w:rStyle w:val="20"/>
        </w:rPr>
      </w:pPr>
      <w:r>
        <w:rPr>
          <w:rStyle w:val="20"/>
        </w:rPr>
        <w:t>4. Syringe Pump – 18 Errors</w:t>
      </w:r>
    </w:p>
    <w:p w14:paraId="29CF3773">
      <w:pPr>
        <w:pStyle w:val="21"/>
        <w:keepNext w:val="0"/>
        <w:keepLines w:val="0"/>
        <w:widowControl/>
        <w:suppressLineNumbers w:val="0"/>
        <w:rPr>
          <w:rStyle w:val="20"/>
        </w:rPr>
      </w:pPr>
    </w:p>
    <w:p w14:paraId="725F7EB0">
      <w:pPr>
        <w:pStyle w:val="21"/>
        <w:keepNext w:val="0"/>
        <w:keepLines w:val="0"/>
        <w:widowControl/>
        <w:suppressLineNumbers w:val="0"/>
      </w:pPr>
      <w:r>
        <w:rPr>
          <w:rStyle w:val="20"/>
        </w:rPr>
        <w:t>5. Defibrillator – 15 Errors</w:t>
      </w:r>
    </w:p>
    <w:p w14:paraId="20F59225">
      <w:pPr>
        <w:keepNext w:val="0"/>
        <w:keepLines w:val="0"/>
        <w:widowControl/>
        <w:suppressLineNumbers w:val="0"/>
      </w:pPr>
      <w:r>
        <w:pict>
          <v:rect id="_x0000_i1591" o:spt="1" style="height:1.5pt;width:432pt;" fillcolor="#A0A0A0" filled="t" stroked="f" coordsize="21600,21600" o:hr="t" o:hrstd="t" o:hralign="center">
            <v:path/>
            <v:fill on="t" focussize="0,0"/>
            <v:stroke on="f"/>
            <v:imagedata o:title=""/>
            <o:lock v:ext="edit"/>
            <w10:wrap type="none"/>
            <w10:anchorlock/>
          </v:rect>
        </w:pict>
      </w:r>
    </w:p>
    <w:p w14:paraId="6729199B">
      <w:pPr>
        <w:pStyle w:val="3"/>
        <w:keepNext w:val="0"/>
        <w:keepLines w:val="0"/>
        <w:widowControl/>
        <w:suppressLineNumbers w:val="0"/>
      </w:pPr>
      <w:r>
        <w:t>🎉 Final Recommendation</w:t>
      </w:r>
    </w:p>
    <w:p w14:paraId="6B446568">
      <w:pPr>
        <w:pStyle w:val="35"/>
        <w:keepNext w:val="0"/>
        <w:keepLines w:val="0"/>
        <w:widowControl/>
        <w:suppressLineNumbers w:val="0"/>
      </w:pPr>
      <w:r>
        <w:t>Tumhara centralized system ab in complete modules par based hoga:</w:t>
      </w:r>
    </w:p>
    <w:p w14:paraId="79282446">
      <w:pPr>
        <w:keepNext w:val="0"/>
        <w:keepLines w:val="0"/>
        <w:widowControl/>
        <w:numPr>
          <w:ilvl w:val="0"/>
          <w:numId w:val="136"/>
        </w:numPr>
        <w:suppressLineNumbers w:val="0"/>
        <w:spacing w:before="0" w:beforeAutospacing="1" w:after="0" w:afterAutospacing="1"/>
        <w:ind w:left="1440" w:hanging="360"/>
      </w:pPr>
    </w:p>
    <w:p w14:paraId="01F940CB">
      <w:pPr>
        <w:pStyle w:val="35"/>
        <w:keepNext w:val="0"/>
        <w:keepLines w:val="0"/>
        <w:widowControl/>
        <w:suppressLineNumbers w:val="0"/>
        <w:ind w:left="720"/>
      </w:pPr>
      <w:r>
        <w:t>✅ Super Administrator</w:t>
      </w:r>
    </w:p>
    <w:p w14:paraId="498ECED5">
      <w:pPr>
        <w:keepNext w:val="0"/>
        <w:keepLines w:val="0"/>
        <w:widowControl/>
        <w:numPr>
          <w:ilvl w:val="0"/>
          <w:numId w:val="136"/>
        </w:numPr>
        <w:suppressLineNumbers w:val="0"/>
        <w:spacing w:before="0" w:beforeAutospacing="1" w:after="0" w:afterAutospacing="1"/>
        <w:ind w:left="1440" w:hanging="360"/>
      </w:pPr>
    </w:p>
    <w:p w14:paraId="1751FD01">
      <w:pPr>
        <w:keepNext w:val="0"/>
        <w:keepLines w:val="0"/>
        <w:widowControl/>
        <w:numPr>
          <w:ilvl w:val="0"/>
          <w:numId w:val="136"/>
        </w:numPr>
        <w:suppressLineNumbers w:val="0"/>
        <w:spacing w:before="0" w:beforeAutospacing="1" w:after="0" w:afterAutospacing="1"/>
        <w:ind w:left="1440" w:hanging="360"/>
      </w:pPr>
    </w:p>
    <w:p w14:paraId="48E071AC">
      <w:pPr>
        <w:pStyle w:val="35"/>
        <w:keepNext w:val="0"/>
        <w:keepLines w:val="0"/>
        <w:widowControl/>
        <w:suppressLineNumbers w:val="0"/>
        <w:ind w:left="720"/>
      </w:pPr>
      <w:r>
        <w:t>✅ Hospital Management</w:t>
      </w:r>
    </w:p>
    <w:p w14:paraId="6EF90FFC">
      <w:pPr>
        <w:keepNext w:val="0"/>
        <w:keepLines w:val="0"/>
        <w:widowControl/>
        <w:numPr>
          <w:ilvl w:val="0"/>
          <w:numId w:val="136"/>
        </w:numPr>
        <w:suppressLineNumbers w:val="0"/>
        <w:spacing w:before="0" w:beforeAutospacing="1" w:after="0" w:afterAutospacing="1"/>
        <w:ind w:left="1440" w:hanging="360"/>
      </w:pPr>
    </w:p>
    <w:p w14:paraId="54C545B8">
      <w:pPr>
        <w:keepNext w:val="0"/>
        <w:keepLines w:val="0"/>
        <w:widowControl/>
        <w:numPr>
          <w:ilvl w:val="0"/>
          <w:numId w:val="136"/>
        </w:numPr>
        <w:suppressLineNumbers w:val="0"/>
        <w:spacing w:before="0" w:beforeAutospacing="1" w:after="0" w:afterAutospacing="1"/>
        <w:ind w:left="1440" w:hanging="360"/>
      </w:pPr>
    </w:p>
    <w:p w14:paraId="4DD7E68B">
      <w:pPr>
        <w:pStyle w:val="35"/>
        <w:keepNext w:val="0"/>
        <w:keepLines w:val="0"/>
        <w:widowControl/>
        <w:suppressLineNumbers w:val="0"/>
        <w:ind w:left="720"/>
      </w:pPr>
      <w:r>
        <w:t>✅ Hospital Administrators</w:t>
      </w:r>
    </w:p>
    <w:p w14:paraId="2A80E1FF">
      <w:pPr>
        <w:keepNext w:val="0"/>
        <w:keepLines w:val="0"/>
        <w:widowControl/>
        <w:numPr>
          <w:ilvl w:val="0"/>
          <w:numId w:val="136"/>
        </w:numPr>
        <w:suppressLineNumbers w:val="0"/>
        <w:spacing w:before="0" w:beforeAutospacing="1" w:after="0" w:afterAutospacing="1"/>
        <w:ind w:left="1440" w:hanging="360"/>
      </w:pPr>
    </w:p>
    <w:p w14:paraId="0A153B94">
      <w:pPr>
        <w:keepNext w:val="0"/>
        <w:keepLines w:val="0"/>
        <w:widowControl/>
        <w:numPr>
          <w:ilvl w:val="0"/>
          <w:numId w:val="136"/>
        </w:numPr>
        <w:suppressLineNumbers w:val="0"/>
        <w:spacing w:before="0" w:beforeAutospacing="1" w:after="0" w:afterAutospacing="1"/>
        <w:ind w:left="1440" w:hanging="360"/>
      </w:pPr>
    </w:p>
    <w:p w14:paraId="7D09719C">
      <w:pPr>
        <w:pStyle w:val="35"/>
        <w:keepNext w:val="0"/>
        <w:keepLines w:val="0"/>
        <w:widowControl/>
        <w:suppressLineNumbers w:val="0"/>
        <w:ind w:left="720"/>
      </w:pPr>
      <w:r>
        <w:t>✅ Central Biomedical Engineers</w:t>
      </w:r>
    </w:p>
    <w:p w14:paraId="40DAFB2D">
      <w:pPr>
        <w:keepNext w:val="0"/>
        <w:keepLines w:val="0"/>
        <w:widowControl/>
        <w:numPr>
          <w:ilvl w:val="0"/>
          <w:numId w:val="136"/>
        </w:numPr>
        <w:suppressLineNumbers w:val="0"/>
        <w:spacing w:before="0" w:beforeAutospacing="1" w:after="0" w:afterAutospacing="1"/>
        <w:ind w:left="1440" w:hanging="360"/>
      </w:pPr>
    </w:p>
    <w:p w14:paraId="24C920F8">
      <w:pPr>
        <w:keepNext w:val="0"/>
        <w:keepLines w:val="0"/>
        <w:widowControl/>
        <w:numPr>
          <w:ilvl w:val="0"/>
          <w:numId w:val="136"/>
        </w:numPr>
        <w:suppressLineNumbers w:val="0"/>
        <w:spacing w:before="0" w:beforeAutospacing="1" w:after="0" w:afterAutospacing="1"/>
        <w:ind w:left="1440" w:hanging="360"/>
      </w:pPr>
    </w:p>
    <w:p w14:paraId="314E7C20">
      <w:pPr>
        <w:pStyle w:val="35"/>
        <w:keepNext w:val="0"/>
        <w:keepLines w:val="0"/>
        <w:widowControl/>
        <w:suppressLineNumbers w:val="0"/>
        <w:ind w:left="720"/>
      </w:pPr>
      <w:r>
        <w:t>✅ Equipment Categories</w:t>
      </w:r>
    </w:p>
    <w:p w14:paraId="4BE9C660">
      <w:pPr>
        <w:keepNext w:val="0"/>
        <w:keepLines w:val="0"/>
        <w:widowControl/>
        <w:numPr>
          <w:ilvl w:val="0"/>
          <w:numId w:val="136"/>
        </w:numPr>
        <w:suppressLineNumbers w:val="0"/>
        <w:spacing w:before="0" w:beforeAutospacing="1" w:after="0" w:afterAutospacing="1"/>
        <w:ind w:left="1440" w:hanging="360"/>
      </w:pPr>
    </w:p>
    <w:p w14:paraId="7018B54D">
      <w:pPr>
        <w:keepNext w:val="0"/>
        <w:keepLines w:val="0"/>
        <w:widowControl/>
        <w:numPr>
          <w:ilvl w:val="0"/>
          <w:numId w:val="136"/>
        </w:numPr>
        <w:suppressLineNumbers w:val="0"/>
        <w:spacing w:before="0" w:beforeAutospacing="1" w:after="0" w:afterAutospacing="1"/>
        <w:ind w:left="1440" w:hanging="360"/>
      </w:pPr>
    </w:p>
    <w:p w14:paraId="12546D74">
      <w:pPr>
        <w:pStyle w:val="35"/>
        <w:keepNext w:val="0"/>
        <w:keepLines w:val="0"/>
        <w:widowControl/>
        <w:suppressLineNumbers w:val="0"/>
        <w:ind w:left="720"/>
      </w:pPr>
      <w:r>
        <w:t>✅ Equipment Management</w:t>
      </w:r>
    </w:p>
    <w:p w14:paraId="49B20E9D">
      <w:pPr>
        <w:keepNext w:val="0"/>
        <w:keepLines w:val="0"/>
        <w:widowControl/>
        <w:numPr>
          <w:ilvl w:val="0"/>
          <w:numId w:val="136"/>
        </w:numPr>
        <w:suppressLineNumbers w:val="0"/>
        <w:spacing w:before="0" w:beforeAutospacing="1" w:after="0" w:afterAutospacing="1"/>
        <w:ind w:left="1440" w:hanging="360"/>
      </w:pPr>
    </w:p>
    <w:p w14:paraId="50B2F7E7">
      <w:pPr>
        <w:keepNext w:val="0"/>
        <w:keepLines w:val="0"/>
        <w:widowControl/>
        <w:numPr>
          <w:ilvl w:val="0"/>
          <w:numId w:val="136"/>
        </w:numPr>
        <w:suppressLineNumbers w:val="0"/>
        <w:spacing w:before="0" w:beforeAutospacing="1" w:after="0" w:afterAutospacing="1"/>
        <w:ind w:left="1440" w:hanging="360"/>
      </w:pPr>
    </w:p>
    <w:p w14:paraId="3F766D77">
      <w:pPr>
        <w:pStyle w:val="35"/>
        <w:keepNext w:val="0"/>
        <w:keepLines w:val="0"/>
        <w:widowControl/>
        <w:suppressLineNumbers w:val="0"/>
        <w:ind w:left="720"/>
      </w:pPr>
      <w:r>
        <w:t>✅ Error Management</w:t>
      </w:r>
    </w:p>
    <w:p w14:paraId="3949BDC4">
      <w:pPr>
        <w:keepNext w:val="0"/>
        <w:keepLines w:val="0"/>
        <w:widowControl/>
        <w:numPr>
          <w:ilvl w:val="0"/>
          <w:numId w:val="136"/>
        </w:numPr>
        <w:suppressLineNumbers w:val="0"/>
        <w:spacing w:before="0" w:beforeAutospacing="1" w:after="0" w:afterAutospacing="1"/>
        <w:ind w:left="1440" w:hanging="360"/>
      </w:pPr>
    </w:p>
    <w:p w14:paraId="41A0D0A0">
      <w:pPr>
        <w:keepNext w:val="0"/>
        <w:keepLines w:val="0"/>
        <w:widowControl/>
        <w:numPr>
          <w:ilvl w:val="0"/>
          <w:numId w:val="136"/>
        </w:numPr>
        <w:suppressLineNumbers w:val="0"/>
        <w:spacing w:before="0" w:beforeAutospacing="1" w:after="0" w:afterAutospacing="1"/>
        <w:ind w:left="1440" w:hanging="360"/>
      </w:pPr>
    </w:p>
    <w:p w14:paraId="0ADDF395">
      <w:pPr>
        <w:pStyle w:val="35"/>
        <w:keepNext w:val="0"/>
        <w:keepLines w:val="0"/>
        <w:widowControl/>
        <w:suppressLineNumbers w:val="0"/>
        <w:ind w:left="720"/>
      </w:pPr>
      <w:r>
        <w:t>✅ Repair Management</w:t>
      </w:r>
    </w:p>
    <w:p w14:paraId="7AAC7583">
      <w:pPr>
        <w:keepNext w:val="0"/>
        <w:keepLines w:val="0"/>
        <w:widowControl/>
        <w:numPr>
          <w:ilvl w:val="0"/>
          <w:numId w:val="136"/>
        </w:numPr>
        <w:suppressLineNumbers w:val="0"/>
        <w:spacing w:before="0" w:beforeAutospacing="1" w:after="0" w:afterAutospacing="1"/>
        <w:ind w:left="1440" w:hanging="360"/>
      </w:pPr>
    </w:p>
    <w:p w14:paraId="68E788CE">
      <w:pPr>
        <w:keepNext w:val="0"/>
        <w:keepLines w:val="0"/>
        <w:widowControl/>
        <w:numPr>
          <w:ilvl w:val="0"/>
          <w:numId w:val="136"/>
        </w:numPr>
        <w:suppressLineNumbers w:val="0"/>
        <w:spacing w:before="0" w:beforeAutospacing="1" w:after="0" w:afterAutospacing="1"/>
        <w:ind w:left="1440" w:hanging="360"/>
      </w:pPr>
    </w:p>
    <w:p w14:paraId="09D76FF6">
      <w:pPr>
        <w:pStyle w:val="35"/>
        <w:keepNext w:val="0"/>
        <w:keepLines w:val="0"/>
        <w:widowControl/>
        <w:suppressLineNumbers w:val="0"/>
        <w:ind w:left="720"/>
      </w:pPr>
      <w:r>
        <w:t>✅ Knowledge Base</w:t>
      </w:r>
    </w:p>
    <w:p w14:paraId="5A048B77">
      <w:pPr>
        <w:keepNext w:val="0"/>
        <w:keepLines w:val="0"/>
        <w:widowControl/>
        <w:numPr>
          <w:ilvl w:val="0"/>
          <w:numId w:val="136"/>
        </w:numPr>
        <w:suppressLineNumbers w:val="0"/>
        <w:spacing w:before="0" w:beforeAutospacing="1" w:after="0" w:afterAutospacing="1"/>
        <w:ind w:left="1440" w:hanging="360"/>
      </w:pPr>
    </w:p>
    <w:p w14:paraId="286B5E05">
      <w:pPr>
        <w:keepNext w:val="0"/>
        <w:keepLines w:val="0"/>
        <w:widowControl/>
        <w:numPr>
          <w:ilvl w:val="0"/>
          <w:numId w:val="136"/>
        </w:numPr>
        <w:suppressLineNumbers w:val="0"/>
        <w:spacing w:before="0" w:beforeAutospacing="1" w:after="0" w:afterAutospacing="1"/>
        <w:ind w:left="1440" w:hanging="360"/>
      </w:pPr>
    </w:p>
    <w:p w14:paraId="4F51C62A">
      <w:pPr>
        <w:pStyle w:val="35"/>
        <w:keepNext w:val="0"/>
        <w:keepLines w:val="0"/>
        <w:widowControl/>
        <w:suppressLineNumbers w:val="0"/>
        <w:ind w:left="720"/>
      </w:pPr>
      <w:r>
        <w:t>✅ Spare Parts Inventory &amp; Purchase Requests</w:t>
      </w:r>
    </w:p>
    <w:p w14:paraId="245A580F">
      <w:pPr>
        <w:keepNext w:val="0"/>
        <w:keepLines w:val="0"/>
        <w:widowControl/>
        <w:numPr>
          <w:ilvl w:val="0"/>
          <w:numId w:val="136"/>
        </w:numPr>
        <w:suppressLineNumbers w:val="0"/>
        <w:spacing w:before="0" w:beforeAutospacing="1" w:after="0" w:afterAutospacing="1"/>
        <w:ind w:left="1440" w:hanging="360"/>
      </w:pPr>
    </w:p>
    <w:p w14:paraId="1721D5B7">
      <w:pPr>
        <w:keepNext w:val="0"/>
        <w:keepLines w:val="0"/>
        <w:widowControl/>
        <w:numPr>
          <w:ilvl w:val="0"/>
          <w:numId w:val="136"/>
        </w:numPr>
        <w:suppressLineNumbers w:val="0"/>
        <w:spacing w:before="0" w:beforeAutospacing="1" w:after="0" w:afterAutospacing="1"/>
        <w:ind w:left="1440" w:hanging="360"/>
      </w:pPr>
    </w:p>
    <w:p w14:paraId="059BBDA0">
      <w:pPr>
        <w:pStyle w:val="35"/>
        <w:keepNext w:val="0"/>
        <w:keepLines w:val="0"/>
        <w:widowControl/>
        <w:suppressLineNumbers w:val="0"/>
        <w:ind w:left="720"/>
      </w:pPr>
      <w:r>
        <w:t>✅ Preventive Maintenance</w:t>
      </w:r>
    </w:p>
    <w:p w14:paraId="08A8DCE6">
      <w:pPr>
        <w:keepNext w:val="0"/>
        <w:keepLines w:val="0"/>
        <w:widowControl/>
        <w:numPr>
          <w:ilvl w:val="0"/>
          <w:numId w:val="136"/>
        </w:numPr>
        <w:suppressLineNumbers w:val="0"/>
        <w:spacing w:before="0" w:beforeAutospacing="1" w:after="0" w:afterAutospacing="1"/>
        <w:ind w:left="1440" w:hanging="360"/>
      </w:pPr>
    </w:p>
    <w:p w14:paraId="3AC65C75">
      <w:pPr>
        <w:keepNext w:val="0"/>
        <w:keepLines w:val="0"/>
        <w:widowControl/>
        <w:numPr>
          <w:ilvl w:val="0"/>
          <w:numId w:val="136"/>
        </w:numPr>
        <w:suppressLineNumbers w:val="0"/>
        <w:spacing w:before="0" w:beforeAutospacing="1" w:after="0" w:afterAutospacing="1"/>
        <w:ind w:left="1440" w:hanging="360"/>
      </w:pPr>
    </w:p>
    <w:p w14:paraId="42D2D01A">
      <w:pPr>
        <w:pStyle w:val="35"/>
        <w:keepNext w:val="0"/>
        <w:keepLines w:val="0"/>
        <w:widowControl/>
        <w:suppressLineNumbers w:val="0"/>
        <w:ind w:left="720"/>
      </w:pPr>
      <w:r>
        <w:t>✅ Reports &amp; Analytics</w:t>
      </w:r>
    </w:p>
    <w:p w14:paraId="7C6BFD0B">
      <w:pPr>
        <w:keepNext w:val="0"/>
        <w:keepLines w:val="0"/>
        <w:widowControl/>
        <w:numPr>
          <w:ilvl w:val="0"/>
          <w:numId w:val="136"/>
        </w:numPr>
        <w:suppressLineNumbers w:val="0"/>
        <w:spacing w:before="0" w:beforeAutospacing="1" w:after="0" w:afterAutospacing="1"/>
        <w:ind w:left="1440" w:hanging="360"/>
      </w:pPr>
    </w:p>
    <w:p w14:paraId="21343D17">
      <w:pPr>
        <w:pStyle w:val="35"/>
        <w:keepNext w:val="0"/>
        <w:keepLines w:val="0"/>
        <w:widowControl/>
        <w:suppressLineNumbers w:val="0"/>
      </w:pPr>
      <w:r>
        <w:t>Ye structure enterprise-level centralized architecture follow karta hai jahan:</w:t>
      </w:r>
    </w:p>
    <w:p w14:paraId="5D253BA2">
      <w:pPr>
        <w:keepNext w:val="0"/>
        <w:keepLines w:val="0"/>
        <w:widowControl/>
        <w:numPr>
          <w:ilvl w:val="0"/>
          <w:numId w:val="137"/>
        </w:numPr>
        <w:suppressLineNumbers w:val="0"/>
        <w:spacing w:before="0" w:beforeAutospacing="1" w:after="0" w:afterAutospacing="1"/>
        <w:ind w:left="1440" w:hanging="360"/>
      </w:pPr>
    </w:p>
    <w:p w14:paraId="247FC141">
      <w:pPr>
        <w:pStyle w:val="35"/>
        <w:keepNext w:val="0"/>
        <w:keepLines w:val="0"/>
        <w:widowControl/>
        <w:suppressLineNumbers w:val="0"/>
        <w:ind w:left="720"/>
      </w:pPr>
      <w:r>
        <w:rPr>
          <w:rStyle w:val="36"/>
        </w:rPr>
        <w:t>Hospital Biomedical Engineer</w:t>
      </w:r>
      <w:r>
        <w:t xml:space="preserve"> sirf error report karta hai.</w:t>
      </w:r>
    </w:p>
    <w:p w14:paraId="061CD710">
      <w:pPr>
        <w:keepNext w:val="0"/>
        <w:keepLines w:val="0"/>
        <w:widowControl/>
        <w:numPr>
          <w:ilvl w:val="0"/>
          <w:numId w:val="137"/>
        </w:numPr>
        <w:suppressLineNumbers w:val="0"/>
        <w:spacing w:before="0" w:beforeAutospacing="1" w:after="0" w:afterAutospacing="1"/>
        <w:ind w:left="1440" w:hanging="360"/>
      </w:pPr>
    </w:p>
    <w:p w14:paraId="644F0429">
      <w:pPr>
        <w:keepNext w:val="0"/>
        <w:keepLines w:val="0"/>
        <w:widowControl/>
        <w:numPr>
          <w:ilvl w:val="0"/>
          <w:numId w:val="137"/>
        </w:numPr>
        <w:suppressLineNumbers w:val="0"/>
        <w:spacing w:before="0" w:beforeAutospacing="1" w:after="0" w:afterAutospacing="1"/>
        <w:ind w:left="1440" w:hanging="360"/>
      </w:pPr>
    </w:p>
    <w:p w14:paraId="62658B98">
      <w:pPr>
        <w:pStyle w:val="35"/>
        <w:keepNext w:val="0"/>
        <w:keepLines w:val="0"/>
        <w:widowControl/>
        <w:suppressLineNumbers w:val="0"/>
        <w:ind w:left="720"/>
      </w:pPr>
      <w:r>
        <w:rPr>
          <w:rStyle w:val="36"/>
        </w:rPr>
        <w:t>Hospital Administrator</w:t>
      </w:r>
      <w:r>
        <w:t xml:space="preserve"> apne hospital ka operational data manage karta hai.</w:t>
      </w:r>
    </w:p>
    <w:p w14:paraId="6F32D064">
      <w:pPr>
        <w:keepNext w:val="0"/>
        <w:keepLines w:val="0"/>
        <w:widowControl/>
        <w:numPr>
          <w:ilvl w:val="0"/>
          <w:numId w:val="137"/>
        </w:numPr>
        <w:suppressLineNumbers w:val="0"/>
        <w:spacing w:before="0" w:beforeAutospacing="1" w:after="0" w:afterAutospacing="1"/>
        <w:ind w:left="1440" w:hanging="360"/>
      </w:pPr>
    </w:p>
    <w:p w14:paraId="7FCE002F">
      <w:pPr>
        <w:keepNext w:val="0"/>
        <w:keepLines w:val="0"/>
        <w:widowControl/>
        <w:numPr>
          <w:ilvl w:val="0"/>
          <w:numId w:val="137"/>
        </w:numPr>
        <w:suppressLineNumbers w:val="0"/>
        <w:spacing w:before="0" w:beforeAutospacing="1" w:after="0" w:afterAutospacing="1"/>
        <w:ind w:left="1440" w:hanging="360"/>
      </w:pPr>
    </w:p>
    <w:p w14:paraId="6203521E">
      <w:pPr>
        <w:pStyle w:val="35"/>
        <w:keepNext w:val="0"/>
        <w:keepLines w:val="0"/>
        <w:widowControl/>
        <w:suppressLineNumbers w:val="0"/>
        <w:ind w:left="720"/>
      </w:pPr>
      <w:r>
        <w:rPr>
          <w:rStyle w:val="36"/>
        </w:rPr>
        <w:t>Super Administrator</w:t>
      </w:r>
      <w:r>
        <w:t xml:space="preserve"> poore system ka central controller hai.</w:t>
      </w:r>
    </w:p>
    <w:p w14:paraId="3C6FAB3F">
      <w:pPr>
        <w:keepNext w:val="0"/>
        <w:keepLines w:val="0"/>
        <w:widowControl/>
        <w:numPr>
          <w:ilvl w:val="0"/>
          <w:numId w:val="137"/>
        </w:numPr>
        <w:suppressLineNumbers w:val="0"/>
        <w:spacing w:before="0" w:beforeAutospacing="1" w:after="0" w:afterAutospacing="1"/>
        <w:ind w:left="1440" w:hanging="360"/>
      </w:pPr>
    </w:p>
    <w:p w14:paraId="5157F22F">
      <w:pPr>
        <w:keepNext w:val="0"/>
        <w:keepLines w:val="0"/>
        <w:widowControl/>
        <w:numPr>
          <w:ilvl w:val="0"/>
          <w:numId w:val="137"/>
        </w:numPr>
        <w:suppressLineNumbers w:val="0"/>
        <w:spacing w:before="0" w:beforeAutospacing="1" w:after="0" w:afterAutospacing="1"/>
        <w:ind w:left="1440" w:hanging="360"/>
      </w:pPr>
    </w:p>
    <w:p w14:paraId="1CC8832E">
      <w:pPr>
        <w:pStyle w:val="35"/>
        <w:keepNext w:val="0"/>
        <w:keepLines w:val="0"/>
        <w:widowControl/>
        <w:suppressLineNumbers w:val="0"/>
        <w:ind w:left="720"/>
      </w:pPr>
      <w:r>
        <w:rPr>
          <w:rStyle w:val="36"/>
        </w:rPr>
        <w:t>Central Biomedical Engineer</w:t>
      </w:r>
      <w:r>
        <w:t xml:space="preserve"> sirf Super Administrator se assigned repair cases handle karta hai.</w:t>
      </w:r>
    </w:p>
    <w:p w14:paraId="427375CF">
      <w:pPr>
        <w:keepNext w:val="0"/>
        <w:keepLines w:val="0"/>
        <w:widowControl/>
        <w:numPr>
          <w:ilvl w:val="0"/>
          <w:numId w:val="137"/>
        </w:numPr>
        <w:suppressLineNumbers w:val="0"/>
        <w:spacing w:before="0" w:beforeAutospacing="1" w:after="0" w:afterAutospacing="1"/>
        <w:ind w:left="1440" w:hanging="360"/>
      </w:pPr>
    </w:p>
    <w:p w14:paraId="32A69AC1">
      <w:pPr>
        <w:pStyle w:val="35"/>
        <w:keepNext w:val="0"/>
        <w:keepLines w:val="0"/>
        <w:widowControl/>
        <w:suppressLineNumbers w:val="0"/>
      </w:pPr>
      <w:r>
        <w:t>Ye architecture scalable hai aur multiple hospitals ko ek centralized platform par efficiently manage karne ke liye suitable hai.</w:t>
      </w:r>
    </w:p>
    <w:p w14:paraId="425CCA6A">
      <w:pPr>
        <w:pStyle w:val="35"/>
        <w:keepNext w:val="0"/>
        <w:keepLines w:val="0"/>
        <w:widowControl/>
        <w:suppressLineNumbers w:val="0"/>
      </w:pPr>
      <w:r>
        <w:rPr>
          <w:rFonts w:hint="default"/>
          <w:lang w:val="en-US"/>
        </w:rPr>
        <w:t xml:space="preserve"> </w:t>
      </w:r>
      <w:r>
        <w:t xml:space="preserve">Perfect. Ab jo </w:t>
      </w:r>
      <w:r>
        <w:rPr>
          <w:rStyle w:val="36"/>
        </w:rPr>
        <w:t>remaining modules</w:t>
      </w:r>
      <w:r>
        <w:t xml:space="preserve"> hain unko bhi complete kar lete hain. Sabse pehle </w:t>
      </w:r>
      <w:r>
        <w:rPr>
          <w:rStyle w:val="36"/>
        </w:rPr>
        <w:t>Module 13 – Notification Management</w:t>
      </w:r>
      <w:r>
        <w:t>.</w:t>
      </w:r>
    </w:p>
    <w:p w14:paraId="62A6ADF4">
      <w:pPr>
        <w:keepNext w:val="0"/>
        <w:keepLines w:val="0"/>
        <w:widowControl/>
        <w:suppressLineNumbers w:val="0"/>
      </w:pPr>
      <w:r>
        <w:pict>
          <v:rect id="_x0000_i1592" o:spt="1" style="height:1.5pt;width:432pt;" fillcolor="#A0A0A0" filled="t" stroked="f" coordsize="21600,21600" o:hr="t" o:hrstd="t" o:hralign="center">
            <v:path/>
            <v:fill on="t" focussize="0,0"/>
            <v:stroke on="f"/>
            <v:imagedata o:title=""/>
            <o:lock v:ext="edit"/>
            <w10:wrap type="none"/>
            <w10:anchorlock/>
          </v:rect>
        </w:pict>
      </w:r>
    </w:p>
    <w:p w14:paraId="503C8F75">
      <w:pPr>
        <w:pStyle w:val="2"/>
        <w:keepNext w:val="0"/>
        <w:keepLines w:val="0"/>
        <w:widowControl/>
        <w:suppressLineNumbers w:val="0"/>
      </w:pPr>
      <w:r>
        <w:t>MODULE 13 – NOTIFICATION MANAGEMENT</w:t>
      </w:r>
    </w:p>
    <w:p w14:paraId="180081B1">
      <w:pPr>
        <w:pStyle w:val="3"/>
        <w:keepNext w:val="0"/>
        <w:keepLines w:val="0"/>
        <w:widowControl/>
        <w:suppressLineNumbers w:val="0"/>
      </w:pPr>
      <w:r>
        <w:t>Overview</w:t>
      </w:r>
    </w:p>
    <w:p w14:paraId="1276C9FA">
      <w:pPr>
        <w:pStyle w:val="35"/>
        <w:keepNext w:val="0"/>
        <w:keepLines w:val="0"/>
        <w:widowControl/>
        <w:suppressLineNumbers w:val="0"/>
      </w:pPr>
      <w:r>
        <w:t>The Notification Management module provides real-time in-app notifications to users based on their role and system activities.</w:t>
      </w:r>
    </w:p>
    <w:p w14:paraId="3FC832E5">
      <w:pPr>
        <w:pStyle w:val="35"/>
        <w:keepNext w:val="0"/>
        <w:keepLines w:val="0"/>
        <w:widowControl/>
        <w:suppressLineNumbers w:val="0"/>
      </w:pPr>
      <w:r>
        <w:t>Every notification is generated automatically by the system when a specific action occurs.</w:t>
      </w:r>
    </w:p>
    <w:p w14:paraId="7D9F2E69">
      <w:pPr>
        <w:pStyle w:val="35"/>
        <w:keepNext w:val="0"/>
        <w:keepLines w:val="0"/>
        <w:widowControl/>
        <w:suppressLineNumbers w:val="0"/>
      </w:pPr>
      <w:r>
        <w:t>Each user receives only the notifications relevant to their role.</w:t>
      </w:r>
    </w:p>
    <w:p w14:paraId="19482432">
      <w:pPr>
        <w:pStyle w:val="35"/>
        <w:keepNext w:val="0"/>
        <w:keepLines w:val="0"/>
        <w:widowControl/>
        <w:suppressLineNumbers w:val="0"/>
      </w:pPr>
      <w:r>
        <w:t xml:space="preserve">All notifications are available from the </w:t>
      </w:r>
      <w:r>
        <w:rPr>
          <w:rStyle w:val="36"/>
        </w:rPr>
        <w:t>Notification Bell (🔔)</w:t>
      </w:r>
      <w:r>
        <w:t xml:space="preserve"> in the top navigation bar.</w:t>
      </w:r>
    </w:p>
    <w:p w14:paraId="4C7820C9">
      <w:pPr>
        <w:keepNext w:val="0"/>
        <w:keepLines w:val="0"/>
        <w:widowControl/>
        <w:suppressLineNumbers w:val="0"/>
      </w:pPr>
      <w:r>
        <w:pict>
          <v:rect id="_x0000_i1593" o:spt="1" style="height:1.5pt;width:432pt;" fillcolor="#A0A0A0" filled="t" stroked="f" coordsize="21600,21600" o:hr="t" o:hrstd="t" o:hralign="center">
            <v:path/>
            <v:fill on="t" focussize="0,0"/>
            <v:stroke on="f"/>
            <v:imagedata o:title=""/>
            <o:lock v:ext="edit"/>
            <w10:wrap type="none"/>
            <w10:anchorlock/>
          </v:rect>
        </w:pict>
      </w:r>
    </w:p>
    <w:p w14:paraId="56D057C9">
      <w:pPr>
        <w:pStyle w:val="2"/>
        <w:keepNext w:val="0"/>
        <w:keepLines w:val="0"/>
        <w:widowControl/>
        <w:suppressLineNumbers w:val="0"/>
      </w:pPr>
      <w:r>
        <w:t>Access</w:t>
      </w:r>
    </w:p>
    <w:p w14:paraId="53D272F3">
      <w:pPr>
        <w:pStyle w:val="35"/>
        <w:keepNext w:val="0"/>
        <w:keepLines w:val="0"/>
        <w:widowControl/>
        <w:suppressLineNumbers w:val="0"/>
      </w:pPr>
      <w:r>
        <w:t>✅ Super Administrator</w:t>
      </w:r>
    </w:p>
    <w:p w14:paraId="70087648">
      <w:pPr>
        <w:pStyle w:val="35"/>
        <w:keepNext w:val="0"/>
        <w:keepLines w:val="0"/>
        <w:widowControl/>
        <w:suppressLineNumbers w:val="0"/>
      </w:pPr>
      <w:r>
        <w:t>✅ Hospital Administrator</w:t>
      </w:r>
    </w:p>
    <w:p w14:paraId="3341E1B5">
      <w:pPr>
        <w:pStyle w:val="35"/>
        <w:keepNext w:val="0"/>
        <w:keepLines w:val="0"/>
        <w:widowControl/>
        <w:suppressLineNumbers w:val="0"/>
      </w:pPr>
      <w:r>
        <w:t>✅ Hospital Biomedical Engineer</w:t>
      </w:r>
    </w:p>
    <w:p w14:paraId="553F63EA">
      <w:pPr>
        <w:pStyle w:val="35"/>
        <w:keepNext w:val="0"/>
        <w:keepLines w:val="0"/>
        <w:widowControl/>
        <w:suppressLineNumbers w:val="0"/>
      </w:pPr>
      <w:r>
        <w:t>✅ Central Biomedical Engineer</w:t>
      </w:r>
    </w:p>
    <w:p w14:paraId="2FCFA5D0">
      <w:pPr>
        <w:keepNext w:val="0"/>
        <w:keepLines w:val="0"/>
        <w:widowControl/>
        <w:suppressLineNumbers w:val="0"/>
      </w:pPr>
      <w:r>
        <w:pict>
          <v:rect id="_x0000_i1594" o:spt="1" style="height:1.5pt;width:432pt;" fillcolor="#A0A0A0" filled="t" stroked="f" coordsize="21600,21600" o:hr="t" o:hrstd="t" o:hralign="center">
            <v:path/>
            <v:fill on="t" focussize="0,0"/>
            <v:stroke on="f"/>
            <v:imagedata o:title=""/>
            <o:lock v:ext="edit"/>
            <w10:wrap type="none"/>
            <w10:anchorlock/>
          </v:rect>
        </w:pict>
      </w:r>
    </w:p>
    <w:p w14:paraId="507BC897">
      <w:pPr>
        <w:pStyle w:val="2"/>
        <w:keepNext w:val="0"/>
        <w:keepLines w:val="0"/>
        <w:widowControl/>
        <w:suppressLineNumbers w:val="0"/>
      </w:pPr>
      <w:r>
        <w:t>Navigation</w:t>
      </w:r>
    </w:p>
    <w:p w14:paraId="1B2737D9">
      <w:pPr>
        <w:pStyle w:val="35"/>
        <w:keepNext w:val="0"/>
        <w:keepLines w:val="0"/>
        <w:widowControl/>
        <w:suppressLineNumbers w:val="0"/>
      </w:pPr>
      <w:r>
        <w:rPr>
          <w:rStyle w:val="36"/>
        </w:rPr>
        <w:t>Top Navigation</w:t>
      </w:r>
    </w:p>
    <w:p w14:paraId="61CCCEDD">
      <w:pPr>
        <w:pStyle w:val="21"/>
        <w:keepNext w:val="0"/>
        <w:keepLines w:val="0"/>
        <w:widowControl/>
        <w:suppressLineNumbers w:val="0"/>
      </w:pPr>
      <w:r>
        <w:rPr>
          <w:rStyle w:val="20"/>
        </w:rPr>
        <w:t>🔔 Notification Bell</w:t>
      </w:r>
    </w:p>
    <w:p w14:paraId="3237DFDE">
      <w:pPr>
        <w:keepNext w:val="0"/>
        <w:keepLines w:val="0"/>
        <w:widowControl/>
        <w:suppressLineNumbers w:val="0"/>
      </w:pPr>
      <w:r>
        <w:pict>
          <v:rect id="_x0000_i1595" o:spt="1" style="height:1.5pt;width:432pt;" fillcolor="#A0A0A0" filled="t" stroked="f" coordsize="21600,21600" o:hr="t" o:hrstd="t" o:hralign="center">
            <v:path/>
            <v:fill on="t" focussize="0,0"/>
            <v:stroke on="f"/>
            <v:imagedata o:title=""/>
            <o:lock v:ext="edit"/>
            <w10:wrap type="none"/>
            <w10:anchorlock/>
          </v:rect>
        </w:pict>
      </w:r>
    </w:p>
    <w:p w14:paraId="64A93E9C">
      <w:pPr>
        <w:pStyle w:val="2"/>
        <w:keepNext w:val="0"/>
        <w:keepLines w:val="0"/>
        <w:widowControl/>
        <w:suppressLineNumbers w:val="0"/>
      </w:pPr>
      <w:r>
        <w:t>Purpose</w:t>
      </w:r>
    </w:p>
    <w:p w14:paraId="43AABAC0">
      <w:pPr>
        <w:pStyle w:val="35"/>
        <w:keepNext w:val="0"/>
        <w:keepLines w:val="0"/>
        <w:widowControl/>
        <w:suppressLineNumbers w:val="0"/>
      </w:pPr>
      <w:r>
        <w:t>The module allows users to:</w:t>
      </w:r>
    </w:p>
    <w:p w14:paraId="0747B321">
      <w:pPr>
        <w:keepNext w:val="0"/>
        <w:keepLines w:val="0"/>
        <w:widowControl/>
        <w:numPr>
          <w:ilvl w:val="0"/>
          <w:numId w:val="138"/>
        </w:numPr>
        <w:suppressLineNumbers w:val="0"/>
        <w:spacing w:before="0" w:beforeAutospacing="1" w:after="0" w:afterAutospacing="1"/>
        <w:ind w:left="1440" w:hanging="360"/>
      </w:pPr>
    </w:p>
    <w:p w14:paraId="2E0A7BD6">
      <w:pPr>
        <w:pStyle w:val="35"/>
        <w:keepNext w:val="0"/>
        <w:keepLines w:val="0"/>
        <w:widowControl/>
        <w:suppressLineNumbers w:val="0"/>
        <w:ind w:left="720"/>
      </w:pPr>
      <w:r>
        <w:t>Receive real-time notifications.</w:t>
      </w:r>
    </w:p>
    <w:p w14:paraId="23E10AC4">
      <w:pPr>
        <w:keepNext w:val="0"/>
        <w:keepLines w:val="0"/>
        <w:widowControl/>
        <w:numPr>
          <w:ilvl w:val="0"/>
          <w:numId w:val="138"/>
        </w:numPr>
        <w:suppressLineNumbers w:val="0"/>
        <w:spacing w:before="0" w:beforeAutospacing="1" w:after="0" w:afterAutospacing="1"/>
        <w:ind w:left="1440" w:hanging="360"/>
      </w:pPr>
    </w:p>
    <w:p w14:paraId="07A770E7">
      <w:pPr>
        <w:keepNext w:val="0"/>
        <w:keepLines w:val="0"/>
        <w:widowControl/>
        <w:numPr>
          <w:ilvl w:val="0"/>
          <w:numId w:val="138"/>
        </w:numPr>
        <w:suppressLineNumbers w:val="0"/>
        <w:spacing w:before="0" w:beforeAutospacing="1" w:after="0" w:afterAutospacing="1"/>
        <w:ind w:left="1440" w:hanging="360"/>
      </w:pPr>
    </w:p>
    <w:p w14:paraId="392E4715">
      <w:pPr>
        <w:pStyle w:val="35"/>
        <w:keepNext w:val="0"/>
        <w:keepLines w:val="0"/>
        <w:widowControl/>
        <w:suppressLineNumbers w:val="0"/>
        <w:ind w:left="720"/>
      </w:pPr>
      <w:r>
        <w:t>View notification history.</w:t>
      </w:r>
    </w:p>
    <w:p w14:paraId="11A97E23">
      <w:pPr>
        <w:keepNext w:val="0"/>
        <w:keepLines w:val="0"/>
        <w:widowControl/>
        <w:numPr>
          <w:ilvl w:val="0"/>
          <w:numId w:val="138"/>
        </w:numPr>
        <w:suppressLineNumbers w:val="0"/>
        <w:spacing w:before="0" w:beforeAutospacing="1" w:after="0" w:afterAutospacing="1"/>
        <w:ind w:left="1440" w:hanging="360"/>
      </w:pPr>
    </w:p>
    <w:p w14:paraId="78AAC28F">
      <w:pPr>
        <w:keepNext w:val="0"/>
        <w:keepLines w:val="0"/>
        <w:widowControl/>
        <w:numPr>
          <w:ilvl w:val="0"/>
          <w:numId w:val="138"/>
        </w:numPr>
        <w:suppressLineNumbers w:val="0"/>
        <w:spacing w:before="0" w:beforeAutospacing="1" w:after="0" w:afterAutospacing="1"/>
        <w:ind w:left="1440" w:hanging="360"/>
      </w:pPr>
    </w:p>
    <w:p w14:paraId="72721260">
      <w:pPr>
        <w:pStyle w:val="35"/>
        <w:keepNext w:val="0"/>
        <w:keepLines w:val="0"/>
        <w:widowControl/>
        <w:suppressLineNumbers w:val="0"/>
        <w:ind w:left="720"/>
      </w:pPr>
      <w:r>
        <w:t>Mark notifications as read/unread.</w:t>
      </w:r>
    </w:p>
    <w:p w14:paraId="405D5C63">
      <w:pPr>
        <w:keepNext w:val="0"/>
        <w:keepLines w:val="0"/>
        <w:widowControl/>
        <w:numPr>
          <w:ilvl w:val="0"/>
          <w:numId w:val="138"/>
        </w:numPr>
        <w:suppressLineNumbers w:val="0"/>
        <w:spacing w:before="0" w:beforeAutospacing="1" w:after="0" w:afterAutospacing="1"/>
        <w:ind w:left="1440" w:hanging="360"/>
      </w:pPr>
    </w:p>
    <w:p w14:paraId="3EA9390E">
      <w:pPr>
        <w:keepNext w:val="0"/>
        <w:keepLines w:val="0"/>
        <w:widowControl/>
        <w:numPr>
          <w:ilvl w:val="0"/>
          <w:numId w:val="138"/>
        </w:numPr>
        <w:suppressLineNumbers w:val="0"/>
        <w:spacing w:before="0" w:beforeAutospacing="1" w:after="0" w:afterAutospacing="1"/>
        <w:ind w:left="1440" w:hanging="360"/>
      </w:pPr>
    </w:p>
    <w:p w14:paraId="1C1010F9">
      <w:pPr>
        <w:pStyle w:val="35"/>
        <w:keepNext w:val="0"/>
        <w:keepLines w:val="0"/>
        <w:widowControl/>
        <w:suppressLineNumbers w:val="0"/>
        <w:ind w:left="720"/>
      </w:pPr>
      <w:r>
        <w:t>Open related records directly from a notification.</w:t>
      </w:r>
    </w:p>
    <w:p w14:paraId="455FC97B">
      <w:pPr>
        <w:keepNext w:val="0"/>
        <w:keepLines w:val="0"/>
        <w:widowControl/>
        <w:numPr>
          <w:ilvl w:val="0"/>
          <w:numId w:val="138"/>
        </w:numPr>
        <w:suppressLineNumbers w:val="0"/>
        <w:spacing w:before="0" w:beforeAutospacing="1" w:after="0" w:afterAutospacing="1"/>
        <w:ind w:left="1440" w:hanging="360"/>
      </w:pPr>
    </w:p>
    <w:p w14:paraId="33968839">
      <w:pPr>
        <w:keepNext w:val="0"/>
        <w:keepLines w:val="0"/>
        <w:widowControl/>
        <w:numPr>
          <w:ilvl w:val="0"/>
          <w:numId w:val="138"/>
        </w:numPr>
        <w:suppressLineNumbers w:val="0"/>
        <w:spacing w:before="0" w:beforeAutospacing="1" w:after="0" w:afterAutospacing="1"/>
        <w:ind w:left="1440" w:hanging="360"/>
      </w:pPr>
    </w:p>
    <w:p w14:paraId="73DFBDAC">
      <w:pPr>
        <w:pStyle w:val="35"/>
        <w:keepNext w:val="0"/>
        <w:keepLines w:val="0"/>
        <w:widowControl/>
        <w:suppressLineNumbers w:val="0"/>
        <w:ind w:left="720"/>
      </w:pPr>
      <w:r>
        <w:t>Stay informed about important system events.</w:t>
      </w:r>
    </w:p>
    <w:p w14:paraId="5B0366DF">
      <w:pPr>
        <w:keepNext w:val="0"/>
        <w:keepLines w:val="0"/>
        <w:widowControl/>
        <w:numPr>
          <w:ilvl w:val="0"/>
          <w:numId w:val="138"/>
        </w:numPr>
        <w:suppressLineNumbers w:val="0"/>
        <w:spacing w:before="0" w:beforeAutospacing="1" w:after="0" w:afterAutospacing="1"/>
        <w:ind w:left="1440" w:hanging="360"/>
      </w:pPr>
    </w:p>
    <w:p w14:paraId="4A20A276">
      <w:pPr>
        <w:keepNext w:val="0"/>
        <w:keepLines w:val="0"/>
        <w:widowControl/>
        <w:suppressLineNumbers w:val="0"/>
      </w:pPr>
      <w:r>
        <w:pict>
          <v:rect id="_x0000_i1596" o:spt="1" style="height:1.5pt;width:432pt;" fillcolor="#A0A0A0" filled="t" stroked="f" coordsize="21600,21600" o:hr="t" o:hrstd="t" o:hralign="center">
            <v:path/>
            <v:fill on="t" focussize="0,0"/>
            <v:stroke on="f"/>
            <v:imagedata o:title=""/>
            <o:lock v:ext="edit"/>
            <w10:wrap type="none"/>
            <w10:anchorlock/>
          </v:rect>
        </w:pict>
      </w:r>
    </w:p>
    <w:p w14:paraId="462BA38E">
      <w:pPr>
        <w:pStyle w:val="2"/>
        <w:keepNext w:val="0"/>
        <w:keepLines w:val="0"/>
        <w:widowControl/>
        <w:suppressLineNumbers w:val="0"/>
      </w:pPr>
      <w:r>
        <w:t>Notification Panel</w:t>
      </w:r>
    </w:p>
    <w:p w14:paraId="7990D657">
      <w:pPr>
        <w:pStyle w:val="35"/>
        <w:keepNext w:val="0"/>
        <w:keepLines w:val="0"/>
        <w:widowControl/>
        <w:suppressLineNumbers w:val="0"/>
      </w:pPr>
      <w:r>
        <w:t>Display:</w:t>
      </w:r>
    </w:p>
    <w:p w14:paraId="23858DEC">
      <w:pPr>
        <w:pStyle w:val="21"/>
        <w:keepNext w:val="0"/>
        <w:keepLines w:val="0"/>
        <w:widowControl/>
        <w:suppressLineNumbers w:val="0"/>
        <w:rPr>
          <w:rStyle w:val="20"/>
        </w:rPr>
      </w:pPr>
      <w:r>
        <w:rPr>
          <w:rStyle w:val="20"/>
        </w:rPr>
        <w:t>Notification Title</w:t>
      </w:r>
    </w:p>
    <w:p w14:paraId="5D299125">
      <w:pPr>
        <w:pStyle w:val="21"/>
        <w:keepNext w:val="0"/>
        <w:keepLines w:val="0"/>
        <w:widowControl/>
        <w:suppressLineNumbers w:val="0"/>
        <w:rPr>
          <w:rStyle w:val="20"/>
        </w:rPr>
      </w:pPr>
    </w:p>
    <w:p w14:paraId="5CD8F64C">
      <w:pPr>
        <w:pStyle w:val="21"/>
        <w:keepNext w:val="0"/>
        <w:keepLines w:val="0"/>
        <w:widowControl/>
        <w:suppressLineNumbers w:val="0"/>
        <w:rPr>
          <w:rStyle w:val="20"/>
        </w:rPr>
      </w:pPr>
      <w:r>
        <w:rPr>
          <w:rStyle w:val="20"/>
        </w:rPr>
        <w:t>Notification Message</w:t>
      </w:r>
    </w:p>
    <w:p w14:paraId="0D7264DA">
      <w:pPr>
        <w:pStyle w:val="21"/>
        <w:keepNext w:val="0"/>
        <w:keepLines w:val="0"/>
        <w:widowControl/>
        <w:suppressLineNumbers w:val="0"/>
        <w:rPr>
          <w:rStyle w:val="20"/>
        </w:rPr>
      </w:pPr>
    </w:p>
    <w:p w14:paraId="1AA99E08">
      <w:pPr>
        <w:pStyle w:val="21"/>
        <w:keepNext w:val="0"/>
        <w:keepLines w:val="0"/>
        <w:widowControl/>
        <w:suppressLineNumbers w:val="0"/>
        <w:rPr>
          <w:rStyle w:val="20"/>
        </w:rPr>
      </w:pPr>
      <w:r>
        <w:rPr>
          <w:rStyle w:val="20"/>
        </w:rPr>
        <w:t>Related Module</w:t>
      </w:r>
    </w:p>
    <w:p w14:paraId="58987E08">
      <w:pPr>
        <w:pStyle w:val="21"/>
        <w:keepNext w:val="0"/>
        <w:keepLines w:val="0"/>
        <w:widowControl/>
        <w:suppressLineNumbers w:val="0"/>
        <w:rPr>
          <w:rStyle w:val="20"/>
        </w:rPr>
      </w:pPr>
    </w:p>
    <w:p w14:paraId="1E9B630B">
      <w:pPr>
        <w:pStyle w:val="21"/>
        <w:keepNext w:val="0"/>
        <w:keepLines w:val="0"/>
        <w:widowControl/>
        <w:suppressLineNumbers w:val="0"/>
        <w:rPr>
          <w:rStyle w:val="20"/>
        </w:rPr>
      </w:pPr>
      <w:r>
        <w:rPr>
          <w:rStyle w:val="20"/>
        </w:rPr>
        <w:t>Date &amp; Time</w:t>
      </w:r>
    </w:p>
    <w:p w14:paraId="694417F0">
      <w:pPr>
        <w:pStyle w:val="21"/>
        <w:keepNext w:val="0"/>
        <w:keepLines w:val="0"/>
        <w:widowControl/>
        <w:suppressLineNumbers w:val="0"/>
        <w:rPr>
          <w:rStyle w:val="20"/>
        </w:rPr>
      </w:pPr>
    </w:p>
    <w:p w14:paraId="0CBFA46D">
      <w:pPr>
        <w:pStyle w:val="21"/>
        <w:keepNext w:val="0"/>
        <w:keepLines w:val="0"/>
        <w:widowControl/>
        <w:suppressLineNumbers w:val="0"/>
        <w:rPr>
          <w:rStyle w:val="20"/>
        </w:rPr>
      </w:pPr>
      <w:r>
        <w:rPr>
          <w:rStyle w:val="20"/>
        </w:rPr>
        <w:t>Status (Read / Unread)</w:t>
      </w:r>
    </w:p>
    <w:p w14:paraId="0D775B34">
      <w:pPr>
        <w:pStyle w:val="21"/>
        <w:keepNext w:val="0"/>
        <w:keepLines w:val="0"/>
        <w:widowControl/>
        <w:suppressLineNumbers w:val="0"/>
        <w:rPr>
          <w:rStyle w:val="20"/>
        </w:rPr>
      </w:pPr>
    </w:p>
    <w:p w14:paraId="03623093">
      <w:pPr>
        <w:pStyle w:val="21"/>
        <w:keepNext w:val="0"/>
        <w:keepLines w:val="0"/>
        <w:widowControl/>
        <w:suppressLineNumbers w:val="0"/>
        <w:rPr>
          <w:rStyle w:val="20"/>
        </w:rPr>
      </w:pPr>
      <w:r>
        <w:rPr>
          <w:rStyle w:val="20"/>
        </w:rPr>
        <w:t>Priority</w:t>
      </w:r>
    </w:p>
    <w:p w14:paraId="2EDC9248">
      <w:pPr>
        <w:pStyle w:val="21"/>
        <w:keepNext w:val="0"/>
        <w:keepLines w:val="0"/>
        <w:widowControl/>
        <w:suppressLineNumbers w:val="0"/>
        <w:rPr>
          <w:rStyle w:val="20"/>
        </w:rPr>
      </w:pPr>
    </w:p>
    <w:p w14:paraId="3CA42AEC">
      <w:pPr>
        <w:pStyle w:val="21"/>
        <w:keepNext w:val="0"/>
        <w:keepLines w:val="0"/>
        <w:widowControl/>
        <w:suppressLineNumbers w:val="0"/>
      </w:pPr>
      <w:r>
        <w:rPr>
          <w:rStyle w:val="20"/>
        </w:rPr>
        <w:t>View Details</w:t>
      </w:r>
    </w:p>
    <w:p w14:paraId="63EFBD11">
      <w:pPr>
        <w:keepNext w:val="0"/>
        <w:keepLines w:val="0"/>
        <w:widowControl/>
        <w:suppressLineNumbers w:val="0"/>
      </w:pPr>
      <w:r>
        <w:pict>
          <v:rect id="_x0000_i1597" o:spt="1" style="height:1.5pt;width:432pt;" fillcolor="#A0A0A0" filled="t" stroked="f" coordsize="21600,21600" o:hr="t" o:hrstd="t" o:hralign="center">
            <v:path/>
            <v:fill on="t" focussize="0,0"/>
            <v:stroke on="f"/>
            <v:imagedata o:title=""/>
            <o:lock v:ext="edit"/>
            <w10:wrap type="none"/>
            <w10:anchorlock/>
          </v:rect>
        </w:pict>
      </w:r>
    </w:p>
    <w:p w14:paraId="7E139EDC">
      <w:pPr>
        <w:pStyle w:val="2"/>
        <w:keepNext w:val="0"/>
        <w:keepLines w:val="0"/>
        <w:widowControl/>
        <w:suppressLineNumbers w:val="0"/>
      </w:pPr>
      <w:r>
        <w:t>Notification Status</w:t>
      </w:r>
    </w:p>
    <w:p w14:paraId="05F16C8B">
      <w:pPr>
        <w:pStyle w:val="21"/>
        <w:keepNext w:val="0"/>
        <w:keepLines w:val="0"/>
        <w:widowControl/>
        <w:suppressLineNumbers w:val="0"/>
        <w:rPr>
          <w:rStyle w:val="20"/>
        </w:rPr>
      </w:pPr>
      <w:r>
        <w:rPr>
          <w:rStyle w:val="20"/>
        </w:rPr>
        <w:t>Unread</w:t>
      </w:r>
    </w:p>
    <w:p w14:paraId="015A16A8">
      <w:pPr>
        <w:pStyle w:val="21"/>
        <w:keepNext w:val="0"/>
        <w:keepLines w:val="0"/>
        <w:widowControl/>
        <w:suppressLineNumbers w:val="0"/>
        <w:rPr>
          <w:rStyle w:val="20"/>
        </w:rPr>
      </w:pPr>
    </w:p>
    <w:p w14:paraId="0AF7A617">
      <w:pPr>
        <w:pStyle w:val="21"/>
        <w:keepNext w:val="0"/>
        <w:keepLines w:val="0"/>
        <w:widowControl/>
        <w:suppressLineNumbers w:val="0"/>
      </w:pPr>
      <w:r>
        <w:rPr>
          <w:rStyle w:val="20"/>
        </w:rPr>
        <w:t>Read</w:t>
      </w:r>
    </w:p>
    <w:p w14:paraId="09660B54">
      <w:pPr>
        <w:keepNext w:val="0"/>
        <w:keepLines w:val="0"/>
        <w:widowControl/>
        <w:suppressLineNumbers w:val="0"/>
      </w:pPr>
      <w:r>
        <w:pict>
          <v:rect id="_x0000_i1598" o:spt="1" style="height:1.5pt;width:432pt;" fillcolor="#A0A0A0" filled="t" stroked="f" coordsize="21600,21600" o:hr="t" o:hrstd="t" o:hralign="center">
            <v:path/>
            <v:fill on="t" focussize="0,0"/>
            <v:stroke on="f"/>
            <v:imagedata o:title=""/>
            <o:lock v:ext="edit"/>
            <w10:wrap type="none"/>
            <w10:anchorlock/>
          </v:rect>
        </w:pict>
      </w:r>
    </w:p>
    <w:p w14:paraId="7B4A5D9A">
      <w:pPr>
        <w:pStyle w:val="2"/>
        <w:keepNext w:val="0"/>
        <w:keepLines w:val="0"/>
        <w:widowControl/>
        <w:suppressLineNumbers w:val="0"/>
      </w:pPr>
      <w:r>
        <w:t>Notification Priority</w:t>
      </w:r>
    </w:p>
    <w:p w14:paraId="7D924764">
      <w:pPr>
        <w:pStyle w:val="21"/>
        <w:keepNext w:val="0"/>
        <w:keepLines w:val="0"/>
        <w:widowControl/>
        <w:suppressLineNumbers w:val="0"/>
        <w:rPr>
          <w:rStyle w:val="20"/>
        </w:rPr>
      </w:pPr>
      <w:r>
        <w:rPr>
          <w:rStyle w:val="20"/>
        </w:rPr>
        <w:t>High</w:t>
      </w:r>
    </w:p>
    <w:p w14:paraId="4469532F">
      <w:pPr>
        <w:pStyle w:val="21"/>
        <w:keepNext w:val="0"/>
        <w:keepLines w:val="0"/>
        <w:widowControl/>
        <w:suppressLineNumbers w:val="0"/>
        <w:rPr>
          <w:rStyle w:val="20"/>
        </w:rPr>
      </w:pPr>
    </w:p>
    <w:p w14:paraId="36270140">
      <w:pPr>
        <w:pStyle w:val="21"/>
        <w:keepNext w:val="0"/>
        <w:keepLines w:val="0"/>
        <w:widowControl/>
        <w:suppressLineNumbers w:val="0"/>
        <w:rPr>
          <w:rStyle w:val="20"/>
        </w:rPr>
      </w:pPr>
      <w:r>
        <w:rPr>
          <w:rStyle w:val="20"/>
        </w:rPr>
        <w:t>Medium</w:t>
      </w:r>
    </w:p>
    <w:p w14:paraId="12A88614">
      <w:pPr>
        <w:pStyle w:val="21"/>
        <w:keepNext w:val="0"/>
        <w:keepLines w:val="0"/>
        <w:widowControl/>
        <w:suppressLineNumbers w:val="0"/>
        <w:rPr>
          <w:rStyle w:val="20"/>
        </w:rPr>
      </w:pPr>
    </w:p>
    <w:p w14:paraId="1A045631">
      <w:pPr>
        <w:pStyle w:val="21"/>
        <w:keepNext w:val="0"/>
        <w:keepLines w:val="0"/>
        <w:widowControl/>
        <w:suppressLineNumbers w:val="0"/>
      </w:pPr>
      <w:r>
        <w:rPr>
          <w:rStyle w:val="20"/>
        </w:rPr>
        <w:t>Low</w:t>
      </w:r>
    </w:p>
    <w:p w14:paraId="54EDB65E">
      <w:pPr>
        <w:keepNext w:val="0"/>
        <w:keepLines w:val="0"/>
        <w:widowControl/>
        <w:suppressLineNumbers w:val="0"/>
      </w:pPr>
      <w:r>
        <w:pict>
          <v:rect id="_x0000_i1599" o:spt="1" style="height:1.5pt;width:432pt;" fillcolor="#A0A0A0" filled="t" stroked="f" coordsize="21600,21600" o:hr="t" o:hrstd="t" o:hralign="center">
            <v:path/>
            <v:fill on="t" focussize="0,0"/>
            <v:stroke on="f"/>
            <v:imagedata o:title=""/>
            <o:lock v:ext="edit"/>
            <w10:wrap type="none"/>
            <w10:anchorlock/>
          </v:rect>
        </w:pict>
      </w:r>
    </w:p>
    <w:p w14:paraId="746EF0C8">
      <w:pPr>
        <w:pStyle w:val="2"/>
        <w:keepNext w:val="0"/>
        <w:keepLines w:val="0"/>
        <w:widowControl/>
        <w:suppressLineNumbers w:val="0"/>
      </w:pPr>
      <w:r>
        <w:t>Notification Workflow</w:t>
      </w:r>
    </w:p>
    <w:p w14:paraId="435B3C1E">
      <w:pPr>
        <w:pStyle w:val="21"/>
        <w:keepNext w:val="0"/>
        <w:keepLines w:val="0"/>
        <w:widowControl/>
        <w:suppressLineNumbers w:val="0"/>
        <w:rPr>
          <w:rStyle w:val="20"/>
        </w:rPr>
      </w:pPr>
      <w:r>
        <w:rPr>
          <w:rStyle w:val="20"/>
        </w:rPr>
        <w:t>System Event</w:t>
      </w:r>
    </w:p>
    <w:p w14:paraId="4D73A6ED">
      <w:pPr>
        <w:pStyle w:val="21"/>
        <w:keepNext w:val="0"/>
        <w:keepLines w:val="0"/>
        <w:widowControl/>
        <w:suppressLineNumbers w:val="0"/>
        <w:rPr>
          <w:rStyle w:val="20"/>
        </w:rPr>
      </w:pPr>
    </w:p>
    <w:p w14:paraId="6AC79361">
      <w:pPr>
        <w:pStyle w:val="21"/>
        <w:keepNext w:val="0"/>
        <w:keepLines w:val="0"/>
        <w:widowControl/>
        <w:suppressLineNumbers w:val="0"/>
        <w:rPr>
          <w:rStyle w:val="20"/>
        </w:rPr>
      </w:pPr>
      <w:r>
        <w:rPr>
          <w:rStyle w:val="20"/>
        </w:rPr>
        <w:t>↓</w:t>
      </w:r>
    </w:p>
    <w:p w14:paraId="3721ED03">
      <w:pPr>
        <w:pStyle w:val="21"/>
        <w:keepNext w:val="0"/>
        <w:keepLines w:val="0"/>
        <w:widowControl/>
        <w:suppressLineNumbers w:val="0"/>
        <w:rPr>
          <w:rStyle w:val="20"/>
        </w:rPr>
      </w:pPr>
    </w:p>
    <w:p w14:paraId="07F30E09">
      <w:pPr>
        <w:pStyle w:val="21"/>
        <w:keepNext w:val="0"/>
        <w:keepLines w:val="0"/>
        <w:widowControl/>
        <w:suppressLineNumbers w:val="0"/>
        <w:rPr>
          <w:rStyle w:val="20"/>
        </w:rPr>
      </w:pPr>
      <w:r>
        <w:rPr>
          <w:rStyle w:val="20"/>
        </w:rPr>
        <w:t>Generate Notification</w:t>
      </w:r>
    </w:p>
    <w:p w14:paraId="51D0BBAE">
      <w:pPr>
        <w:pStyle w:val="21"/>
        <w:keepNext w:val="0"/>
        <w:keepLines w:val="0"/>
        <w:widowControl/>
        <w:suppressLineNumbers w:val="0"/>
        <w:rPr>
          <w:rStyle w:val="20"/>
        </w:rPr>
      </w:pPr>
    </w:p>
    <w:p w14:paraId="1C4B492A">
      <w:pPr>
        <w:pStyle w:val="21"/>
        <w:keepNext w:val="0"/>
        <w:keepLines w:val="0"/>
        <w:widowControl/>
        <w:suppressLineNumbers w:val="0"/>
        <w:rPr>
          <w:rStyle w:val="20"/>
        </w:rPr>
      </w:pPr>
      <w:r>
        <w:rPr>
          <w:rStyle w:val="20"/>
        </w:rPr>
        <w:t>↓</w:t>
      </w:r>
    </w:p>
    <w:p w14:paraId="4D4FDC4C">
      <w:pPr>
        <w:pStyle w:val="21"/>
        <w:keepNext w:val="0"/>
        <w:keepLines w:val="0"/>
        <w:widowControl/>
        <w:suppressLineNumbers w:val="0"/>
        <w:rPr>
          <w:rStyle w:val="20"/>
        </w:rPr>
      </w:pPr>
    </w:p>
    <w:p w14:paraId="3FF0C842">
      <w:pPr>
        <w:pStyle w:val="21"/>
        <w:keepNext w:val="0"/>
        <w:keepLines w:val="0"/>
        <w:widowControl/>
        <w:suppressLineNumbers w:val="0"/>
        <w:rPr>
          <w:rStyle w:val="20"/>
        </w:rPr>
      </w:pPr>
      <w:r>
        <w:rPr>
          <w:rStyle w:val="20"/>
        </w:rPr>
        <w:t>Send To Relevant User</w:t>
      </w:r>
    </w:p>
    <w:p w14:paraId="2A5318F2">
      <w:pPr>
        <w:pStyle w:val="21"/>
        <w:keepNext w:val="0"/>
        <w:keepLines w:val="0"/>
        <w:widowControl/>
        <w:suppressLineNumbers w:val="0"/>
        <w:rPr>
          <w:rStyle w:val="20"/>
        </w:rPr>
      </w:pPr>
    </w:p>
    <w:p w14:paraId="4D31417D">
      <w:pPr>
        <w:pStyle w:val="21"/>
        <w:keepNext w:val="0"/>
        <w:keepLines w:val="0"/>
        <w:widowControl/>
        <w:suppressLineNumbers w:val="0"/>
        <w:rPr>
          <w:rStyle w:val="20"/>
        </w:rPr>
      </w:pPr>
      <w:r>
        <w:rPr>
          <w:rStyle w:val="20"/>
        </w:rPr>
        <w:t>↓</w:t>
      </w:r>
    </w:p>
    <w:p w14:paraId="0B54209D">
      <w:pPr>
        <w:pStyle w:val="21"/>
        <w:keepNext w:val="0"/>
        <w:keepLines w:val="0"/>
        <w:widowControl/>
        <w:suppressLineNumbers w:val="0"/>
        <w:rPr>
          <w:rStyle w:val="20"/>
        </w:rPr>
      </w:pPr>
    </w:p>
    <w:p w14:paraId="7BFF1176">
      <w:pPr>
        <w:pStyle w:val="21"/>
        <w:keepNext w:val="0"/>
        <w:keepLines w:val="0"/>
        <w:widowControl/>
        <w:suppressLineNumbers w:val="0"/>
        <w:rPr>
          <w:rStyle w:val="20"/>
        </w:rPr>
      </w:pPr>
      <w:r>
        <w:rPr>
          <w:rStyle w:val="20"/>
        </w:rPr>
        <w:t>Notification Bell Updated</w:t>
      </w:r>
    </w:p>
    <w:p w14:paraId="25BD2835">
      <w:pPr>
        <w:pStyle w:val="21"/>
        <w:keepNext w:val="0"/>
        <w:keepLines w:val="0"/>
        <w:widowControl/>
        <w:suppressLineNumbers w:val="0"/>
        <w:rPr>
          <w:rStyle w:val="20"/>
        </w:rPr>
      </w:pPr>
    </w:p>
    <w:p w14:paraId="573B1484">
      <w:pPr>
        <w:pStyle w:val="21"/>
        <w:keepNext w:val="0"/>
        <w:keepLines w:val="0"/>
        <w:widowControl/>
        <w:suppressLineNumbers w:val="0"/>
        <w:rPr>
          <w:rStyle w:val="20"/>
        </w:rPr>
      </w:pPr>
      <w:r>
        <w:rPr>
          <w:rStyle w:val="20"/>
        </w:rPr>
        <w:t>↓</w:t>
      </w:r>
    </w:p>
    <w:p w14:paraId="3447AA95">
      <w:pPr>
        <w:pStyle w:val="21"/>
        <w:keepNext w:val="0"/>
        <w:keepLines w:val="0"/>
        <w:widowControl/>
        <w:suppressLineNumbers w:val="0"/>
        <w:rPr>
          <w:rStyle w:val="20"/>
        </w:rPr>
      </w:pPr>
    </w:p>
    <w:p w14:paraId="09B5C124">
      <w:pPr>
        <w:pStyle w:val="21"/>
        <w:keepNext w:val="0"/>
        <w:keepLines w:val="0"/>
        <w:widowControl/>
        <w:suppressLineNumbers w:val="0"/>
        <w:rPr>
          <w:rStyle w:val="20"/>
        </w:rPr>
      </w:pPr>
      <w:r>
        <w:rPr>
          <w:rStyle w:val="20"/>
        </w:rPr>
        <w:t>User Opens Notification</w:t>
      </w:r>
    </w:p>
    <w:p w14:paraId="42E3B4BA">
      <w:pPr>
        <w:pStyle w:val="21"/>
        <w:keepNext w:val="0"/>
        <w:keepLines w:val="0"/>
        <w:widowControl/>
        <w:suppressLineNumbers w:val="0"/>
        <w:rPr>
          <w:rStyle w:val="20"/>
        </w:rPr>
      </w:pPr>
    </w:p>
    <w:p w14:paraId="12D3A48F">
      <w:pPr>
        <w:pStyle w:val="21"/>
        <w:keepNext w:val="0"/>
        <w:keepLines w:val="0"/>
        <w:widowControl/>
        <w:suppressLineNumbers w:val="0"/>
        <w:rPr>
          <w:rStyle w:val="20"/>
        </w:rPr>
      </w:pPr>
      <w:r>
        <w:rPr>
          <w:rStyle w:val="20"/>
        </w:rPr>
        <w:t>↓</w:t>
      </w:r>
    </w:p>
    <w:p w14:paraId="46F186CB">
      <w:pPr>
        <w:pStyle w:val="21"/>
        <w:keepNext w:val="0"/>
        <w:keepLines w:val="0"/>
        <w:widowControl/>
        <w:suppressLineNumbers w:val="0"/>
        <w:rPr>
          <w:rStyle w:val="20"/>
        </w:rPr>
      </w:pPr>
    </w:p>
    <w:p w14:paraId="58F2CA13">
      <w:pPr>
        <w:pStyle w:val="21"/>
        <w:keepNext w:val="0"/>
        <w:keepLines w:val="0"/>
        <w:widowControl/>
        <w:suppressLineNumbers w:val="0"/>
        <w:rPr>
          <w:rStyle w:val="20"/>
        </w:rPr>
      </w:pPr>
      <w:r>
        <w:rPr>
          <w:rStyle w:val="20"/>
        </w:rPr>
        <w:t>Mark as Read</w:t>
      </w:r>
    </w:p>
    <w:p w14:paraId="6305977B">
      <w:pPr>
        <w:pStyle w:val="21"/>
        <w:keepNext w:val="0"/>
        <w:keepLines w:val="0"/>
        <w:widowControl/>
        <w:suppressLineNumbers w:val="0"/>
        <w:rPr>
          <w:rStyle w:val="20"/>
        </w:rPr>
      </w:pPr>
    </w:p>
    <w:p w14:paraId="7091CC03">
      <w:pPr>
        <w:pStyle w:val="21"/>
        <w:keepNext w:val="0"/>
        <w:keepLines w:val="0"/>
        <w:widowControl/>
        <w:suppressLineNumbers w:val="0"/>
        <w:rPr>
          <w:rStyle w:val="20"/>
        </w:rPr>
      </w:pPr>
      <w:r>
        <w:rPr>
          <w:rStyle w:val="20"/>
        </w:rPr>
        <w:t>↓</w:t>
      </w:r>
    </w:p>
    <w:p w14:paraId="5EF00E79">
      <w:pPr>
        <w:pStyle w:val="21"/>
        <w:keepNext w:val="0"/>
        <w:keepLines w:val="0"/>
        <w:widowControl/>
        <w:suppressLineNumbers w:val="0"/>
        <w:rPr>
          <w:rStyle w:val="20"/>
        </w:rPr>
      </w:pPr>
    </w:p>
    <w:p w14:paraId="59B05B39">
      <w:pPr>
        <w:pStyle w:val="21"/>
        <w:keepNext w:val="0"/>
        <w:keepLines w:val="0"/>
        <w:widowControl/>
        <w:suppressLineNumbers w:val="0"/>
      </w:pPr>
      <w:r>
        <w:rPr>
          <w:rStyle w:val="20"/>
        </w:rPr>
        <w:t>Open Related Module</w:t>
      </w:r>
    </w:p>
    <w:p w14:paraId="78012186">
      <w:pPr>
        <w:keepNext w:val="0"/>
        <w:keepLines w:val="0"/>
        <w:widowControl/>
        <w:suppressLineNumbers w:val="0"/>
      </w:pPr>
      <w:r>
        <w:pict>
          <v:rect id="_x0000_i1600" o:spt="1" style="height:1.5pt;width:432pt;" fillcolor="#A0A0A0" filled="t" stroked="f" coordsize="21600,21600" o:hr="t" o:hrstd="t" o:hralign="center">
            <v:path/>
            <v:fill on="t" focussize="0,0"/>
            <v:stroke on="f"/>
            <v:imagedata o:title=""/>
            <o:lock v:ext="edit"/>
            <w10:wrap type="none"/>
            <w10:anchorlock/>
          </v:rect>
        </w:pict>
      </w:r>
    </w:p>
    <w:p w14:paraId="2190E97C">
      <w:pPr>
        <w:pStyle w:val="2"/>
        <w:keepNext w:val="0"/>
        <w:keepLines w:val="0"/>
        <w:widowControl/>
        <w:suppressLineNumbers w:val="0"/>
      </w:pPr>
      <w:r>
        <w:t>Role-wise Notifications</w:t>
      </w:r>
    </w:p>
    <w:p w14:paraId="101F83B2">
      <w:pPr>
        <w:pStyle w:val="3"/>
        <w:keepNext w:val="0"/>
        <w:keepLines w:val="0"/>
        <w:widowControl/>
        <w:suppressLineNumbers w:val="0"/>
      </w:pPr>
      <w:r>
        <w:t>1. Super Administrator</w:t>
      </w:r>
    </w:p>
    <w:p w14:paraId="1F346243">
      <w:pPr>
        <w:pStyle w:val="35"/>
        <w:keepNext w:val="0"/>
        <w:keepLines w:val="0"/>
        <w:widowControl/>
        <w:suppressLineNumbers w:val="0"/>
      </w:pPr>
      <w:r>
        <w:t>Receives:</w:t>
      </w:r>
    </w:p>
    <w:p w14:paraId="1D2EB1EB">
      <w:pPr>
        <w:keepNext w:val="0"/>
        <w:keepLines w:val="0"/>
        <w:widowControl/>
        <w:numPr>
          <w:ilvl w:val="0"/>
          <w:numId w:val="139"/>
        </w:numPr>
        <w:suppressLineNumbers w:val="0"/>
        <w:spacing w:before="0" w:beforeAutospacing="1" w:after="0" w:afterAutospacing="1"/>
        <w:ind w:left="1440" w:hanging="360"/>
      </w:pPr>
    </w:p>
    <w:p w14:paraId="38768197">
      <w:pPr>
        <w:pStyle w:val="35"/>
        <w:keepNext w:val="0"/>
        <w:keepLines w:val="0"/>
        <w:widowControl/>
        <w:suppressLineNumbers w:val="0"/>
        <w:ind w:left="720"/>
      </w:pPr>
      <w:r>
        <w:t>New Hospital Registered</w:t>
      </w:r>
    </w:p>
    <w:p w14:paraId="28EEA091">
      <w:pPr>
        <w:keepNext w:val="0"/>
        <w:keepLines w:val="0"/>
        <w:widowControl/>
        <w:numPr>
          <w:ilvl w:val="0"/>
          <w:numId w:val="139"/>
        </w:numPr>
        <w:suppressLineNumbers w:val="0"/>
        <w:spacing w:before="0" w:beforeAutospacing="1" w:after="0" w:afterAutospacing="1"/>
        <w:ind w:left="1440" w:hanging="360"/>
      </w:pPr>
    </w:p>
    <w:p w14:paraId="5DD5B51A">
      <w:pPr>
        <w:keepNext w:val="0"/>
        <w:keepLines w:val="0"/>
        <w:widowControl/>
        <w:numPr>
          <w:ilvl w:val="0"/>
          <w:numId w:val="139"/>
        </w:numPr>
        <w:suppressLineNumbers w:val="0"/>
        <w:spacing w:before="0" w:beforeAutospacing="1" w:after="0" w:afterAutospacing="1"/>
        <w:ind w:left="1440" w:hanging="360"/>
      </w:pPr>
    </w:p>
    <w:p w14:paraId="6C9F8061">
      <w:pPr>
        <w:pStyle w:val="35"/>
        <w:keepNext w:val="0"/>
        <w:keepLines w:val="0"/>
        <w:widowControl/>
        <w:suppressLineNumbers w:val="0"/>
        <w:ind w:left="720"/>
      </w:pPr>
      <w:r>
        <w:t>New Hospital Administrator Created</w:t>
      </w:r>
    </w:p>
    <w:p w14:paraId="3CDDAAEC">
      <w:pPr>
        <w:keepNext w:val="0"/>
        <w:keepLines w:val="0"/>
        <w:widowControl/>
        <w:numPr>
          <w:ilvl w:val="0"/>
          <w:numId w:val="139"/>
        </w:numPr>
        <w:suppressLineNumbers w:val="0"/>
        <w:spacing w:before="0" w:beforeAutospacing="1" w:after="0" w:afterAutospacing="1"/>
        <w:ind w:left="1440" w:hanging="360"/>
      </w:pPr>
    </w:p>
    <w:p w14:paraId="637C44D4">
      <w:pPr>
        <w:keepNext w:val="0"/>
        <w:keepLines w:val="0"/>
        <w:widowControl/>
        <w:numPr>
          <w:ilvl w:val="0"/>
          <w:numId w:val="139"/>
        </w:numPr>
        <w:suppressLineNumbers w:val="0"/>
        <w:spacing w:before="0" w:beforeAutospacing="1" w:after="0" w:afterAutospacing="1"/>
        <w:ind w:left="1440" w:hanging="360"/>
      </w:pPr>
    </w:p>
    <w:p w14:paraId="1262EC6E">
      <w:pPr>
        <w:pStyle w:val="35"/>
        <w:keepNext w:val="0"/>
        <w:keepLines w:val="0"/>
        <w:widowControl/>
        <w:suppressLineNumbers w:val="0"/>
        <w:ind w:left="720"/>
      </w:pPr>
      <w:r>
        <w:t>New Biomedical Engineer Created</w:t>
      </w:r>
    </w:p>
    <w:p w14:paraId="032DF429">
      <w:pPr>
        <w:keepNext w:val="0"/>
        <w:keepLines w:val="0"/>
        <w:widowControl/>
        <w:numPr>
          <w:ilvl w:val="0"/>
          <w:numId w:val="139"/>
        </w:numPr>
        <w:suppressLineNumbers w:val="0"/>
        <w:spacing w:before="0" w:beforeAutospacing="1" w:after="0" w:afterAutospacing="1"/>
        <w:ind w:left="1440" w:hanging="360"/>
      </w:pPr>
    </w:p>
    <w:p w14:paraId="082059B6">
      <w:pPr>
        <w:keepNext w:val="0"/>
        <w:keepLines w:val="0"/>
        <w:widowControl/>
        <w:numPr>
          <w:ilvl w:val="0"/>
          <w:numId w:val="139"/>
        </w:numPr>
        <w:suppressLineNumbers w:val="0"/>
        <w:spacing w:before="0" w:beforeAutospacing="1" w:after="0" w:afterAutospacing="1"/>
        <w:ind w:left="1440" w:hanging="360"/>
      </w:pPr>
    </w:p>
    <w:p w14:paraId="4C0CEF8A">
      <w:pPr>
        <w:pStyle w:val="35"/>
        <w:keepNext w:val="0"/>
        <w:keepLines w:val="0"/>
        <w:widowControl/>
        <w:suppressLineNumbers w:val="0"/>
        <w:ind w:left="720"/>
      </w:pPr>
      <w:r>
        <w:t>New Equipment Error Reported</w:t>
      </w:r>
    </w:p>
    <w:p w14:paraId="0C0B38CC">
      <w:pPr>
        <w:keepNext w:val="0"/>
        <w:keepLines w:val="0"/>
        <w:widowControl/>
        <w:numPr>
          <w:ilvl w:val="0"/>
          <w:numId w:val="139"/>
        </w:numPr>
        <w:suppressLineNumbers w:val="0"/>
        <w:spacing w:before="0" w:beforeAutospacing="1" w:after="0" w:afterAutospacing="1"/>
        <w:ind w:left="1440" w:hanging="360"/>
      </w:pPr>
    </w:p>
    <w:p w14:paraId="2FA33701">
      <w:pPr>
        <w:keepNext w:val="0"/>
        <w:keepLines w:val="0"/>
        <w:widowControl/>
        <w:numPr>
          <w:ilvl w:val="0"/>
          <w:numId w:val="139"/>
        </w:numPr>
        <w:suppressLineNumbers w:val="0"/>
        <w:spacing w:before="0" w:beforeAutospacing="1" w:after="0" w:afterAutospacing="1"/>
        <w:ind w:left="1440" w:hanging="360"/>
      </w:pPr>
    </w:p>
    <w:p w14:paraId="4722A4A6">
      <w:pPr>
        <w:pStyle w:val="35"/>
        <w:keepNext w:val="0"/>
        <w:keepLines w:val="0"/>
        <w:widowControl/>
        <w:suppressLineNumbers w:val="0"/>
        <w:ind w:left="720"/>
      </w:pPr>
      <w:r>
        <w:t>Critical Equipment Error</w:t>
      </w:r>
    </w:p>
    <w:p w14:paraId="16FF61DA">
      <w:pPr>
        <w:keepNext w:val="0"/>
        <w:keepLines w:val="0"/>
        <w:widowControl/>
        <w:numPr>
          <w:ilvl w:val="0"/>
          <w:numId w:val="139"/>
        </w:numPr>
        <w:suppressLineNumbers w:val="0"/>
        <w:spacing w:before="0" w:beforeAutospacing="1" w:after="0" w:afterAutospacing="1"/>
        <w:ind w:left="1440" w:hanging="360"/>
      </w:pPr>
    </w:p>
    <w:p w14:paraId="698C8C21">
      <w:pPr>
        <w:keepNext w:val="0"/>
        <w:keepLines w:val="0"/>
        <w:widowControl/>
        <w:numPr>
          <w:ilvl w:val="0"/>
          <w:numId w:val="139"/>
        </w:numPr>
        <w:suppressLineNumbers w:val="0"/>
        <w:spacing w:before="0" w:beforeAutospacing="1" w:after="0" w:afterAutospacing="1"/>
        <w:ind w:left="1440" w:hanging="360"/>
      </w:pPr>
    </w:p>
    <w:p w14:paraId="25E69F09">
      <w:pPr>
        <w:pStyle w:val="35"/>
        <w:keepNext w:val="0"/>
        <w:keepLines w:val="0"/>
        <w:widowControl/>
        <w:suppressLineNumbers w:val="0"/>
        <w:ind w:left="720"/>
      </w:pPr>
      <w:r>
        <w:t>Repair Accepted</w:t>
      </w:r>
    </w:p>
    <w:p w14:paraId="0DED26B3">
      <w:pPr>
        <w:keepNext w:val="0"/>
        <w:keepLines w:val="0"/>
        <w:widowControl/>
        <w:numPr>
          <w:ilvl w:val="0"/>
          <w:numId w:val="139"/>
        </w:numPr>
        <w:suppressLineNumbers w:val="0"/>
        <w:spacing w:before="0" w:beforeAutospacing="1" w:after="0" w:afterAutospacing="1"/>
        <w:ind w:left="1440" w:hanging="360"/>
      </w:pPr>
    </w:p>
    <w:p w14:paraId="4658BF11">
      <w:pPr>
        <w:keepNext w:val="0"/>
        <w:keepLines w:val="0"/>
        <w:widowControl/>
        <w:numPr>
          <w:ilvl w:val="0"/>
          <w:numId w:val="139"/>
        </w:numPr>
        <w:suppressLineNumbers w:val="0"/>
        <w:spacing w:before="0" w:beforeAutospacing="1" w:after="0" w:afterAutospacing="1"/>
        <w:ind w:left="1440" w:hanging="360"/>
      </w:pPr>
    </w:p>
    <w:p w14:paraId="0FF1441A">
      <w:pPr>
        <w:pStyle w:val="35"/>
        <w:keepNext w:val="0"/>
        <w:keepLines w:val="0"/>
        <w:widowControl/>
        <w:suppressLineNumbers w:val="0"/>
        <w:ind w:left="720"/>
      </w:pPr>
      <w:r>
        <w:t>Repair Started</w:t>
      </w:r>
    </w:p>
    <w:p w14:paraId="7571FF34">
      <w:pPr>
        <w:keepNext w:val="0"/>
        <w:keepLines w:val="0"/>
        <w:widowControl/>
        <w:numPr>
          <w:ilvl w:val="0"/>
          <w:numId w:val="139"/>
        </w:numPr>
        <w:suppressLineNumbers w:val="0"/>
        <w:spacing w:before="0" w:beforeAutospacing="1" w:after="0" w:afterAutospacing="1"/>
        <w:ind w:left="1440" w:hanging="360"/>
      </w:pPr>
    </w:p>
    <w:p w14:paraId="34CAC891">
      <w:pPr>
        <w:keepNext w:val="0"/>
        <w:keepLines w:val="0"/>
        <w:widowControl/>
        <w:numPr>
          <w:ilvl w:val="0"/>
          <w:numId w:val="139"/>
        </w:numPr>
        <w:suppressLineNumbers w:val="0"/>
        <w:spacing w:before="0" w:beforeAutospacing="1" w:after="0" w:afterAutospacing="1"/>
        <w:ind w:left="1440" w:hanging="360"/>
      </w:pPr>
    </w:p>
    <w:p w14:paraId="48B1DEF9">
      <w:pPr>
        <w:pStyle w:val="35"/>
        <w:keepNext w:val="0"/>
        <w:keepLines w:val="0"/>
        <w:widowControl/>
        <w:suppressLineNumbers w:val="0"/>
        <w:ind w:left="720"/>
      </w:pPr>
      <w:r>
        <w:t>Repair Updated</w:t>
      </w:r>
    </w:p>
    <w:p w14:paraId="23B5B2DC">
      <w:pPr>
        <w:keepNext w:val="0"/>
        <w:keepLines w:val="0"/>
        <w:widowControl/>
        <w:numPr>
          <w:ilvl w:val="0"/>
          <w:numId w:val="139"/>
        </w:numPr>
        <w:suppressLineNumbers w:val="0"/>
        <w:spacing w:before="0" w:beforeAutospacing="1" w:after="0" w:afterAutospacing="1"/>
        <w:ind w:left="1440" w:hanging="360"/>
      </w:pPr>
    </w:p>
    <w:p w14:paraId="5F796648">
      <w:pPr>
        <w:keepNext w:val="0"/>
        <w:keepLines w:val="0"/>
        <w:widowControl/>
        <w:numPr>
          <w:ilvl w:val="0"/>
          <w:numId w:val="139"/>
        </w:numPr>
        <w:suppressLineNumbers w:val="0"/>
        <w:spacing w:before="0" w:beforeAutospacing="1" w:after="0" w:afterAutospacing="1"/>
        <w:ind w:left="1440" w:hanging="360"/>
      </w:pPr>
    </w:p>
    <w:p w14:paraId="292BE782">
      <w:pPr>
        <w:pStyle w:val="35"/>
        <w:keepNext w:val="0"/>
        <w:keepLines w:val="0"/>
        <w:widowControl/>
        <w:suppressLineNumbers w:val="0"/>
        <w:ind w:left="720"/>
      </w:pPr>
      <w:r>
        <w:t>Repair Completed</w:t>
      </w:r>
    </w:p>
    <w:p w14:paraId="7CB3CAA4">
      <w:pPr>
        <w:keepNext w:val="0"/>
        <w:keepLines w:val="0"/>
        <w:widowControl/>
        <w:numPr>
          <w:ilvl w:val="0"/>
          <w:numId w:val="139"/>
        </w:numPr>
        <w:suppressLineNumbers w:val="0"/>
        <w:spacing w:before="0" w:beforeAutospacing="1" w:after="0" w:afterAutospacing="1"/>
        <w:ind w:left="1440" w:hanging="360"/>
      </w:pPr>
    </w:p>
    <w:p w14:paraId="61207FE4">
      <w:pPr>
        <w:keepNext w:val="0"/>
        <w:keepLines w:val="0"/>
        <w:widowControl/>
        <w:numPr>
          <w:ilvl w:val="0"/>
          <w:numId w:val="139"/>
        </w:numPr>
        <w:suppressLineNumbers w:val="0"/>
        <w:spacing w:before="0" w:beforeAutospacing="1" w:after="0" w:afterAutospacing="1"/>
        <w:ind w:left="1440" w:hanging="360"/>
      </w:pPr>
    </w:p>
    <w:p w14:paraId="653E93F5">
      <w:pPr>
        <w:pStyle w:val="35"/>
        <w:keepNext w:val="0"/>
        <w:keepLines w:val="0"/>
        <w:widowControl/>
        <w:suppressLineNumbers w:val="0"/>
        <w:ind w:left="720"/>
      </w:pPr>
      <w:r>
        <w:t>Purchase Request Submitted</w:t>
      </w:r>
    </w:p>
    <w:p w14:paraId="74D5CB02">
      <w:pPr>
        <w:keepNext w:val="0"/>
        <w:keepLines w:val="0"/>
        <w:widowControl/>
        <w:numPr>
          <w:ilvl w:val="0"/>
          <w:numId w:val="139"/>
        </w:numPr>
        <w:suppressLineNumbers w:val="0"/>
        <w:spacing w:before="0" w:beforeAutospacing="1" w:after="0" w:afterAutospacing="1"/>
        <w:ind w:left="1440" w:hanging="360"/>
      </w:pPr>
    </w:p>
    <w:p w14:paraId="1CFD0762">
      <w:pPr>
        <w:keepNext w:val="0"/>
        <w:keepLines w:val="0"/>
        <w:widowControl/>
        <w:numPr>
          <w:ilvl w:val="0"/>
          <w:numId w:val="139"/>
        </w:numPr>
        <w:suppressLineNumbers w:val="0"/>
        <w:spacing w:before="0" w:beforeAutospacing="1" w:after="0" w:afterAutospacing="1"/>
        <w:ind w:left="1440" w:hanging="360"/>
      </w:pPr>
    </w:p>
    <w:p w14:paraId="1BDC6B36">
      <w:pPr>
        <w:pStyle w:val="35"/>
        <w:keepNext w:val="0"/>
        <w:keepLines w:val="0"/>
        <w:widowControl/>
        <w:suppressLineNumbers w:val="0"/>
        <w:ind w:left="720"/>
      </w:pPr>
      <w:r>
        <w:t>AMC Expiry Summary</w:t>
      </w:r>
    </w:p>
    <w:p w14:paraId="7ABD2272">
      <w:pPr>
        <w:keepNext w:val="0"/>
        <w:keepLines w:val="0"/>
        <w:widowControl/>
        <w:numPr>
          <w:ilvl w:val="0"/>
          <w:numId w:val="139"/>
        </w:numPr>
        <w:suppressLineNumbers w:val="0"/>
        <w:spacing w:before="0" w:beforeAutospacing="1" w:after="0" w:afterAutospacing="1"/>
        <w:ind w:left="1440" w:hanging="360"/>
      </w:pPr>
    </w:p>
    <w:p w14:paraId="661EB8A0">
      <w:pPr>
        <w:keepNext w:val="0"/>
        <w:keepLines w:val="0"/>
        <w:widowControl/>
        <w:numPr>
          <w:ilvl w:val="0"/>
          <w:numId w:val="139"/>
        </w:numPr>
        <w:suppressLineNumbers w:val="0"/>
        <w:spacing w:before="0" w:beforeAutospacing="1" w:after="0" w:afterAutospacing="1"/>
        <w:ind w:left="1440" w:hanging="360"/>
      </w:pPr>
    </w:p>
    <w:p w14:paraId="2B903D2A">
      <w:pPr>
        <w:pStyle w:val="35"/>
        <w:keepNext w:val="0"/>
        <w:keepLines w:val="0"/>
        <w:widowControl/>
        <w:suppressLineNumbers w:val="0"/>
        <w:ind w:left="720"/>
      </w:pPr>
      <w:r>
        <w:t>Maintenance Overdue Summary</w:t>
      </w:r>
    </w:p>
    <w:p w14:paraId="61BE7DF4">
      <w:pPr>
        <w:keepNext w:val="0"/>
        <w:keepLines w:val="0"/>
        <w:widowControl/>
        <w:numPr>
          <w:ilvl w:val="0"/>
          <w:numId w:val="139"/>
        </w:numPr>
        <w:suppressLineNumbers w:val="0"/>
        <w:spacing w:before="0" w:beforeAutospacing="1" w:after="0" w:afterAutospacing="1"/>
        <w:ind w:left="1440" w:hanging="360"/>
      </w:pPr>
    </w:p>
    <w:p w14:paraId="785D52DE">
      <w:pPr>
        <w:keepNext w:val="0"/>
        <w:keepLines w:val="0"/>
        <w:widowControl/>
        <w:numPr>
          <w:ilvl w:val="0"/>
          <w:numId w:val="139"/>
        </w:numPr>
        <w:suppressLineNumbers w:val="0"/>
        <w:spacing w:before="0" w:beforeAutospacing="1" w:after="0" w:afterAutospacing="1"/>
        <w:ind w:left="1440" w:hanging="360"/>
      </w:pPr>
    </w:p>
    <w:p w14:paraId="4B8EED19">
      <w:pPr>
        <w:pStyle w:val="35"/>
        <w:keepNext w:val="0"/>
        <w:keepLines w:val="0"/>
        <w:widowControl/>
        <w:suppressLineNumbers w:val="0"/>
        <w:ind w:left="720"/>
      </w:pPr>
      <w:r>
        <w:t>Monthly Report Ready</w:t>
      </w:r>
    </w:p>
    <w:p w14:paraId="480F3779">
      <w:pPr>
        <w:keepNext w:val="0"/>
        <w:keepLines w:val="0"/>
        <w:widowControl/>
        <w:numPr>
          <w:ilvl w:val="0"/>
          <w:numId w:val="139"/>
        </w:numPr>
        <w:suppressLineNumbers w:val="0"/>
        <w:spacing w:before="0" w:beforeAutospacing="1" w:after="0" w:afterAutospacing="1"/>
        <w:ind w:left="1440" w:hanging="360"/>
      </w:pPr>
    </w:p>
    <w:p w14:paraId="584AF56C">
      <w:pPr>
        <w:keepNext w:val="0"/>
        <w:keepLines w:val="0"/>
        <w:widowControl/>
        <w:numPr>
          <w:ilvl w:val="0"/>
          <w:numId w:val="139"/>
        </w:numPr>
        <w:suppressLineNumbers w:val="0"/>
        <w:spacing w:before="0" w:beforeAutospacing="1" w:after="0" w:afterAutospacing="1"/>
        <w:ind w:left="1440" w:hanging="360"/>
      </w:pPr>
    </w:p>
    <w:p w14:paraId="0CDEF901">
      <w:pPr>
        <w:pStyle w:val="35"/>
        <w:keepNext w:val="0"/>
        <w:keepLines w:val="0"/>
        <w:widowControl/>
        <w:suppressLineNumbers w:val="0"/>
        <w:ind w:left="720"/>
      </w:pPr>
      <w:r>
        <w:t>System Alerts</w:t>
      </w:r>
    </w:p>
    <w:p w14:paraId="4AD5A605">
      <w:pPr>
        <w:keepNext w:val="0"/>
        <w:keepLines w:val="0"/>
        <w:widowControl/>
        <w:numPr>
          <w:ilvl w:val="0"/>
          <w:numId w:val="139"/>
        </w:numPr>
        <w:suppressLineNumbers w:val="0"/>
        <w:spacing w:before="0" w:beforeAutospacing="1" w:after="0" w:afterAutospacing="1"/>
        <w:ind w:left="1440" w:hanging="360"/>
      </w:pPr>
    </w:p>
    <w:p w14:paraId="2405EE99">
      <w:pPr>
        <w:keepNext w:val="0"/>
        <w:keepLines w:val="0"/>
        <w:widowControl/>
        <w:suppressLineNumbers w:val="0"/>
      </w:pPr>
      <w:r>
        <w:pict>
          <v:rect id="_x0000_i1601" o:spt="1" style="height:1.5pt;width:432pt;" fillcolor="#A0A0A0" filled="t" stroked="f" coordsize="21600,21600" o:hr="t" o:hrstd="t" o:hralign="center">
            <v:path/>
            <v:fill on="t" focussize="0,0"/>
            <v:stroke on="f"/>
            <v:imagedata o:title=""/>
            <o:lock v:ext="edit"/>
            <w10:wrap type="none"/>
            <w10:anchorlock/>
          </v:rect>
        </w:pict>
      </w:r>
    </w:p>
    <w:p w14:paraId="4CA24AA1">
      <w:pPr>
        <w:pStyle w:val="3"/>
        <w:keepNext w:val="0"/>
        <w:keepLines w:val="0"/>
        <w:widowControl/>
        <w:suppressLineNumbers w:val="0"/>
      </w:pPr>
      <w:r>
        <w:t>2. Hospital Administrator</w:t>
      </w:r>
    </w:p>
    <w:p w14:paraId="78A2BADB">
      <w:pPr>
        <w:pStyle w:val="35"/>
        <w:keepNext w:val="0"/>
        <w:keepLines w:val="0"/>
        <w:widowControl/>
        <w:suppressLineNumbers w:val="0"/>
      </w:pPr>
      <w:r>
        <w:t>Receives:</w:t>
      </w:r>
    </w:p>
    <w:p w14:paraId="50093811">
      <w:pPr>
        <w:keepNext w:val="0"/>
        <w:keepLines w:val="0"/>
        <w:widowControl/>
        <w:numPr>
          <w:ilvl w:val="0"/>
          <w:numId w:val="140"/>
        </w:numPr>
        <w:suppressLineNumbers w:val="0"/>
        <w:spacing w:before="0" w:beforeAutospacing="1" w:after="0" w:afterAutospacing="1"/>
        <w:ind w:left="1440" w:hanging="360"/>
      </w:pPr>
    </w:p>
    <w:p w14:paraId="34017203">
      <w:pPr>
        <w:pStyle w:val="35"/>
        <w:keepNext w:val="0"/>
        <w:keepLines w:val="0"/>
        <w:widowControl/>
        <w:suppressLineNumbers w:val="0"/>
        <w:ind w:left="720"/>
      </w:pPr>
      <w:r>
        <w:t>Repair Completed</w:t>
      </w:r>
    </w:p>
    <w:p w14:paraId="653566EE">
      <w:pPr>
        <w:keepNext w:val="0"/>
        <w:keepLines w:val="0"/>
        <w:widowControl/>
        <w:numPr>
          <w:ilvl w:val="0"/>
          <w:numId w:val="140"/>
        </w:numPr>
        <w:suppressLineNumbers w:val="0"/>
        <w:spacing w:before="0" w:beforeAutospacing="1" w:after="0" w:afterAutospacing="1"/>
        <w:ind w:left="1440" w:hanging="360"/>
      </w:pPr>
    </w:p>
    <w:p w14:paraId="6C65B7FC">
      <w:pPr>
        <w:keepNext w:val="0"/>
        <w:keepLines w:val="0"/>
        <w:widowControl/>
        <w:numPr>
          <w:ilvl w:val="0"/>
          <w:numId w:val="140"/>
        </w:numPr>
        <w:suppressLineNumbers w:val="0"/>
        <w:spacing w:before="0" w:beforeAutospacing="1" w:after="0" w:afterAutospacing="1"/>
        <w:ind w:left="1440" w:hanging="360"/>
      </w:pPr>
    </w:p>
    <w:p w14:paraId="7BF75F9B">
      <w:pPr>
        <w:pStyle w:val="35"/>
        <w:keepNext w:val="0"/>
        <w:keepLines w:val="0"/>
        <w:widowControl/>
        <w:suppressLineNumbers w:val="0"/>
        <w:ind w:left="720"/>
      </w:pPr>
      <w:r>
        <w:t>Repair Closed</w:t>
      </w:r>
    </w:p>
    <w:p w14:paraId="731160BF">
      <w:pPr>
        <w:keepNext w:val="0"/>
        <w:keepLines w:val="0"/>
        <w:widowControl/>
        <w:numPr>
          <w:ilvl w:val="0"/>
          <w:numId w:val="140"/>
        </w:numPr>
        <w:suppressLineNumbers w:val="0"/>
        <w:spacing w:before="0" w:beforeAutospacing="1" w:after="0" w:afterAutospacing="1"/>
        <w:ind w:left="1440" w:hanging="360"/>
      </w:pPr>
    </w:p>
    <w:p w14:paraId="0EC22159">
      <w:pPr>
        <w:keepNext w:val="0"/>
        <w:keepLines w:val="0"/>
        <w:widowControl/>
        <w:numPr>
          <w:ilvl w:val="0"/>
          <w:numId w:val="140"/>
        </w:numPr>
        <w:suppressLineNumbers w:val="0"/>
        <w:spacing w:before="0" w:beforeAutospacing="1" w:after="0" w:afterAutospacing="1"/>
        <w:ind w:left="1440" w:hanging="360"/>
      </w:pPr>
    </w:p>
    <w:p w14:paraId="5BEAA6E5">
      <w:pPr>
        <w:pStyle w:val="35"/>
        <w:keepNext w:val="0"/>
        <w:keepLines w:val="0"/>
        <w:widowControl/>
        <w:suppressLineNumbers w:val="0"/>
        <w:ind w:left="720"/>
      </w:pPr>
      <w:r>
        <w:t>Low Stock Alert</w:t>
      </w:r>
    </w:p>
    <w:p w14:paraId="20ECE6BB">
      <w:pPr>
        <w:keepNext w:val="0"/>
        <w:keepLines w:val="0"/>
        <w:widowControl/>
        <w:numPr>
          <w:ilvl w:val="0"/>
          <w:numId w:val="140"/>
        </w:numPr>
        <w:suppressLineNumbers w:val="0"/>
        <w:spacing w:before="0" w:beforeAutospacing="1" w:after="0" w:afterAutospacing="1"/>
        <w:ind w:left="1440" w:hanging="360"/>
      </w:pPr>
    </w:p>
    <w:p w14:paraId="0E2AA5C7">
      <w:pPr>
        <w:keepNext w:val="0"/>
        <w:keepLines w:val="0"/>
        <w:widowControl/>
        <w:numPr>
          <w:ilvl w:val="0"/>
          <w:numId w:val="140"/>
        </w:numPr>
        <w:suppressLineNumbers w:val="0"/>
        <w:spacing w:before="0" w:beforeAutospacing="1" w:after="0" w:afterAutospacing="1"/>
        <w:ind w:left="1440" w:hanging="360"/>
      </w:pPr>
    </w:p>
    <w:p w14:paraId="20DF5CA9">
      <w:pPr>
        <w:pStyle w:val="35"/>
        <w:keepNext w:val="0"/>
        <w:keepLines w:val="0"/>
        <w:widowControl/>
        <w:suppressLineNumbers w:val="0"/>
        <w:ind w:left="720"/>
      </w:pPr>
      <w:r>
        <w:t>Purchase Request Approved</w:t>
      </w:r>
    </w:p>
    <w:p w14:paraId="7BB0A152">
      <w:pPr>
        <w:keepNext w:val="0"/>
        <w:keepLines w:val="0"/>
        <w:widowControl/>
        <w:numPr>
          <w:ilvl w:val="0"/>
          <w:numId w:val="140"/>
        </w:numPr>
        <w:suppressLineNumbers w:val="0"/>
        <w:spacing w:before="0" w:beforeAutospacing="1" w:after="0" w:afterAutospacing="1"/>
        <w:ind w:left="1440" w:hanging="360"/>
      </w:pPr>
    </w:p>
    <w:p w14:paraId="5A7C1665">
      <w:pPr>
        <w:keepNext w:val="0"/>
        <w:keepLines w:val="0"/>
        <w:widowControl/>
        <w:numPr>
          <w:ilvl w:val="0"/>
          <w:numId w:val="140"/>
        </w:numPr>
        <w:suppressLineNumbers w:val="0"/>
        <w:spacing w:before="0" w:beforeAutospacing="1" w:after="0" w:afterAutospacing="1"/>
        <w:ind w:left="1440" w:hanging="360"/>
      </w:pPr>
    </w:p>
    <w:p w14:paraId="5DC9C6A7">
      <w:pPr>
        <w:pStyle w:val="35"/>
        <w:keepNext w:val="0"/>
        <w:keepLines w:val="0"/>
        <w:widowControl/>
        <w:suppressLineNumbers w:val="0"/>
        <w:ind w:left="720"/>
      </w:pPr>
      <w:r>
        <w:t>Purchase Request Rejected</w:t>
      </w:r>
    </w:p>
    <w:p w14:paraId="509E3509">
      <w:pPr>
        <w:keepNext w:val="0"/>
        <w:keepLines w:val="0"/>
        <w:widowControl/>
        <w:numPr>
          <w:ilvl w:val="0"/>
          <w:numId w:val="140"/>
        </w:numPr>
        <w:suppressLineNumbers w:val="0"/>
        <w:spacing w:before="0" w:beforeAutospacing="1" w:after="0" w:afterAutospacing="1"/>
        <w:ind w:left="1440" w:hanging="360"/>
      </w:pPr>
    </w:p>
    <w:p w14:paraId="3274BF80">
      <w:pPr>
        <w:keepNext w:val="0"/>
        <w:keepLines w:val="0"/>
        <w:widowControl/>
        <w:numPr>
          <w:ilvl w:val="0"/>
          <w:numId w:val="140"/>
        </w:numPr>
        <w:suppressLineNumbers w:val="0"/>
        <w:spacing w:before="0" w:beforeAutospacing="1" w:after="0" w:afterAutospacing="1"/>
        <w:ind w:left="1440" w:hanging="360"/>
      </w:pPr>
    </w:p>
    <w:p w14:paraId="7E7567DF">
      <w:pPr>
        <w:pStyle w:val="35"/>
        <w:keepNext w:val="0"/>
        <w:keepLines w:val="0"/>
        <w:widowControl/>
        <w:suppressLineNumbers w:val="0"/>
        <w:ind w:left="720"/>
      </w:pPr>
      <w:r>
        <w:t>Maintenance Due Reminder</w:t>
      </w:r>
    </w:p>
    <w:p w14:paraId="2D24AD4E">
      <w:pPr>
        <w:keepNext w:val="0"/>
        <w:keepLines w:val="0"/>
        <w:widowControl/>
        <w:numPr>
          <w:ilvl w:val="0"/>
          <w:numId w:val="140"/>
        </w:numPr>
        <w:suppressLineNumbers w:val="0"/>
        <w:spacing w:before="0" w:beforeAutospacing="1" w:after="0" w:afterAutospacing="1"/>
        <w:ind w:left="1440" w:hanging="360"/>
      </w:pPr>
    </w:p>
    <w:p w14:paraId="37FD1770">
      <w:pPr>
        <w:keepNext w:val="0"/>
        <w:keepLines w:val="0"/>
        <w:widowControl/>
        <w:numPr>
          <w:ilvl w:val="0"/>
          <w:numId w:val="140"/>
        </w:numPr>
        <w:suppressLineNumbers w:val="0"/>
        <w:spacing w:before="0" w:beforeAutospacing="1" w:after="0" w:afterAutospacing="1"/>
        <w:ind w:left="1440" w:hanging="360"/>
      </w:pPr>
    </w:p>
    <w:p w14:paraId="10BCE667">
      <w:pPr>
        <w:pStyle w:val="35"/>
        <w:keepNext w:val="0"/>
        <w:keepLines w:val="0"/>
        <w:widowControl/>
        <w:suppressLineNumbers w:val="0"/>
        <w:ind w:left="720"/>
      </w:pPr>
      <w:r>
        <w:t>Maintenance Overdue</w:t>
      </w:r>
    </w:p>
    <w:p w14:paraId="78CF3CE2">
      <w:pPr>
        <w:keepNext w:val="0"/>
        <w:keepLines w:val="0"/>
        <w:widowControl/>
        <w:numPr>
          <w:ilvl w:val="0"/>
          <w:numId w:val="140"/>
        </w:numPr>
        <w:suppressLineNumbers w:val="0"/>
        <w:spacing w:before="0" w:beforeAutospacing="1" w:after="0" w:afterAutospacing="1"/>
        <w:ind w:left="1440" w:hanging="360"/>
      </w:pPr>
    </w:p>
    <w:p w14:paraId="5305A0F8">
      <w:pPr>
        <w:keepNext w:val="0"/>
        <w:keepLines w:val="0"/>
        <w:widowControl/>
        <w:numPr>
          <w:ilvl w:val="0"/>
          <w:numId w:val="140"/>
        </w:numPr>
        <w:suppressLineNumbers w:val="0"/>
        <w:spacing w:before="0" w:beforeAutospacing="1" w:after="0" w:afterAutospacing="1"/>
        <w:ind w:left="1440" w:hanging="360"/>
      </w:pPr>
    </w:p>
    <w:p w14:paraId="1EB068FD">
      <w:pPr>
        <w:pStyle w:val="35"/>
        <w:keepNext w:val="0"/>
        <w:keepLines w:val="0"/>
        <w:widowControl/>
        <w:suppressLineNumbers w:val="0"/>
        <w:ind w:left="720"/>
      </w:pPr>
      <w:r>
        <w:t>Warranty Expiry Reminder</w:t>
      </w:r>
    </w:p>
    <w:p w14:paraId="147E5F37">
      <w:pPr>
        <w:keepNext w:val="0"/>
        <w:keepLines w:val="0"/>
        <w:widowControl/>
        <w:numPr>
          <w:ilvl w:val="0"/>
          <w:numId w:val="140"/>
        </w:numPr>
        <w:suppressLineNumbers w:val="0"/>
        <w:spacing w:before="0" w:beforeAutospacing="1" w:after="0" w:afterAutospacing="1"/>
        <w:ind w:left="1440" w:hanging="360"/>
      </w:pPr>
    </w:p>
    <w:p w14:paraId="4221C3BC">
      <w:pPr>
        <w:keepNext w:val="0"/>
        <w:keepLines w:val="0"/>
        <w:widowControl/>
        <w:numPr>
          <w:ilvl w:val="0"/>
          <w:numId w:val="140"/>
        </w:numPr>
        <w:suppressLineNumbers w:val="0"/>
        <w:spacing w:before="0" w:beforeAutospacing="1" w:after="0" w:afterAutospacing="1"/>
        <w:ind w:left="1440" w:hanging="360"/>
      </w:pPr>
    </w:p>
    <w:p w14:paraId="28BDB1AE">
      <w:pPr>
        <w:pStyle w:val="35"/>
        <w:keepNext w:val="0"/>
        <w:keepLines w:val="0"/>
        <w:widowControl/>
        <w:suppressLineNumbers w:val="0"/>
        <w:ind w:left="720"/>
      </w:pPr>
      <w:r>
        <w:t>AMC Expiry Reminder</w:t>
      </w:r>
    </w:p>
    <w:p w14:paraId="59EBDA64">
      <w:pPr>
        <w:keepNext w:val="0"/>
        <w:keepLines w:val="0"/>
        <w:widowControl/>
        <w:numPr>
          <w:ilvl w:val="0"/>
          <w:numId w:val="140"/>
        </w:numPr>
        <w:suppressLineNumbers w:val="0"/>
        <w:spacing w:before="0" w:beforeAutospacing="1" w:after="0" w:afterAutospacing="1"/>
        <w:ind w:left="1440" w:hanging="360"/>
      </w:pPr>
    </w:p>
    <w:p w14:paraId="3FEB0B92">
      <w:pPr>
        <w:pStyle w:val="35"/>
        <w:keepNext w:val="0"/>
        <w:keepLines w:val="0"/>
        <w:widowControl/>
        <w:suppressLineNumbers w:val="0"/>
        <w:ind w:left="720" w:right="720"/>
      </w:pPr>
      <w:r>
        <w:rPr>
          <w:rStyle w:val="36"/>
          <w:rFonts w:hint="eastAsia" w:ascii="SimSun" w:hAnsi="SimSun" w:eastAsia="SimSun" w:cs="SimSun"/>
          <w:sz w:val="24"/>
          <w:szCs w:val="24"/>
        </w:rPr>
        <w:t>Does NOT receive:</w:t>
      </w:r>
      <w:r>
        <w:rPr>
          <w:rFonts w:hint="eastAsia" w:ascii="SimSun" w:hAnsi="SimSun" w:eastAsia="SimSun" w:cs="SimSun"/>
          <w:sz w:val="24"/>
          <w:szCs w:val="24"/>
        </w:rPr>
        <w:t xml:space="preserve"> New Error Reported notification.</w:t>
      </w:r>
    </w:p>
    <w:p w14:paraId="610E0F72">
      <w:pPr>
        <w:keepNext w:val="0"/>
        <w:keepLines w:val="0"/>
        <w:widowControl/>
        <w:suppressLineNumbers w:val="0"/>
      </w:pPr>
      <w:r>
        <w:pict>
          <v:rect id="_x0000_i1602" o:spt="1" style="height:1.5pt;width:432pt;" fillcolor="#A0A0A0" filled="t" stroked="f" coordsize="21600,21600" o:hr="t" o:hrstd="t" o:hralign="center">
            <v:path/>
            <v:fill on="t" focussize="0,0"/>
            <v:stroke on="f"/>
            <v:imagedata o:title=""/>
            <o:lock v:ext="edit"/>
            <w10:wrap type="none"/>
            <w10:anchorlock/>
          </v:rect>
        </w:pict>
      </w:r>
    </w:p>
    <w:p w14:paraId="452C7806">
      <w:pPr>
        <w:pStyle w:val="3"/>
        <w:keepNext w:val="0"/>
        <w:keepLines w:val="0"/>
        <w:widowControl/>
        <w:suppressLineNumbers w:val="0"/>
      </w:pPr>
      <w:r>
        <w:t>3. Hospital Biomedical Engineer</w:t>
      </w:r>
    </w:p>
    <w:p w14:paraId="48AAE566">
      <w:pPr>
        <w:pStyle w:val="35"/>
        <w:keepNext w:val="0"/>
        <w:keepLines w:val="0"/>
        <w:widowControl/>
        <w:suppressLineNumbers w:val="0"/>
      </w:pPr>
      <w:r>
        <w:t>Receives:</w:t>
      </w:r>
    </w:p>
    <w:p w14:paraId="773E29D5">
      <w:pPr>
        <w:keepNext w:val="0"/>
        <w:keepLines w:val="0"/>
        <w:widowControl/>
        <w:numPr>
          <w:ilvl w:val="0"/>
          <w:numId w:val="141"/>
        </w:numPr>
        <w:suppressLineNumbers w:val="0"/>
        <w:spacing w:before="0" w:beforeAutospacing="1" w:after="0" w:afterAutospacing="1"/>
        <w:ind w:left="1440" w:hanging="360"/>
      </w:pPr>
    </w:p>
    <w:p w14:paraId="1EF2841C">
      <w:pPr>
        <w:pStyle w:val="35"/>
        <w:keepNext w:val="0"/>
        <w:keepLines w:val="0"/>
        <w:widowControl/>
        <w:suppressLineNumbers w:val="0"/>
        <w:ind w:left="720"/>
      </w:pPr>
      <w:r>
        <w:t>Error Submitted Successfully</w:t>
      </w:r>
    </w:p>
    <w:p w14:paraId="00D76810">
      <w:pPr>
        <w:keepNext w:val="0"/>
        <w:keepLines w:val="0"/>
        <w:widowControl/>
        <w:numPr>
          <w:ilvl w:val="0"/>
          <w:numId w:val="141"/>
        </w:numPr>
        <w:suppressLineNumbers w:val="0"/>
        <w:spacing w:before="0" w:beforeAutospacing="1" w:after="0" w:afterAutospacing="1"/>
        <w:ind w:left="1440" w:hanging="360"/>
      </w:pPr>
    </w:p>
    <w:p w14:paraId="33DAEEE1">
      <w:pPr>
        <w:keepNext w:val="0"/>
        <w:keepLines w:val="0"/>
        <w:widowControl/>
        <w:numPr>
          <w:ilvl w:val="0"/>
          <w:numId w:val="141"/>
        </w:numPr>
        <w:suppressLineNumbers w:val="0"/>
        <w:spacing w:before="0" w:beforeAutospacing="1" w:after="0" w:afterAutospacing="1"/>
        <w:ind w:left="1440" w:hanging="360"/>
      </w:pPr>
    </w:p>
    <w:p w14:paraId="4743683C">
      <w:pPr>
        <w:pStyle w:val="35"/>
        <w:keepNext w:val="0"/>
        <w:keepLines w:val="0"/>
        <w:widowControl/>
        <w:suppressLineNumbers w:val="0"/>
        <w:ind w:left="720"/>
      </w:pPr>
      <w:r>
        <w:t>Error Assigned to Central Team</w:t>
      </w:r>
    </w:p>
    <w:p w14:paraId="2F84851E">
      <w:pPr>
        <w:keepNext w:val="0"/>
        <w:keepLines w:val="0"/>
        <w:widowControl/>
        <w:numPr>
          <w:ilvl w:val="0"/>
          <w:numId w:val="141"/>
        </w:numPr>
        <w:suppressLineNumbers w:val="0"/>
        <w:spacing w:before="0" w:beforeAutospacing="1" w:after="0" w:afterAutospacing="1"/>
        <w:ind w:left="1440" w:hanging="360"/>
      </w:pPr>
    </w:p>
    <w:p w14:paraId="3C23135F">
      <w:pPr>
        <w:keepNext w:val="0"/>
        <w:keepLines w:val="0"/>
        <w:widowControl/>
        <w:numPr>
          <w:ilvl w:val="0"/>
          <w:numId w:val="141"/>
        </w:numPr>
        <w:suppressLineNumbers w:val="0"/>
        <w:spacing w:before="0" w:beforeAutospacing="1" w:after="0" w:afterAutospacing="1"/>
        <w:ind w:left="1440" w:hanging="360"/>
      </w:pPr>
    </w:p>
    <w:p w14:paraId="340F843C">
      <w:pPr>
        <w:pStyle w:val="35"/>
        <w:keepNext w:val="0"/>
        <w:keepLines w:val="0"/>
        <w:widowControl/>
        <w:suppressLineNumbers w:val="0"/>
        <w:ind w:left="720"/>
      </w:pPr>
      <w:r>
        <w:t>Repair Started</w:t>
      </w:r>
    </w:p>
    <w:p w14:paraId="27546829">
      <w:pPr>
        <w:keepNext w:val="0"/>
        <w:keepLines w:val="0"/>
        <w:widowControl/>
        <w:numPr>
          <w:ilvl w:val="0"/>
          <w:numId w:val="141"/>
        </w:numPr>
        <w:suppressLineNumbers w:val="0"/>
        <w:spacing w:before="0" w:beforeAutospacing="1" w:after="0" w:afterAutospacing="1"/>
        <w:ind w:left="1440" w:hanging="360"/>
      </w:pPr>
    </w:p>
    <w:p w14:paraId="3633011A">
      <w:pPr>
        <w:keepNext w:val="0"/>
        <w:keepLines w:val="0"/>
        <w:widowControl/>
        <w:numPr>
          <w:ilvl w:val="0"/>
          <w:numId w:val="141"/>
        </w:numPr>
        <w:suppressLineNumbers w:val="0"/>
        <w:spacing w:before="0" w:beforeAutospacing="1" w:after="0" w:afterAutospacing="1"/>
        <w:ind w:left="1440" w:hanging="360"/>
      </w:pPr>
    </w:p>
    <w:p w14:paraId="2FF6A24E">
      <w:pPr>
        <w:pStyle w:val="35"/>
        <w:keepNext w:val="0"/>
        <w:keepLines w:val="0"/>
        <w:widowControl/>
        <w:suppressLineNumbers w:val="0"/>
        <w:ind w:left="720"/>
      </w:pPr>
      <w:r>
        <w:t>Repair Completed</w:t>
      </w:r>
    </w:p>
    <w:p w14:paraId="1DCD9D33">
      <w:pPr>
        <w:keepNext w:val="0"/>
        <w:keepLines w:val="0"/>
        <w:widowControl/>
        <w:numPr>
          <w:ilvl w:val="0"/>
          <w:numId w:val="141"/>
        </w:numPr>
        <w:suppressLineNumbers w:val="0"/>
        <w:spacing w:before="0" w:beforeAutospacing="1" w:after="0" w:afterAutospacing="1"/>
        <w:ind w:left="1440" w:hanging="360"/>
      </w:pPr>
    </w:p>
    <w:p w14:paraId="20F539CB">
      <w:pPr>
        <w:keepNext w:val="0"/>
        <w:keepLines w:val="0"/>
        <w:widowControl/>
        <w:numPr>
          <w:ilvl w:val="0"/>
          <w:numId w:val="141"/>
        </w:numPr>
        <w:suppressLineNumbers w:val="0"/>
        <w:spacing w:before="0" w:beforeAutospacing="1" w:after="0" w:afterAutospacing="1"/>
        <w:ind w:left="1440" w:hanging="360"/>
      </w:pPr>
    </w:p>
    <w:p w14:paraId="0477307E">
      <w:pPr>
        <w:pStyle w:val="35"/>
        <w:keepNext w:val="0"/>
        <w:keepLines w:val="0"/>
        <w:widowControl/>
        <w:suppressLineNumbers w:val="0"/>
        <w:ind w:left="720"/>
      </w:pPr>
      <w:r>
        <w:t>Error Closed</w:t>
      </w:r>
    </w:p>
    <w:p w14:paraId="236E7EA7">
      <w:pPr>
        <w:keepNext w:val="0"/>
        <w:keepLines w:val="0"/>
        <w:widowControl/>
        <w:numPr>
          <w:ilvl w:val="0"/>
          <w:numId w:val="141"/>
        </w:numPr>
        <w:suppressLineNumbers w:val="0"/>
        <w:spacing w:before="0" w:beforeAutospacing="1" w:after="0" w:afterAutospacing="1"/>
        <w:ind w:left="1440" w:hanging="360"/>
      </w:pPr>
    </w:p>
    <w:p w14:paraId="5E514C32">
      <w:pPr>
        <w:keepNext w:val="0"/>
        <w:keepLines w:val="0"/>
        <w:widowControl/>
        <w:suppressLineNumbers w:val="0"/>
      </w:pPr>
      <w:r>
        <w:pict>
          <v:rect id="_x0000_i1603" o:spt="1" style="height:1.5pt;width:432pt;" fillcolor="#A0A0A0" filled="t" stroked="f" coordsize="21600,21600" o:hr="t" o:hrstd="t" o:hralign="center">
            <v:path/>
            <v:fill on="t" focussize="0,0"/>
            <v:stroke on="f"/>
            <v:imagedata o:title=""/>
            <o:lock v:ext="edit"/>
            <w10:wrap type="none"/>
            <w10:anchorlock/>
          </v:rect>
        </w:pict>
      </w:r>
    </w:p>
    <w:p w14:paraId="547FE092">
      <w:pPr>
        <w:pStyle w:val="3"/>
        <w:keepNext w:val="0"/>
        <w:keepLines w:val="0"/>
        <w:widowControl/>
        <w:suppressLineNumbers w:val="0"/>
      </w:pPr>
      <w:r>
        <w:t>4. Central Biomedical Engineer</w:t>
      </w:r>
    </w:p>
    <w:p w14:paraId="2EE598D3">
      <w:pPr>
        <w:pStyle w:val="35"/>
        <w:keepNext w:val="0"/>
        <w:keepLines w:val="0"/>
        <w:widowControl/>
        <w:suppressLineNumbers w:val="0"/>
      </w:pPr>
      <w:r>
        <w:t>Receives:</w:t>
      </w:r>
    </w:p>
    <w:p w14:paraId="05B7EF89">
      <w:pPr>
        <w:keepNext w:val="0"/>
        <w:keepLines w:val="0"/>
        <w:widowControl/>
        <w:numPr>
          <w:ilvl w:val="0"/>
          <w:numId w:val="142"/>
        </w:numPr>
        <w:suppressLineNumbers w:val="0"/>
        <w:spacing w:before="0" w:beforeAutospacing="1" w:after="0" w:afterAutospacing="1"/>
        <w:ind w:left="1440" w:hanging="360"/>
      </w:pPr>
    </w:p>
    <w:p w14:paraId="43B3405D">
      <w:pPr>
        <w:pStyle w:val="35"/>
        <w:keepNext w:val="0"/>
        <w:keepLines w:val="0"/>
        <w:widowControl/>
        <w:suppressLineNumbers w:val="0"/>
        <w:ind w:left="720"/>
      </w:pPr>
      <w:r>
        <w:t>New Repair Assigned</w:t>
      </w:r>
    </w:p>
    <w:p w14:paraId="6388F929">
      <w:pPr>
        <w:keepNext w:val="0"/>
        <w:keepLines w:val="0"/>
        <w:widowControl/>
        <w:numPr>
          <w:ilvl w:val="0"/>
          <w:numId w:val="142"/>
        </w:numPr>
        <w:suppressLineNumbers w:val="0"/>
        <w:spacing w:before="0" w:beforeAutospacing="1" w:after="0" w:afterAutospacing="1"/>
        <w:ind w:left="1440" w:hanging="360"/>
      </w:pPr>
    </w:p>
    <w:p w14:paraId="18AE93EC">
      <w:pPr>
        <w:keepNext w:val="0"/>
        <w:keepLines w:val="0"/>
        <w:widowControl/>
        <w:numPr>
          <w:ilvl w:val="0"/>
          <w:numId w:val="142"/>
        </w:numPr>
        <w:suppressLineNumbers w:val="0"/>
        <w:spacing w:before="0" w:beforeAutospacing="1" w:after="0" w:afterAutospacing="1"/>
        <w:ind w:left="1440" w:hanging="360"/>
      </w:pPr>
    </w:p>
    <w:p w14:paraId="036D4BD8">
      <w:pPr>
        <w:pStyle w:val="35"/>
        <w:keepNext w:val="0"/>
        <w:keepLines w:val="0"/>
        <w:widowControl/>
        <w:suppressLineNumbers w:val="0"/>
        <w:ind w:left="720"/>
      </w:pPr>
      <w:r>
        <w:t>Repair Reassigned</w:t>
      </w:r>
    </w:p>
    <w:p w14:paraId="503DF5F2">
      <w:pPr>
        <w:keepNext w:val="0"/>
        <w:keepLines w:val="0"/>
        <w:widowControl/>
        <w:numPr>
          <w:ilvl w:val="0"/>
          <w:numId w:val="142"/>
        </w:numPr>
        <w:suppressLineNumbers w:val="0"/>
        <w:spacing w:before="0" w:beforeAutospacing="1" w:after="0" w:afterAutospacing="1"/>
        <w:ind w:left="1440" w:hanging="360"/>
      </w:pPr>
    </w:p>
    <w:p w14:paraId="7EE6D56E">
      <w:pPr>
        <w:keepNext w:val="0"/>
        <w:keepLines w:val="0"/>
        <w:widowControl/>
        <w:numPr>
          <w:ilvl w:val="0"/>
          <w:numId w:val="142"/>
        </w:numPr>
        <w:suppressLineNumbers w:val="0"/>
        <w:spacing w:before="0" w:beforeAutospacing="1" w:after="0" w:afterAutospacing="1"/>
        <w:ind w:left="1440" w:hanging="360"/>
      </w:pPr>
    </w:p>
    <w:p w14:paraId="6BE3B8A8">
      <w:pPr>
        <w:pStyle w:val="35"/>
        <w:keepNext w:val="0"/>
        <w:keepLines w:val="0"/>
        <w:widowControl/>
        <w:suppressLineNumbers w:val="0"/>
        <w:ind w:left="720"/>
      </w:pPr>
      <w:r>
        <w:t>Repair Deadline Reminder</w:t>
      </w:r>
    </w:p>
    <w:p w14:paraId="6FF32B10">
      <w:pPr>
        <w:keepNext w:val="0"/>
        <w:keepLines w:val="0"/>
        <w:widowControl/>
        <w:numPr>
          <w:ilvl w:val="0"/>
          <w:numId w:val="142"/>
        </w:numPr>
        <w:suppressLineNumbers w:val="0"/>
        <w:spacing w:before="0" w:beforeAutospacing="1" w:after="0" w:afterAutospacing="1"/>
        <w:ind w:left="1440" w:hanging="360"/>
      </w:pPr>
    </w:p>
    <w:p w14:paraId="01214B6D">
      <w:pPr>
        <w:keepNext w:val="0"/>
        <w:keepLines w:val="0"/>
        <w:widowControl/>
        <w:numPr>
          <w:ilvl w:val="0"/>
          <w:numId w:val="142"/>
        </w:numPr>
        <w:suppressLineNumbers w:val="0"/>
        <w:spacing w:before="0" w:beforeAutospacing="1" w:after="0" w:afterAutospacing="1"/>
        <w:ind w:left="1440" w:hanging="360"/>
      </w:pPr>
    </w:p>
    <w:p w14:paraId="5D76E2CC">
      <w:pPr>
        <w:pStyle w:val="35"/>
        <w:keepNext w:val="0"/>
        <w:keepLines w:val="0"/>
        <w:widowControl/>
        <w:suppressLineNumbers w:val="0"/>
        <w:ind w:left="720"/>
      </w:pPr>
      <w:r>
        <w:t>Assignment Updated</w:t>
      </w:r>
    </w:p>
    <w:p w14:paraId="2E1CA6EA">
      <w:pPr>
        <w:keepNext w:val="0"/>
        <w:keepLines w:val="0"/>
        <w:widowControl/>
        <w:numPr>
          <w:ilvl w:val="0"/>
          <w:numId w:val="142"/>
        </w:numPr>
        <w:suppressLineNumbers w:val="0"/>
        <w:spacing w:before="0" w:beforeAutospacing="1" w:after="0" w:afterAutospacing="1"/>
        <w:ind w:left="1440" w:hanging="360"/>
      </w:pPr>
    </w:p>
    <w:p w14:paraId="18BA3AAE">
      <w:pPr>
        <w:keepNext w:val="0"/>
        <w:keepLines w:val="0"/>
        <w:widowControl/>
        <w:suppressLineNumbers w:val="0"/>
      </w:pPr>
      <w:r>
        <w:pict>
          <v:rect id="_x0000_i1604" o:spt="1" style="height:1.5pt;width:432pt;" fillcolor="#A0A0A0" filled="t" stroked="f" coordsize="21600,21600" o:hr="t" o:hrstd="t" o:hralign="center">
            <v:path/>
            <v:fill on="t" focussize="0,0"/>
            <v:stroke on="f"/>
            <v:imagedata o:title=""/>
            <o:lock v:ext="edit"/>
            <w10:wrap type="none"/>
            <w10:anchorlock/>
          </v:rect>
        </w:pict>
      </w:r>
    </w:p>
    <w:p w14:paraId="3A0F35FC">
      <w:pPr>
        <w:pStyle w:val="2"/>
        <w:keepNext w:val="0"/>
        <w:keepLines w:val="0"/>
        <w:widowControl/>
        <w:suppressLineNumbers w:val="0"/>
      </w:pPr>
      <w:r>
        <w:t>Notification Actions</w:t>
      </w:r>
    </w:p>
    <w:p w14:paraId="5C5CA427">
      <w:pPr>
        <w:pStyle w:val="35"/>
        <w:keepNext w:val="0"/>
        <w:keepLines w:val="0"/>
        <w:widowControl/>
        <w:suppressLineNumbers w:val="0"/>
      </w:pPr>
      <w:r>
        <w:t>Users can:</w:t>
      </w:r>
    </w:p>
    <w:p w14:paraId="25AD526A">
      <w:pPr>
        <w:pStyle w:val="35"/>
        <w:keepNext w:val="0"/>
        <w:keepLines w:val="0"/>
        <w:widowControl/>
        <w:suppressLineNumbers w:val="0"/>
      </w:pPr>
      <w:r>
        <w:t>✅ Open Notification</w:t>
      </w:r>
    </w:p>
    <w:p w14:paraId="75287D03">
      <w:pPr>
        <w:pStyle w:val="35"/>
        <w:keepNext w:val="0"/>
        <w:keepLines w:val="0"/>
        <w:widowControl/>
        <w:suppressLineNumbers w:val="0"/>
      </w:pPr>
      <w:r>
        <w:t>✅ Mark as Read</w:t>
      </w:r>
    </w:p>
    <w:p w14:paraId="4C180BCC">
      <w:pPr>
        <w:pStyle w:val="35"/>
        <w:keepNext w:val="0"/>
        <w:keepLines w:val="0"/>
        <w:widowControl/>
        <w:suppressLineNumbers w:val="0"/>
      </w:pPr>
      <w:r>
        <w:t>✅ Mark All as Read</w:t>
      </w:r>
    </w:p>
    <w:p w14:paraId="700DB2B0">
      <w:pPr>
        <w:pStyle w:val="35"/>
        <w:keepNext w:val="0"/>
        <w:keepLines w:val="0"/>
        <w:widowControl/>
        <w:suppressLineNumbers w:val="0"/>
      </w:pPr>
      <w:r>
        <w:t>✅ View Notification History</w:t>
      </w:r>
    </w:p>
    <w:p w14:paraId="2D12451A">
      <w:pPr>
        <w:keepNext w:val="0"/>
        <w:keepLines w:val="0"/>
        <w:widowControl/>
        <w:suppressLineNumbers w:val="0"/>
      </w:pPr>
      <w:r>
        <w:pict>
          <v:rect id="_x0000_i1605" o:spt="1" style="height:1.5pt;width:432pt;" fillcolor="#A0A0A0" filled="t" stroked="f" coordsize="21600,21600" o:hr="t" o:hrstd="t" o:hralign="center">
            <v:path/>
            <v:fill on="t" focussize="0,0"/>
            <v:stroke on="f"/>
            <v:imagedata o:title=""/>
            <o:lock v:ext="edit"/>
            <w10:wrap type="none"/>
            <w10:anchorlock/>
          </v:rect>
        </w:pict>
      </w:r>
    </w:p>
    <w:p w14:paraId="77184D03">
      <w:pPr>
        <w:pStyle w:val="2"/>
        <w:keepNext w:val="0"/>
        <w:keepLines w:val="0"/>
        <w:widowControl/>
        <w:suppressLineNumbers w:val="0"/>
      </w:pPr>
      <w:r>
        <w:t>Search</w:t>
      </w:r>
    </w:p>
    <w:p w14:paraId="220BF502">
      <w:pPr>
        <w:pStyle w:val="35"/>
        <w:keepNext w:val="0"/>
        <w:keepLines w:val="0"/>
        <w:widowControl/>
        <w:suppressLineNumbers w:val="0"/>
      </w:pPr>
      <w:r>
        <w:t>Search By:</w:t>
      </w:r>
    </w:p>
    <w:p w14:paraId="7D149415">
      <w:pPr>
        <w:keepNext w:val="0"/>
        <w:keepLines w:val="0"/>
        <w:widowControl/>
        <w:numPr>
          <w:ilvl w:val="0"/>
          <w:numId w:val="143"/>
        </w:numPr>
        <w:suppressLineNumbers w:val="0"/>
        <w:spacing w:before="0" w:beforeAutospacing="1" w:after="0" w:afterAutospacing="1"/>
        <w:ind w:left="1440" w:hanging="360"/>
      </w:pPr>
    </w:p>
    <w:p w14:paraId="7CD64ABB">
      <w:pPr>
        <w:pStyle w:val="35"/>
        <w:keepNext w:val="0"/>
        <w:keepLines w:val="0"/>
        <w:widowControl/>
        <w:suppressLineNumbers w:val="0"/>
        <w:ind w:left="720"/>
      </w:pPr>
      <w:r>
        <w:t>Notification Title</w:t>
      </w:r>
    </w:p>
    <w:p w14:paraId="04D0FDE9">
      <w:pPr>
        <w:keepNext w:val="0"/>
        <w:keepLines w:val="0"/>
        <w:widowControl/>
        <w:numPr>
          <w:ilvl w:val="0"/>
          <w:numId w:val="143"/>
        </w:numPr>
        <w:suppressLineNumbers w:val="0"/>
        <w:spacing w:before="0" w:beforeAutospacing="1" w:after="0" w:afterAutospacing="1"/>
        <w:ind w:left="1440" w:hanging="360"/>
      </w:pPr>
    </w:p>
    <w:p w14:paraId="08E52ED8">
      <w:pPr>
        <w:keepNext w:val="0"/>
        <w:keepLines w:val="0"/>
        <w:widowControl/>
        <w:numPr>
          <w:ilvl w:val="0"/>
          <w:numId w:val="143"/>
        </w:numPr>
        <w:suppressLineNumbers w:val="0"/>
        <w:spacing w:before="0" w:beforeAutospacing="1" w:after="0" w:afterAutospacing="1"/>
        <w:ind w:left="1440" w:hanging="360"/>
      </w:pPr>
    </w:p>
    <w:p w14:paraId="211096BD">
      <w:pPr>
        <w:pStyle w:val="35"/>
        <w:keepNext w:val="0"/>
        <w:keepLines w:val="0"/>
        <w:widowControl/>
        <w:suppressLineNumbers w:val="0"/>
        <w:ind w:left="720"/>
      </w:pPr>
      <w:r>
        <w:t>Date</w:t>
      </w:r>
    </w:p>
    <w:p w14:paraId="0D882F41">
      <w:pPr>
        <w:keepNext w:val="0"/>
        <w:keepLines w:val="0"/>
        <w:widowControl/>
        <w:numPr>
          <w:ilvl w:val="0"/>
          <w:numId w:val="143"/>
        </w:numPr>
        <w:suppressLineNumbers w:val="0"/>
        <w:spacing w:before="0" w:beforeAutospacing="1" w:after="0" w:afterAutospacing="1"/>
        <w:ind w:left="1440" w:hanging="360"/>
      </w:pPr>
    </w:p>
    <w:p w14:paraId="58A3587C">
      <w:pPr>
        <w:keepNext w:val="0"/>
        <w:keepLines w:val="0"/>
        <w:widowControl/>
        <w:numPr>
          <w:ilvl w:val="0"/>
          <w:numId w:val="143"/>
        </w:numPr>
        <w:suppressLineNumbers w:val="0"/>
        <w:spacing w:before="0" w:beforeAutospacing="1" w:after="0" w:afterAutospacing="1"/>
        <w:ind w:left="1440" w:hanging="360"/>
      </w:pPr>
    </w:p>
    <w:p w14:paraId="3AD695B5">
      <w:pPr>
        <w:pStyle w:val="35"/>
        <w:keepNext w:val="0"/>
        <w:keepLines w:val="0"/>
        <w:widowControl/>
        <w:suppressLineNumbers w:val="0"/>
        <w:ind w:left="720"/>
      </w:pPr>
      <w:r>
        <w:t>Module</w:t>
      </w:r>
    </w:p>
    <w:p w14:paraId="731B0554">
      <w:pPr>
        <w:keepNext w:val="0"/>
        <w:keepLines w:val="0"/>
        <w:widowControl/>
        <w:numPr>
          <w:ilvl w:val="0"/>
          <w:numId w:val="143"/>
        </w:numPr>
        <w:suppressLineNumbers w:val="0"/>
        <w:spacing w:before="0" w:beforeAutospacing="1" w:after="0" w:afterAutospacing="1"/>
        <w:ind w:left="1440" w:hanging="360"/>
      </w:pPr>
    </w:p>
    <w:p w14:paraId="5F4F33FE">
      <w:pPr>
        <w:keepNext w:val="0"/>
        <w:keepLines w:val="0"/>
        <w:widowControl/>
        <w:suppressLineNumbers w:val="0"/>
      </w:pPr>
      <w:r>
        <w:pict>
          <v:rect id="_x0000_i1606" o:spt="1" style="height:1.5pt;width:432pt;" fillcolor="#A0A0A0" filled="t" stroked="f" coordsize="21600,21600" o:hr="t" o:hrstd="t" o:hralign="center">
            <v:path/>
            <v:fill on="t" focussize="0,0"/>
            <v:stroke on="f"/>
            <v:imagedata o:title=""/>
            <o:lock v:ext="edit"/>
            <w10:wrap type="none"/>
            <w10:anchorlock/>
          </v:rect>
        </w:pict>
      </w:r>
    </w:p>
    <w:p w14:paraId="5EA9E192">
      <w:pPr>
        <w:pStyle w:val="2"/>
        <w:keepNext w:val="0"/>
        <w:keepLines w:val="0"/>
        <w:widowControl/>
        <w:suppressLineNumbers w:val="0"/>
      </w:pPr>
      <w:r>
        <w:t>Filters</w:t>
      </w:r>
    </w:p>
    <w:p w14:paraId="0AE9612F">
      <w:pPr>
        <w:keepNext w:val="0"/>
        <w:keepLines w:val="0"/>
        <w:widowControl/>
        <w:numPr>
          <w:ilvl w:val="0"/>
          <w:numId w:val="144"/>
        </w:numPr>
        <w:suppressLineNumbers w:val="0"/>
        <w:spacing w:before="0" w:beforeAutospacing="1" w:after="0" w:afterAutospacing="1"/>
        <w:ind w:left="1440" w:hanging="360"/>
      </w:pPr>
    </w:p>
    <w:p w14:paraId="35FFD76D">
      <w:pPr>
        <w:pStyle w:val="35"/>
        <w:keepNext w:val="0"/>
        <w:keepLines w:val="0"/>
        <w:widowControl/>
        <w:suppressLineNumbers w:val="0"/>
        <w:ind w:left="720"/>
      </w:pPr>
      <w:r>
        <w:t>Read</w:t>
      </w:r>
    </w:p>
    <w:p w14:paraId="12E3B2DB">
      <w:pPr>
        <w:keepNext w:val="0"/>
        <w:keepLines w:val="0"/>
        <w:widowControl/>
        <w:numPr>
          <w:ilvl w:val="0"/>
          <w:numId w:val="144"/>
        </w:numPr>
        <w:suppressLineNumbers w:val="0"/>
        <w:spacing w:before="0" w:beforeAutospacing="1" w:after="0" w:afterAutospacing="1"/>
        <w:ind w:left="1440" w:hanging="360"/>
      </w:pPr>
    </w:p>
    <w:p w14:paraId="439433D6">
      <w:pPr>
        <w:keepNext w:val="0"/>
        <w:keepLines w:val="0"/>
        <w:widowControl/>
        <w:numPr>
          <w:ilvl w:val="0"/>
          <w:numId w:val="144"/>
        </w:numPr>
        <w:suppressLineNumbers w:val="0"/>
        <w:spacing w:before="0" w:beforeAutospacing="1" w:after="0" w:afterAutospacing="1"/>
        <w:ind w:left="1440" w:hanging="360"/>
      </w:pPr>
    </w:p>
    <w:p w14:paraId="24A0F460">
      <w:pPr>
        <w:pStyle w:val="35"/>
        <w:keepNext w:val="0"/>
        <w:keepLines w:val="0"/>
        <w:widowControl/>
        <w:suppressLineNumbers w:val="0"/>
        <w:ind w:left="720"/>
      </w:pPr>
      <w:r>
        <w:t>Unread</w:t>
      </w:r>
    </w:p>
    <w:p w14:paraId="0901B52D">
      <w:pPr>
        <w:keepNext w:val="0"/>
        <w:keepLines w:val="0"/>
        <w:widowControl/>
        <w:numPr>
          <w:ilvl w:val="0"/>
          <w:numId w:val="144"/>
        </w:numPr>
        <w:suppressLineNumbers w:val="0"/>
        <w:spacing w:before="0" w:beforeAutospacing="1" w:after="0" w:afterAutospacing="1"/>
        <w:ind w:left="1440" w:hanging="360"/>
      </w:pPr>
    </w:p>
    <w:p w14:paraId="67D07F7F">
      <w:pPr>
        <w:keepNext w:val="0"/>
        <w:keepLines w:val="0"/>
        <w:widowControl/>
        <w:numPr>
          <w:ilvl w:val="0"/>
          <w:numId w:val="144"/>
        </w:numPr>
        <w:suppressLineNumbers w:val="0"/>
        <w:spacing w:before="0" w:beforeAutospacing="1" w:after="0" w:afterAutospacing="1"/>
        <w:ind w:left="1440" w:hanging="360"/>
      </w:pPr>
    </w:p>
    <w:p w14:paraId="1864DD8B">
      <w:pPr>
        <w:pStyle w:val="35"/>
        <w:keepNext w:val="0"/>
        <w:keepLines w:val="0"/>
        <w:widowControl/>
        <w:suppressLineNumbers w:val="0"/>
        <w:ind w:left="720"/>
      </w:pPr>
      <w:r>
        <w:t>High Priority</w:t>
      </w:r>
    </w:p>
    <w:p w14:paraId="7146C6BA">
      <w:pPr>
        <w:keepNext w:val="0"/>
        <w:keepLines w:val="0"/>
        <w:widowControl/>
        <w:numPr>
          <w:ilvl w:val="0"/>
          <w:numId w:val="144"/>
        </w:numPr>
        <w:suppressLineNumbers w:val="0"/>
        <w:spacing w:before="0" w:beforeAutospacing="1" w:after="0" w:afterAutospacing="1"/>
        <w:ind w:left="1440" w:hanging="360"/>
      </w:pPr>
    </w:p>
    <w:p w14:paraId="7B86F8A4">
      <w:pPr>
        <w:keepNext w:val="0"/>
        <w:keepLines w:val="0"/>
        <w:widowControl/>
        <w:numPr>
          <w:ilvl w:val="0"/>
          <w:numId w:val="144"/>
        </w:numPr>
        <w:suppressLineNumbers w:val="0"/>
        <w:spacing w:before="0" w:beforeAutospacing="1" w:after="0" w:afterAutospacing="1"/>
        <w:ind w:left="1440" w:hanging="360"/>
      </w:pPr>
    </w:p>
    <w:p w14:paraId="7B419890">
      <w:pPr>
        <w:pStyle w:val="35"/>
        <w:keepNext w:val="0"/>
        <w:keepLines w:val="0"/>
        <w:widowControl/>
        <w:suppressLineNumbers w:val="0"/>
        <w:ind w:left="720"/>
      </w:pPr>
      <w:r>
        <w:t>Medium Priority</w:t>
      </w:r>
    </w:p>
    <w:p w14:paraId="76B79EC5">
      <w:pPr>
        <w:keepNext w:val="0"/>
        <w:keepLines w:val="0"/>
        <w:widowControl/>
        <w:numPr>
          <w:ilvl w:val="0"/>
          <w:numId w:val="144"/>
        </w:numPr>
        <w:suppressLineNumbers w:val="0"/>
        <w:spacing w:before="0" w:beforeAutospacing="1" w:after="0" w:afterAutospacing="1"/>
        <w:ind w:left="1440" w:hanging="360"/>
      </w:pPr>
    </w:p>
    <w:p w14:paraId="222DE3D8">
      <w:pPr>
        <w:keepNext w:val="0"/>
        <w:keepLines w:val="0"/>
        <w:widowControl/>
        <w:numPr>
          <w:ilvl w:val="0"/>
          <w:numId w:val="144"/>
        </w:numPr>
        <w:suppressLineNumbers w:val="0"/>
        <w:spacing w:before="0" w:beforeAutospacing="1" w:after="0" w:afterAutospacing="1"/>
        <w:ind w:left="1440" w:hanging="360"/>
      </w:pPr>
    </w:p>
    <w:p w14:paraId="3C6FC248">
      <w:pPr>
        <w:pStyle w:val="35"/>
        <w:keepNext w:val="0"/>
        <w:keepLines w:val="0"/>
        <w:widowControl/>
        <w:suppressLineNumbers w:val="0"/>
        <w:ind w:left="720"/>
      </w:pPr>
      <w:r>
        <w:t>Low Priority</w:t>
      </w:r>
    </w:p>
    <w:p w14:paraId="3E7CB3F0">
      <w:pPr>
        <w:keepNext w:val="0"/>
        <w:keepLines w:val="0"/>
        <w:widowControl/>
        <w:numPr>
          <w:ilvl w:val="0"/>
          <w:numId w:val="144"/>
        </w:numPr>
        <w:suppressLineNumbers w:val="0"/>
        <w:spacing w:before="0" w:beforeAutospacing="1" w:after="0" w:afterAutospacing="1"/>
        <w:ind w:left="1440" w:hanging="360"/>
      </w:pPr>
    </w:p>
    <w:p w14:paraId="0D89A367">
      <w:pPr>
        <w:keepNext w:val="0"/>
        <w:keepLines w:val="0"/>
        <w:widowControl/>
        <w:numPr>
          <w:ilvl w:val="0"/>
          <w:numId w:val="144"/>
        </w:numPr>
        <w:suppressLineNumbers w:val="0"/>
        <w:spacing w:before="0" w:beforeAutospacing="1" w:after="0" w:afterAutospacing="1"/>
        <w:ind w:left="1440" w:hanging="360"/>
      </w:pPr>
    </w:p>
    <w:p w14:paraId="421EF302">
      <w:pPr>
        <w:pStyle w:val="35"/>
        <w:keepNext w:val="0"/>
        <w:keepLines w:val="0"/>
        <w:widowControl/>
        <w:suppressLineNumbers w:val="0"/>
        <w:ind w:left="720"/>
      </w:pPr>
      <w:r>
        <w:t>Date Range</w:t>
      </w:r>
    </w:p>
    <w:p w14:paraId="7564B934">
      <w:pPr>
        <w:keepNext w:val="0"/>
        <w:keepLines w:val="0"/>
        <w:widowControl/>
        <w:numPr>
          <w:ilvl w:val="0"/>
          <w:numId w:val="144"/>
        </w:numPr>
        <w:suppressLineNumbers w:val="0"/>
        <w:spacing w:before="0" w:beforeAutospacing="1" w:after="0" w:afterAutospacing="1"/>
        <w:ind w:left="1440" w:hanging="360"/>
      </w:pPr>
    </w:p>
    <w:p w14:paraId="03F25746">
      <w:pPr>
        <w:keepNext w:val="0"/>
        <w:keepLines w:val="0"/>
        <w:widowControl/>
        <w:suppressLineNumbers w:val="0"/>
      </w:pPr>
      <w:r>
        <w:pict>
          <v:rect id="_x0000_i1607" o:spt="1" style="height:1.5pt;width:432pt;" fillcolor="#A0A0A0" filled="t" stroked="f" coordsize="21600,21600" o:hr="t" o:hrstd="t" o:hralign="center">
            <v:path/>
            <v:fill on="t" focussize="0,0"/>
            <v:stroke on="f"/>
            <v:imagedata o:title=""/>
            <o:lock v:ext="edit"/>
            <w10:wrap type="none"/>
            <w10:anchorlock/>
          </v:rect>
        </w:pict>
      </w:r>
    </w:p>
    <w:p w14:paraId="14D96754">
      <w:pPr>
        <w:pStyle w:val="2"/>
        <w:keepNext w:val="0"/>
        <w:keepLines w:val="0"/>
        <w:widowControl/>
        <w:suppressLineNumbers w:val="0"/>
      </w:pPr>
      <w:r>
        <w:t>Business Rules</w:t>
      </w:r>
    </w:p>
    <w:p w14:paraId="5F300BEC">
      <w:pPr>
        <w:pStyle w:val="4"/>
        <w:keepNext w:val="0"/>
        <w:keepLines w:val="0"/>
        <w:widowControl/>
        <w:suppressLineNumbers w:val="0"/>
      </w:pPr>
      <w:r>
        <w:t>Rule 1</w:t>
      </w:r>
    </w:p>
    <w:p w14:paraId="1D76A185">
      <w:pPr>
        <w:pStyle w:val="35"/>
        <w:keepNext w:val="0"/>
        <w:keepLines w:val="0"/>
        <w:widowControl/>
        <w:suppressLineNumbers w:val="0"/>
      </w:pPr>
      <w:r>
        <w:t>Every notification is generated automatically.</w:t>
      </w:r>
    </w:p>
    <w:p w14:paraId="5F8A28B8">
      <w:pPr>
        <w:keepNext w:val="0"/>
        <w:keepLines w:val="0"/>
        <w:widowControl/>
        <w:suppressLineNumbers w:val="0"/>
      </w:pPr>
      <w:r>
        <w:pict>
          <v:rect id="_x0000_i1608" o:spt="1" style="height:1.5pt;width:432pt;" fillcolor="#A0A0A0" filled="t" stroked="f" coordsize="21600,21600" o:hr="t" o:hrstd="t" o:hralign="center">
            <v:path/>
            <v:fill on="t" focussize="0,0"/>
            <v:stroke on="f"/>
            <v:imagedata o:title=""/>
            <o:lock v:ext="edit"/>
            <w10:wrap type="none"/>
            <w10:anchorlock/>
          </v:rect>
        </w:pict>
      </w:r>
    </w:p>
    <w:p w14:paraId="68A4D4F5">
      <w:pPr>
        <w:pStyle w:val="4"/>
        <w:keepNext w:val="0"/>
        <w:keepLines w:val="0"/>
        <w:widowControl/>
        <w:suppressLineNumbers w:val="0"/>
      </w:pPr>
      <w:r>
        <w:t>Rule 2</w:t>
      </w:r>
    </w:p>
    <w:p w14:paraId="50C1A029">
      <w:pPr>
        <w:pStyle w:val="35"/>
        <w:keepNext w:val="0"/>
        <w:keepLines w:val="0"/>
        <w:widowControl/>
        <w:suppressLineNumbers w:val="0"/>
      </w:pPr>
      <w:r>
        <w:t>Notifications must be role-based.</w:t>
      </w:r>
    </w:p>
    <w:p w14:paraId="0D19BD34">
      <w:pPr>
        <w:keepNext w:val="0"/>
        <w:keepLines w:val="0"/>
        <w:widowControl/>
        <w:suppressLineNumbers w:val="0"/>
      </w:pPr>
      <w:r>
        <w:pict>
          <v:rect id="_x0000_i1609" o:spt="1" style="height:1.5pt;width:432pt;" fillcolor="#A0A0A0" filled="t" stroked="f" coordsize="21600,21600" o:hr="t" o:hrstd="t" o:hralign="center">
            <v:path/>
            <v:fill on="t" focussize="0,0"/>
            <v:stroke on="f"/>
            <v:imagedata o:title=""/>
            <o:lock v:ext="edit"/>
            <w10:wrap type="none"/>
            <w10:anchorlock/>
          </v:rect>
        </w:pict>
      </w:r>
    </w:p>
    <w:p w14:paraId="10D1CA59">
      <w:pPr>
        <w:pStyle w:val="4"/>
        <w:keepNext w:val="0"/>
        <w:keepLines w:val="0"/>
        <w:widowControl/>
        <w:suppressLineNumbers w:val="0"/>
      </w:pPr>
      <w:r>
        <w:t>Rule 3</w:t>
      </w:r>
    </w:p>
    <w:p w14:paraId="624FCE9F">
      <w:pPr>
        <w:pStyle w:val="35"/>
        <w:keepNext w:val="0"/>
        <w:keepLines w:val="0"/>
        <w:widowControl/>
        <w:suppressLineNumbers w:val="0"/>
      </w:pPr>
      <w:r>
        <w:t>Users cannot delete system notifications.</w:t>
      </w:r>
    </w:p>
    <w:p w14:paraId="4027CB85">
      <w:pPr>
        <w:keepNext w:val="0"/>
        <w:keepLines w:val="0"/>
        <w:widowControl/>
        <w:suppressLineNumbers w:val="0"/>
      </w:pPr>
      <w:r>
        <w:pict>
          <v:rect id="_x0000_i1610" o:spt="1" style="height:1.5pt;width:432pt;" fillcolor="#A0A0A0" filled="t" stroked="f" coordsize="21600,21600" o:hr="t" o:hrstd="t" o:hralign="center">
            <v:path/>
            <v:fill on="t" focussize="0,0"/>
            <v:stroke on="f"/>
            <v:imagedata o:title=""/>
            <o:lock v:ext="edit"/>
            <w10:wrap type="none"/>
            <w10:anchorlock/>
          </v:rect>
        </w:pict>
      </w:r>
    </w:p>
    <w:p w14:paraId="6BD8FC54">
      <w:pPr>
        <w:pStyle w:val="4"/>
        <w:keepNext w:val="0"/>
        <w:keepLines w:val="0"/>
        <w:widowControl/>
        <w:suppressLineNumbers w:val="0"/>
      </w:pPr>
      <w:r>
        <w:t>Rule 4</w:t>
      </w:r>
    </w:p>
    <w:p w14:paraId="3BF5579C">
      <w:pPr>
        <w:pStyle w:val="35"/>
        <w:keepNext w:val="0"/>
        <w:keepLines w:val="0"/>
        <w:widowControl/>
        <w:suppressLineNumbers w:val="0"/>
      </w:pPr>
      <w:r>
        <w:t>Clicking a notification opens the related module.</w:t>
      </w:r>
    </w:p>
    <w:p w14:paraId="794C3508">
      <w:pPr>
        <w:keepNext w:val="0"/>
        <w:keepLines w:val="0"/>
        <w:widowControl/>
        <w:suppressLineNumbers w:val="0"/>
      </w:pPr>
      <w:r>
        <w:pict>
          <v:rect id="_x0000_i1611" o:spt="1" style="height:1.5pt;width:432pt;" fillcolor="#A0A0A0" filled="t" stroked="f" coordsize="21600,21600" o:hr="t" o:hrstd="t" o:hralign="center">
            <v:path/>
            <v:fill on="t" focussize="0,0"/>
            <v:stroke on="f"/>
            <v:imagedata o:title=""/>
            <o:lock v:ext="edit"/>
            <w10:wrap type="none"/>
            <w10:anchorlock/>
          </v:rect>
        </w:pict>
      </w:r>
    </w:p>
    <w:p w14:paraId="2F861CA6">
      <w:pPr>
        <w:pStyle w:val="4"/>
        <w:keepNext w:val="0"/>
        <w:keepLines w:val="0"/>
        <w:widowControl/>
        <w:suppressLineNumbers w:val="0"/>
      </w:pPr>
      <w:r>
        <w:t>Rule 5</w:t>
      </w:r>
    </w:p>
    <w:p w14:paraId="3134EFA0">
      <w:pPr>
        <w:pStyle w:val="35"/>
        <w:keepNext w:val="0"/>
        <w:keepLines w:val="0"/>
        <w:widowControl/>
        <w:suppressLineNumbers w:val="0"/>
      </w:pPr>
      <w:r>
        <w:t>The Notification Bell should display the unread notification count.</w:t>
      </w:r>
    </w:p>
    <w:p w14:paraId="4DB51908">
      <w:pPr>
        <w:pStyle w:val="35"/>
        <w:keepNext w:val="0"/>
        <w:keepLines w:val="0"/>
        <w:widowControl/>
        <w:suppressLineNumbers w:val="0"/>
      </w:pPr>
      <w:r>
        <w:t>Example:</w:t>
      </w:r>
    </w:p>
    <w:p w14:paraId="44B9DC4C">
      <w:pPr>
        <w:pStyle w:val="21"/>
        <w:keepNext w:val="0"/>
        <w:keepLines w:val="0"/>
        <w:widowControl/>
        <w:suppressLineNumbers w:val="0"/>
      </w:pPr>
      <w:r>
        <w:rPr>
          <w:rStyle w:val="20"/>
        </w:rPr>
        <w:t>🔔 (5)</w:t>
      </w:r>
    </w:p>
    <w:p w14:paraId="6542FE4B">
      <w:pPr>
        <w:keepNext w:val="0"/>
        <w:keepLines w:val="0"/>
        <w:widowControl/>
        <w:suppressLineNumbers w:val="0"/>
      </w:pPr>
      <w:r>
        <w:pict>
          <v:rect id="_x0000_i1612" o:spt="1" style="height:1.5pt;width:432pt;" fillcolor="#A0A0A0" filled="t" stroked="f" coordsize="21600,21600" o:hr="t" o:hrstd="t" o:hralign="center">
            <v:path/>
            <v:fill on="t" focussize="0,0"/>
            <v:stroke on="f"/>
            <v:imagedata o:title=""/>
            <o:lock v:ext="edit"/>
            <w10:wrap type="none"/>
            <w10:anchorlock/>
          </v:rect>
        </w:pict>
      </w:r>
    </w:p>
    <w:p w14:paraId="18F11AF2">
      <w:pPr>
        <w:pStyle w:val="4"/>
        <w:keepNext w:val="0"/>
        <w:keepLines w:val="0"/>
        <w:widowControl/>
        <w:suppressLineNumbers w:val="0"/>
      </w:pPr>
      <w:r>
        <w:t>Rule 6</w:t>
      </w:r>
    </w:p>
    <w:p w14:paraId="60925F4A">
      <w:pPr>
        <w:pStyle w:val="35"/>
        <w:keepNext w:val="0"/>
        <w:keepLines w:val="0"/>
        <w:widowControl/>
        <w:suppressLineNumbers w:val="0"/>
      </w:pPr>
      <w:r>
        <w:t>Notifications remain available in history even after being read.</w:t>
      </w:r>
    </w:p>
    <w:p w14:paraId="05B34D93">
      <w:pPr>
        <w:keepNext w:val="0"/>
        <w:keepLines w:val="0"/>
        <w:widowControl/>
        <w:suppressLineNumbers w:val="0"/>
      </w:pPr>
      <w:r>
        <w:pict>
          <v:rect id="_x0000_i1613" o:spt="1" style="height:1.5pt;width:432pt;" fillcolor="#A0A0A0" filled="t" stroked="f" coordsize="21600,21600" o:hr="t" o:hrstd="t" o:hralign="center">
            <v:path/>
            <v:fill on="t" focussize="0,0"/>
            <v:stroke on="f"/>
            <v:imagedata o:title=""/>
            <o:lock v:ext="edit"/>
            <w10:wrap type="none"/>
            <w10:anchorlock/>
          </v:rect>
        </w:pict>
      </w:r>
    </w:p>
    <w:p w14:paraId="718D8553">
      <w:pPr>
        <w:pStyle w:val="2"/>
        <w:keepNext w:val="0"/>
        <w:keepLines w:val="0"/>
        <w:widowControl/>
        <w:suppressLineNumbers w:val="0"/>
      </w:pPr>
      <w:r>
        <w:t>AI Development Notes</w:t>
      </w:r>
    </w:p>
    <w:p w14:paraId="17B2F7DF">
      <w:pPr>
        <w:keepNext w:val="0"/>
        <w:keepLines w:val="0"/>
        <w:widowControl/>
        <w:numPr>
          <w:ilvl w:val="0"/>
          <w:numId w:val="145"/>
        </w:numPr>
        <w:suppressLineNumbers w:val="0"/>
        <w:spacing w:before="0" w:beforeAutospacing="1" w:after="0" w:afterAutospacing="1"/>
        <w:ind w:left="1440" w:hanging="360"/>
      </w:pPr>
    </w:p>
    <w:p w14:paraId="411B2B17">
      <w:pPr>
        <w:pStyle w:val="35"/>
        <w:keepNext w:val="0"/>
        <w:keepLines w:val="0"/>
        <w:widowControl/>
        <w:suppressLineNumbers w:val="0"/>
        <w:ind w:left="720"/>
      </w:pPr>
      <w:r>
        <w:t>Generate unique Notification IDs.</w:t>
      </w:r>
    </w:p>
    <w:p w14:paraId="6606EF66">
      <w:pPr>
        <w:keepNext w:val="0"/>
        <w:keepLines w:val="0"/>
        <w:widowControl/>
        <w:numPr>
          <w:ilvl w:val="0"/>
          <w:numId w:val="145"/>
        </w:numPr>
        <w:suppressLineNumbers w:val="0"/>
        <w:spacing w:before="0" w:beforeAutospacing="1" w:after="0" w:afterAutospacing="1"/>
        <w:ind w:left="1440" w:hanging="360"/>
      </w:pPr>
    </w:p>
    <w:p w14:paraId="53017070">
      <w:pPr>
        <w:keepNext w:val="0"/>
        <w:keepLines w:val="0"/>
        <w:widowControl/>
        <w:numPr>
          <w:ilvl w:val="0"/>
          <w:numId w:val="145"/>
        </w:numPr>
        <w:suppressLineNumbers w:val="0"/>
        <w:spacing w:before="0" w:beforeAutospacing="1" w:after="0" w:afterAutospacing="1"/>
        <w:ind w:left="1440" w:hanging="360"/>
      </w:pPr>
    </w:p>
    <w:p w14:paraId="076026D5">
      <w:pPr>
        <w:pStyle w:val="35"/>
        <w:keepNext w:val="0"/>
        <w:keepLines w:val="0"/>
        <w:widowControl/>
        <w:suppressLineNumbers w:val="0"/>
        <w:ind w:left="720"/>
      </w:pPr>
      <w:r>
        <w:t>Support real-time updates using WebSockets or Firebase Cloud Messaging (FCM).</w:t>
      </w:r>
    </w:p>
    <w:p w14:paraId="3FDCE105">
      <w:pPr>
        <w:keepNext w:val="0"/>
        <w:keepLines w:val="0"/>
        <w:widowControl/>
        <w:numPr>
          <w:ilvl w:val="0"/>
          <w:numId w:val="145"/>
        </w:numPr>
        <w:suppressLineNumbers w:val="0"/>
        <w:spacing w:before="0" w:beforeAutospacing="1" w:after="0" w:afterAutospacing="1"/>
        <w:ind w:left="1440" w:hanging="360"/>
      </w:pPr>
    </w:p>
    <w:p w14:paraId="259D4CBA">
      <w:pPr>
        <w:keepNext w:val="0"/>
        <w:keepLines w:val="0"/>
        <w:widowControl/>
        <w:numPr>
          <w:ilvl w:val="0"/>
          <w:numId w:val="145"/>
        </w:numPr>
        <w:suppressLineNumbers w:val="0"/>
        <w:spacing w:before="0" w:beforeAutospacing="1" w:after="0" w:afterAutospacing="1"/>
        <w:ind w:left="1440" w:hanging="360"/>
      </w:pPr>
    </w:p>
    <w:p w14:paraId="2D57BFC2">
      <w:pPr>
        <w:pStyle w:val="35"/>
        <w:keepNext w:val="0"/>
        <w:keepLines w:val="0"/>
        <w:widowControl/>
        <w:suppressLineNumbers w:val="0"/>
        <w:ind w:left="720"/>
      </w:pPr>
      <w:r>
        <w:t>Show toast notifications for high-priority events.</w:t>
      </w:r>
    </w:p>
    <w:p w14:paraId="1FE74621">
      <w:pPr>
        <w:keepNext w:val="0"/>
        <w:keepLines w:val="0"/>
        <w:widowControl/>
        <w:numPr>
          <w:ilvl w:val="0"/>
          <w:numId w:val="145"/>
        </w:numPr>
        <w:suppressLineNumbers w:val="0"/>
        <w:spacing w:before="0" w:beforeAutospacing="1" w:after="0" w:afterAutospacing="1"/>
        <w:ind w:left="1440" w:hanging="360"/>
      </w:pPr>
    </w:p>
    <w:p w14:paraId="6CB91D4A">
      <w:pPr>
        <w:keepNext w:val="0"/>
        <w:keepLines w:val="0"/>
        <w:widowControl/>
        <w:numPr>
          <w:ilvl w:val="0"/>
          <w:numId w:val="145"/>
        </w:numPr>
        <w:suppressLineNumbers w:val="0"/>
        <w:spacing w:before="0" w:beforeAutospacing="1" w:after="0" w:afterAutospacing="1"/>
        <w:ind w:left="1440" w:hanging="360"/>
      </w:pPr>
    </w:p>
    <w:p w14:paraId="7508ECA8">
      <w:pPr>
        <w:pStyle w:val="35"/>
        <w:keepNext w:val="0"/>
        <w:keepLines w:val="0"/>
        <w:widowControl/>
        <w:suppressLineNumbers w:val="0"/>
        <w:ind w:left="720"/>
      </w:pPr>
      <w:r>
        <w:t>Keep a complete notification history for audit purposes.</w:t>
      </w:r>
    </w:p>
    <w:p w14:paraId="704766AF">
      <w:pPr>
        <w:keepNext w:val="0"/>
        <w:keepLines w:val="0"/>
        <w:widowControl/>
        <w:numPr>
          <w:ilvl w:val="0"/>
          <w:numId w:val="145"/>
        </w:numPr>
        <w:suppressLineNumbers w:val="0"/>
        <w:spacing w:before="0" w:beforeAutospacing="1" w:after="0" w:afterAutospacing="1"/>
        <w:ind w:left="1440" w:hanging="360"/>
      </w:pPr>
    </w:p>
    <w:p w14:paraId="0AF64368">
      <w:pPr>
        <w:keepNext w:val="0"/>
        <w:keepLines w:val="0"/>
        <w:widowControl/>
        <w:numPr>
          <w:ilvl w:val="0"/>
          <w:numId w:val="145"/>
        </w:numPr>
        <w:suppressLineNumbers w:val="0"/>
        <w:spacing w:before="0" w:beforeAutospacing="1" w:after="0" w:afterAutospacing="1"/>
        <w:ind w:left="1440" w:hanging="360"/>
      </w:pPr>
    </w:p>
    <w:p w14:paraId="75E092A2">
      <w:pPr>
        <w:pStyle w:val="35"/>
        <w:keepNext w:val="0"/>
        <w:keepLines w:val="0"/>
        <w:widowControl/>
        <w:suppressLineNumbers w:val="0"/>
        <w:ind w:left="720"/>
      </w:pPr>
      <w:r>
        <w:t>Automatically clear the unread badge when notifications are marked as read.</w:t>
      </w:r>
    </w:p>
    <w:p w14:paraId="6DAF51FA">
      <w:pPr>
        <w:keepNext w:val="0"/>
        <w:keepLines w:val="0"/>
        <w:widowControl/>
        <w:numPr>
          <w:ilvl w:val="0"/>
          <w:numId w:val="145"/>
        </w:numPr>
        <w:suppressLineNumbers w:val="0"/>
        <w:spacing w:before="0" w:beforeAutospacing="1" w:after="0" w:afterAutospacing="1"/>
        <w:ind w:left="1440" w:hanging="360"/>
      </w:pPr>
    </w:p>
    <w:p w14:paraId="51667D82">
      <w:pPr>
        <w:keepNext w:val="0"/>
        <w:keepLines w:val="0"/>
        <w:widowControl/>
        <w:suppressLineNumbers w:val="0"/>
      </w:pPr>
      <w:r>
        <w:pict>
          <v:rect id="_x0000_i1614" o:spt="1" style="height:1.5pt;width:432pt;" fillcolor="#A0A0A0" filled="t" stroked="f" coordsize="21600,21600" o:hr="t" o:hrstd="t" o:hralign="center">
            <v:path/>
            <v:fill on="t" focussize="0,0"/>
            <v:stroke on="f"/>
            <v:imagedata o:title=""/>
            <o:lock v:ext="edit"/>
            <w10:wrap type="none"/>
            <w10:anchorlock/>
          </v:rect>
        </w:pict>
      </w:r>
    </w:p>
    <w:p w14:paraId="5428A86C">
      <w:pPr>
        <w:pStyle w:val="3"/>
        <w:keepNext w:val="0"/>
        <w:keepLines w:val="0"/>
        <w:widowControl/>
        <w:suppressLineNumbers w:val="0"/>
      </w:pPr>
      <w:r>
        <w:t>✅ Next Module</w:t>
      </w:r>
    </w:p>
    <w:p w14:paraId="0FB56247">
      <w:pPr>
        <w:pStyle w:val="35"/>
        <w:keepNext w:val="0"/>
        <w:keepLines w:val="0"/>
        <w:widowControl/>
        <w:suppressLineNumbers w:val="0"/>
      </w:pPr>
      <w:r>
        <w:rPr>
          <w:rStyle w:val="36"/>
        </w:rPr>
        <w:t>Module 14 – Authentication &amp; Security</w:t>
      </w:r>
    </w:p>
    <w:p w14:paraId="6A079E2E">
      <w:pPr>
        <w:pStyle w:val="35"/>
        <w:keepNext w:val="0"/>
        <w:keepLines w:val="0"/>
        <w:widowControl/>
        <w:suppressLineNumbers w:val="0"/>
      </w:pPr>
      <w:r>
        <w:t>Ye login, password management, RBAC (Role-Based Access Control), session management, aur account security define karega. Iske baad system specification practically complete ho jayegi.</w:t>
      </w:r>
    </w:p>
    <w:p w14:paraId="1AC7D964">
      <w:pPr>
        <w:pStyle w:val="35"/>
        <w:keepNext w:val="0"/>
        <w:keepLines w:val="0"/>
        <w:widowControl/>
        <w:suppressLineNumbers w:val="0"/>
      </w:pPr>
      <w:r>
        <w:t xml:space="preserve">Perfect. Ab </w:t>
      </w:r>
      <w:r>
        <w:rPr>
          <w:rStyle w:val="36"/>
        </w:rPr>
        <w:t>Module 14 – Authentication &amp; Security</w:t>
      </w:r>
      <w:r>
        <w:t xml:space="preserve"> complete karte hain.</w:t>
      </w:r>
    </w:p>
    <w:p w14:paraId="385755BC">
      <w:pPr>
        <w:keepNext w:val="0"/>
        <w:keepLines w:val="0"/>
        <w:widowControl/>
        <w:suppressLineNumbers w:val="0"/>
      </w:pPr>
      <w:r>
        <w:pict>
          <v:rect id="_x0000_i1615" o:spt="1" style="height:1.5pt;width:432pt;" fillcolor="#A0A0A0" filled="t" stroked="f" coordsize="21600,21600" o:hr="t" o:hrstd="t" o:hralign="center">
            <v:path/>
            <v:fill on="t" focussize="0,0"/>
            <v:stroke on="f"/>
            <v:imagedata o:title=""/>
            <o:lock v:ext="edit"/>
            <w10:wrap type="none"/>
            <w10:anchorlock/>
          </v:rect>
        </w:pict>
      </w:r>
    </w:p>
    <w:p w14:paraId="440798B3">
      <w:pPr>
        <w:pStyle w:val="2"/>
        <w:keepNext w:val="0"/>
        <w:keepLines w:val="0"/>
        <w:widowControl/>
        <w:suppressLineNumbers w:val="0"/>
      </w:pPr>
      <w:r>
        <w:t>MODULE 14 – AUTHENTICATION &amp; SECURITY</w:t>
      </w:r>
    </w:p>
    <w:p w14:paraId="121FE39E">
      <w:pPr>
        <w:pStyle w:val="3"/>
        <w:keepNext w:val="0"/>
        <w:keepLines w:val="0"/>
        <w:widowControl/>
        <w:suppressLineNumbers w:val="0"/>
      </w:pPr>
      <w:r>
        <w:t>Overview</w:t>
      </w:r>
    </w:p>
    <w:p w14:paraId="508193D3">
      <w:pPr>
        <w:pStyle w:val="35"/>
        <w:keepNext w:val="0"/>
        <w:keepLines w:val="0"/>
        <w:widowControl/>
        <w:suppressLineNumbers w:val="0"/>
      </w:pPr>
      <w:r>
        <w:t>The Authentication &amp; Security module is responsible for secure user login, role-based access control (RBAC), account management, password security, and session management.</w:t>
      </w:r>
    </w:p>
    <w:p w14:paraId="0E228396">
      <w:pPr>
        <w:pStyle w:val="35"/>
        <w:keepNext w:val="0"/>
        <w:keepLines w:val="0"/>
        <w:widowControl/>
        <w:suppressLineNumbers w:val="0"/>
      </w:pPr>
      <w:r>
        <w:t>No user can register manually. All user accounts are created by the Super Administrator or Hospital Administrator according to their assigned permissions.</w:t>
      </w:r>
    </w:p>
    <w:p w14:paraId="7CCFD559">
      <w:pPr>
        <w:keepNext w:val="0"/>
        <w:keepLines w:val="0"/>
        <w:widowControl/>
        <w:suppressLineNumbers w:val="0"/>
      </w:pPr>
      <w:r>
        <w:pict>
          <v:rect id="_x0000_i1616" o:spt="1" style="height:1.5pt;width:432pt;" fillcolor="#A0A0A0" filled="t" stroked="f" coordsize="21600,21600" o:hr="t" o:hrstd="t" o:hralign="center">
            <v:path/>
            <v:fill on="t" focussize="0,0"/>
            <v:stroke on="f"/>
            <v:imagedata o:title=""/>
            <o:lock v:ext="edit"/>
            <w10:wrap type="none"/>
            <w10:anchorlock/>
          </v:rect>
        </w:pict>
      </w:r>
    </w:p>
    <w:p w14:paraId="1DD70510">
      <w:pPr>
        <w:pStyle w:val="2"/>
        <w:keepNext w:val="0"/>
        <w:keepLines w:val="0"/>
        <w:widowControl/>
        <w:suppressLineNumbers w:val="0"/>
      </w:pPr>
      <w:r>
        <w:t>Access</w:t>
      </w:r>
    </w:p>
    <w:p w14:paraId="053478A7">
      <w:pPr>
        <w:pStyle w:val="35"/>
        <w:keepNext w:val="0"/>
        <w:keepLines w:val="0"/>
        <w:widowControl/>
        <w:suppressLineNumbers w:val="0"/>
      </w:pPr>
      <w:r>
        <w:t>✅ Super Administrator</w:t>
      </w:r>
    </w:p>
    <w:p w14:paraId="1C4FCC6E">
      <w:pPr>
        <w:pStyle w:val="35"/>
        <w:keepNext w:val="0"/>
        <w:keepLines w:val="0"/>
        <w:widowControl/>
        <w:suppressLineNumbers w:val="0"/>
      </w:pPr>
      <w:r>
        <w:t>✅ Hospital Administrator</w:t>
      </w:r>
    </w:p>
    <w:p w14:paraId="0FE8B65A">
      <w:pPr>
        <w:pStyle w:val="35"/>
        <w:keepNext w:val="0"/>
        <w:keepLines w:val="0"/>
        <w:widowControl/>
        <w:suppressLineNumbers w:val="0"/>
      </w:pPr>
      <w:r>
        <w:t>✅ Hospital Biomedical Engineer</w:t>
      </w:r>
    </w:p>
    <w:p w14:paraId="26D1E577">
      <w:pPr>
        <w:pStyle w:val="35"/>
        <w:keepNext w:val="0"/>
        <w:keepLines w:val="0"/>
        <w:widowControl/>
        <w:suppressLineNumbers w:val="0"/>
      </w:pPr>
      <w:r>
        <w:t>✅ Central Biomedical Engineer</w:t>
      </w:r>
    </w:p>
    <w:p w14:paraId="2D946FA9">
      <w:pPr>
        <w:keepNext w:val="0"/>
        <w:keepLines w:val="0"/>
        <w:widowControl/>
        <w:suppressLineNumbers w:val="0"/>
      </w:pPr>
      <w:r>
        <w:pict>
          <v:rect id="_x0000_i1617" o:spt="1" style="height:1.5pt;width:432pt;" fillcolor="#A0A0A0" filled="t" stroked="f" coordsize="21600,21600" o:hr="t" o:hrstd="t" o:hralign="center">
            <v:path/>
            <v:fill on="t" focussize="0,0"/>
            <v:stroke on="f"/>
            <v:imagedata o:title=""/>
            <o:lock v:ext="edit"/>
            <w10:wrap type="none"/>
            <w10:anchorlock/>
          </v:rect>
        </w:pict>
      </w:r>
    </w:p>
    <w:p w14:paraId="73866470">
      <w:pPr>
        <w:pStyle w:val="2"/>
        <w:keepNext w:val="0"/>
        <w:keepLines w:val="0"/>
        <w:widowControl/>
        <w:suppressLineNumbers w:val="0"/>
      </w:pPr>
      <w:r>
        <w:t>Authentication Flow</w:t>
      </w:r>
    </w:p>
    <w:p w14:paraId="5FDBFB03">
      <w:pPr>
        <w:pStyle w:val="21"/>
        <w:keepNext w:val="0"/>
        <w:keepLines w:val="0"/>
        <w:widowControl/>
        <w:suppressLineNumbers w:val="0"/>
        <w:rPr>
          <w:rStyle w:val="20"/>
        </w:rPr>
      </w:pPr>
      <w:r>
        <w:rPr>
          <w:rStyle w:val="20"/>
        </w:rPr>
        <w:t>User</w:t>
      </w:r>
    </w:p>
    <w:p w14:paraId="29A67F4D">
      <w:pPr>
        <w:pStyle w:val="21"/>
        <w:keepNext w:val="0"/>
        <w:keepLines w:val="0"/>
        <w:widowControl/>
        <w:suppressLineNumbers w:val="0"/>
        <w:rPr>
          <w:rStyle w:val="20"/>
        </w:rPr>
      </w:pPr>
    </w:p>
    <w:p w14:paraId="36E1DD9C">
      <w:pPr>
        <w:pStyle w:val="21"/>
        <w:keepNext w:val="0"/>
        <w:keepLines w:val="0"/>
        <w:widowControl/>
        <w:suppressLineNumbers w:val="0"/>
        <w:rPr>
          <w:rStyle w:val="20"/>
        </w:rPr>
      </w:pPr>
      <w:r>
        <w:rPr>
          <w:rStyle w:val="20"/>
        </w:rPr>
        <w:t>↓</w:t>
      </w:r>
    </w:p>
    <w:p w14:paraId="4C5C49C0">
      <w:pPr>
        <w:pStyle w:val="21"/>
        <w:keepNext w:val="0"/>
        <w:keepLines w:val="0"/>
        <w:widowControl/>
        <w:suppressLineNumbers w:val="0"/>
        <w:rPr>
          <w:rStyle w:val="20"/>
        </w:rPr>
      </w:pPr>
    </w:p>
    <w:p w14:paraId="3AD010EB">
      <w:pPr>
        <w:pStyle w:val="21"/>
        <w:keepNext w:val="0"/>
        <w:keepLines w:val="0"/>
        <w:widowControl/>
        <w:suppressLineNumbers w:val="0"/>
        <w:rPr>
          <w:rStyle w:val="20"/>
        </w:rPr>
      </w:pPr>
      <w:r>
        <w:rPr>
          <w:rStyle w:val="20"/>
        </w:rPr>
        <w:t>Enter Username / Email</w:t>
      </w:r>
    </w:p>
    <w:p w14:paraId="62E2166E">
      <w:pPr>
        <w:pStyle w:val="21"/>
        <w:keepNext w:val="0"/>
        <w:keepLines w:val="0"/>
        <w:widowControl/>
        <w:suppressLineNumbers w:val="0"/>
        <w:rPr>
          <w:rStyle w:val="20"/>
        </w:rPr>
      </w:pPr>
    </w:p>
    <w:p w14:paraId="7268301D">
      <w:pPr>
        <w:pStyle w:val="21"/>
        <w:keepNext w:val="0"/>
        <w:keepLines w:val="0"/>
        <w:widowControl/>
        <w:suppressLineNumbers w:val="0"/>
        <w:rPr>
          <w:rStyle w:val="20"/>
        </w:rPr>
      </w:pPr>
      <w:r>
        <w:rPr>
          <w:rStyle w:val="20"/>
        </w:rPr>
        <w:t>↓</w:t>
      </w:r>
    </w:p>
    <w:p w14:paraId="48379AEE">
      <w:pPr>
        <w:pStyle w:val="21"/>
        <w:keepNext w:val="0"/>
        <w:keepLines w:val="0"/>
        <w:widowControl/>
        <w:suppressLineNumbers w:val="0"/>
        <w:rPr>
          <w:rStyle w:val="20"/>
        </w:rPr>
      </w:pPr>
    </w:p>
    <w:p w14:paraId="4C6D11F8">
      <w:pPr>
        <w:pStyle w:val="21"/>
        <w:keepNext w:val="0"/>
        <w:keepLines w:val="0"/>
        <w:widowControl/>
        <w:suppressLineNumbers w:val="0"/>
        <w:rPr>
          <w:rStyle w:val="20"/>
        </w:rPr>
      </w:pPr>
      <w:r>
        <w:rPr>
          <w:rStyle w:val="20"/>
        </w:rPr>
        <w:t>Enter Password</w:t>
      </w:r>
    </w:p>
    <w:p w14:paraId="5763A373">
      <w:pPr>
        <w:pStyle w:val="21"/>
        <w:keepNext w:val="0"/>
        <w:keepLines w:val="0"/>
        <w:widowControl/>
        <w:suppressLineNumbers w:val="0"/>
        <w:rPr>
          <w:rStyle w:val="20"/>
        </w:rPr>
      </w:pPr>
    </w:p>
    <w:p w14:paraId="22F54D09">
      <w:pPr>
        <w:pStyle w:val="21"/>
        <w:keepNext w:val="0"/>
        <w:keepLines w:val="0"/>
        <w:widowControl/>
        <w:suppressLineNumbers w:val="0"/>
        <w:rPr>
          <w:rStyle w:val="20"/>
        </w:rPr>
      </w:pPr>
      <w:r>
        <w:rPr>
          <w:rStyle w:val="20"/>
        </w:rPr>
        <w:t>↓</w:t>
      </w:r>
    </w:p>
    <w:p w14:paraId="58A70C13">
      <w:pPr>
        <w:pStyle w:val="21"/>
        <w:keepNext w:val="0"/>
        <w:keepLines w:val="0"/>
        <w:widowControl/>
        <w:suppressLineNumbers w:val="0"/>
        <w:rPr>
          <w:rStyle w:val="20"/>
        </w:rPr>
      </w:pPr>
    </w:p>
    <w:p w14:paraId="14B0A96A">
      <w:pPr>
        <w:pStyle w:val="21"/>
        <w:keepNext w:val="0"/>
        <w:keepLines w:val="0"/>
        <w:widowControl/>
        <w:suppressLineNumbers w:val="0"/>
        <w:rPr>
          <w:rStyle w:val="20"/>
        </w:rPr>
      </w:pPr>
      <w:r>
        <w:rPr>
          <w:rStyle w:val="20"/>
        </w:rPr>
        <w:t>System Verification</w:t>
      </w:r>
    </w:p>
    <w:p w14:paraId="416F817E">
      <w:pPr>
        <w:pStyle w:val="21"/>
        <w:keepNext w:val="0"/>
        <w:keepLines w:val="0"/>
        <w:widowControl/>
        <w:suppressLineNumbers w:val="0"/>
        <w:rPr>
          <w:rStyle w:val="20"/>
        </w:rPr>
      </w:pPr>
    </w:p>
    <w:p w14:paraId="525C0C3F">
      <w:pPr>
        <w:pStyle w:val="21"/>
        <w:keepNext w:val="0"/>
        <w:keepLines w:val="0"/>
        <w:widowControl/>
        <w:suppressLineNumbers w:val="0"/>
        <w:rPr>
          <w:rStyle w:val="20"/>
        </w:rPr>
      </w:pPr>
      <w:r>
        <w:rPr>
          <w:rStyle w:val="20"/>
        </w:rPr>
        <w:t>↓</w:t>
      </w:r>
    </w:p>
    <w:p w14:paraId="05FF3DC5">
      <w:pPr>
        <w:pStyle w:val="21"/>
        <w:keepNext w:val="0"/>
        <w:keepLines w:val="0"/>
        <w:widowControl/>
        <w:suppressLineNumbers w:val="0"/>
        <w:rPr>
          <w:rStyle w:val="20"/>
        </w:rPr>
      </w:pPr>
    </w:p>
    <w:p w14:paraId="682554D6">
      <w:pPr>
        <w:pStyle w:val="21"/>
        <w:keepNext w:val="0"/>
        <w:keepLines w:val="0"/>
        <w:widowControl/>
        <w:suppressLineNumbers w:val="0"/>
        <w:rPr>
          <w:rStyle w:val="20"/>
        </w:rPr>
      </w:pPr>
      <w:r>
        <w:rPr>
          <w:rStyle w:val="20"/>
        </w:rPr>
        <w:t>Login Successful</w:t>
      </w:r>
    </w:p>
    <w:p w14:paraId="28BFAF50">
      <w:pPr>
        <w:pStyle w:val="21"/>
        <w:keepNext w:val="0"/>
        <w:keepLines w:val="0"/>
        <w:widowControl/>
        <w:suppressLineNumbers w:val="0"/>
        <w:rPr>
          <w:rStyle w:val="20"/>
        </w:rPr>
      </w:pPr>
    </w:p>
    <w:p w14:paraId="64034F7C">
      <w:pPr>
        <w:pStyle w:val="21"/>
        <w:keepNext w:val="0"/>
        <w:keepLines w:val="0"/>
        <w:widowControl/>
        <w:suppressLineNumbers w:val="0"/>
        <w:rPr>
          <w:rStyle w:val="20"/>
        </w:rPr>
      </w:pPr>
      <w:r>
        <w:rPr>
          <w:rStyle w:val="20"/>
        </w:rPr>
        <w:t>↓</w:t>
      </w:r>
    </w:p>
    <w:p w14:paraId="67D2AF10">
      <w:pPr>
        <w:pStyle w:val="21"/>
        <w:keepNext w:val="0"/>
        <w:keepLines w:val="0"/>
        <w:widowControl/>
        <w:suppressLineNumbers w:val="0"/>
        <w:rPr>
          <w:rStyle w:val="20"/>
        </w:rPr>
      </w:pPr>
    </w:p>
    <w:p w14:paraId="06CA4EAA">
      <w:pPr>
        <w:pStyle w:val="21"/>
        <w:keepNext w:val="0"/>
        <w:keepLines w:val="0"/>
        <w:widowControl/>
        <w:suppressLineNumbers w:val="0"/>
      </w:pPr>
      <w:r>
        <w:rPr>
          <w:rStyle w:val="20"/>
        </w:rPr>
        <w:t>Redirect to Role Dashboard</w:t>
      </w:r>
    </w:p>
    <w:p w14:paraId="780D9777">
      <w:pPr>
        <w:keepNext w:val="0"/>
        <w:keepLines w:val="0"/>
        <w:widowControl/>
        <w:suppressLineNumbers w:val="0"/>
      </w:pPr>
      <w:r>
        <w:pict>
          <v:rect id="_x0000_i1618" o:spt="1" style="height:1.5pt;width:432pt;" fillcolor="#A0A0A0" filled="t" stroked="f" coordsize="21600,21600" o:hr="t" o:hrstd="t" o:hralign="center">
            <v:path/>
            <v:fill on="t" focussize="0,0"/>
            <v:stroke on="f"/>
            <v:imagedata o:title=""/>
            <o:lock v:ext="edit"/>
            <w10:wrap type="none"/>
            <w10:anchorlock/>
          </v:rect>
        </w:pict>
      </w:r>
    </w:p>
    <w:p w14:paraId="611259B0">
      <w:pPr>
        <w:pStyle w:val="2"/>
        <w:keepNext w:val="0"/>
        <w:keepLines w:val="0"/>
        <w:widowControl/>
        <w:suppressLineNumbers w:val="0"/>
      </w:pPr>
      <w:r>
        <w:t>Login Page</w:t>
      </w:r>
    </w:p>
    <w:p w14:paraId="07E037EB">
      <w:pPr>
        <w:pStyle w:val="35"/>
        <w:keepNext w:val="0"/>
        <w:keepLines w:val="0"/>
        <w:widowControl/>
        <w:suppressLineNumbers w:val="0"/>
      </w:pPr>
      <w:r>
        <w:t>Display:</w:t>
      </w:r>
    </w:p>
    <w:p w14:paraId="3313AC20">
      <w:pPr>
        <w:pStyle w:val="21"/>
        <w:keepNext w:val="0"/>
        <w:keepLines w:val="0"/>
        <w:widowControl/>
        <w:suppressLineNumbers w:val="0"/>
        <w:rPr>
          <w:rStyle w:val="20"/>
        </w:rPr>
      </w:pPr>
      <w:r>
        <w:rPr>
          <w:rStyle w:val="20"/>
        </w:rPr>
        <w:t>Hospital Logo</w:t>
      </w:r>
    </w:p>
    <w:p w14:paraId="697B44DF">
      <w:pPr>
        <w:pStyle w:val="21"/>
        <w:keepNext w:val="0"/>
        <w:keepLines w:val="0"/>
        <w:widowControl/>
        <w:suppressLineNumbers w:val="0"/>
        <w:rPr>
          <w:rStyle w:val="20"/>
        </w:rPr>
      </w:pPr>
    </w:p>
    <w:p w14:paraId="0C36263B">
      <w:pPr>
        <w:pStyle w:val="21"/>
        <w:keepNext w:val="0"/>
        <w:keepLines w:val="0"/>
        <w:widowControl/>
        <w:suppressLineNumbers w:val="0"/>
        <w:rPr>
          <w:rStyle w:val="20"/>
        </w:rPr>
      </w:pPr>
      <w:r>
        <w:rPr>
          <w:rStyle w:val="20"/>
        </w:rPr>
        <w:t>System Name</w:t>
      </w:r>
    </w:p>
    <w:p w14:paraId="7DEBA010">
      <w:pPr>
        <w:pStyle w:val="21"/>
        <w:keepNext w:val="0"/>
        <w:keepLines w:val="0"/>
        <w:widowControl/>
        <w:suppressLineNumbers w:val="0"/>
        <w:rPr>
          <w:rStyle w:val="20"/>
        </w:rPr>
      </w:pPr>
    </w:p>
    <w:p w14:paraId="30CCA52C">
      <w:pPr>
        <w:pStyle w:val="21"/>
        <w:keepNext w:val="0"/>
        <w:keepLines w:val="0"/>
        <w:widowControl/>
        <w:suppressLineNumbers w:val="0"/>
        <w:rPr>
          <w:rStyle w:val="20"/>
        </w:rPr>
      </w:pPr>
      <w:r>
        <w:rPr>
          <w:rStyle w:val="20"/>
        </w:rPr>
        <w:t>Username / Email</w:t>
      </w:r>
    </w:p>
    <w:p w14:paraId="62E7B4B3">
      <w:pPr>
        <w:pStyle w:val="21"/>
        <w:keepNext w:val="0"/>
        <w:keepLines w:val="0"/>
        <w:widowControl/>
        <w:suppressLineNumbers w:val="0"/>
        <w:rPr>
          <w:rStyle w:val="20"/>
        </w:rPr>
      </w:pPr>
    </w:p>
    <w:p w14:paraId="0B11D654">
      <w:pPr>
        <w:pStyle w:val="21"/>
        <w:keepNext w:val="0"/>
        <w:keepLines w:val="0"/>
        <w:widowControl/>
        <w:suppressLineNumbers w:val="0"/>
        <w:rPr>
          <w:rStyle w:val="20"/>
        </w:rPr>
      </w:pPr>
      <w:r>
        <w:rPr>
          <w:rStyle w:val="20"/>
        </w:rPr>
        <w:t>Password</w:t>
      </w:r>
    </w:p>
    <w:p w14:paraId="38D93423">
      <w:pPr>
        <w:pStyle w:val="21"/>
        <w:keepNext w:val="0"/>
        <w:keepLines w:val="0"/>
        <w:widowControl/>
        <w:suppressLineNumbers w:val="0"/>
        <w:rPr>
          <w:rStyle w:val="20"/>
        </w:rPr>
      </w:pPr>
    </w:p>
    <w:p w14:paraId="5A51D834">
      <w:pPr>
        <w:pStyle w:val="21"/>
        <w:keepNext w:val="0"/>
        <w:keepLines w:val="0"/>
        <w:widowControl/>
        <w:suppressLineNumbers w:val="0"/>
        <w:rPr>
          <w:rStyle w:val="20"/>
        </w:rPr>
      </w:pPr>
      <w:r>
        <w:rPr>
          <w:rStyle w:val="20"/>
        </w:rPr>
        <w:t>Remember Me</w:t>
      </w:r>
    </w:p>
    <w:p w14:paraId="4C7CD853">
      <w:pPr>
        <w:pStyle w:val="21"/>
        <w:keepNext w:val="0"/>
        <w:keepLines w:val="0"/>
        <w:widowControl/>
        <w:suppressLineNumbers w:val="0"/>
        <w:rPr>
          <w:rStyle w:val="20"/>
        </w:rPr>
      </w:pPr>
    </w:p>
    <w:p w14:paraId="6C11042D">
      <w:pPr>
        <w:pStyle w:val="21"/>
        <w:keepNext w:val="0"/>
        <w:keepLines w:val="0"/>
        <w:widowControl/>
        <w:suppressLineNumbers w:val="0"/>
        <w:rPr>
          <w:rStyle w:val="20"/>
        </w:rPr>
      </w:pPr>
      <w:r>
        <w:rPr>
          <w:rStyle w:val="20"/>
        </w:rPr>
        <w:t>Forgot Password</w:t>
      </w:r>
    </w:p>
    <w:p w14:paraId="24EA3B5A">
      <w:pPr>
        <w:pStyle w:val="21"/>
        <w:keepNext w:val="0"/>
        <w:keepLines w:val="0"/>
        <w:widowControl/>
        <w:suppressLineNumbers w:val="0"/>
        <w:rPr>
          <w:rStyle w:val="20"/>
        </w:rPr>
      </w:pPr>
    </w:p>
    <w:p w14:paraId="1D8B8F01">
      <w:pPr>
        <w:pStyle w:val="21"/>
        <w:keepNext w:val="0"/>
        <w:keepLines w:val="0"/>
        <w:widowControl/>
        <w:suppressLineNumbers w:val="0"/>
      </w:pPr>
      <w:r>
        <w:rPr>
          <w:rStyle w:val="20"/>
        </w:rPr>
        <w:t>Login Button</w:t>
      </w:r>
    </w:p>
    <w:p w14:paraId="4FBB9410">
      <w:pPr>
        <w:keepNext w:val="0"/>
        <w:keepLines w:val="0"/>
        <w:widowControl/>
        <w:suppressLineNumbers w:val="0"/>
      </w:pPr>
      <w:r>
        <w:pict>
          <v:rect id="_x0000_i1619" o:spt="1" style="height:1.5pt;width:432pt;" fillcolor="#A0A0A0" filled="t" stroked="f" coordsize="21600,21600" o:hr="t" o:hrstd="t" o:hralign="center">
            <v:path/>
            <v:fill on="t" focussize="0,0"/>
            <v:stroke on="f"/>
            <v:imagedata o:title=""/>
            <o:lock v:ext="edit"/>
            <w10:wrap type="none"/>
            <w10:anchorlock/>
          </v:rect>
        </w:pict>
      </w:r>
    </w:p>
    <w:p w14:paraId="44454BC1">
      <w:pPr>
        <w:pStyle w:val="2"/>
        <w:keepNext w:val="0"/>
        <w:keepLines w:val="0"/>
        <w:widowControl/>
        <w:suppressLineNumbers w:val="0"/>
      </w:pPr>
      <w:r>
        <w:t>Forgot Password</w:t>
      </w:r>
    </w:p>
    <w:p w14:paraId="0C698A99">
      <w:pPr>
        <w:pStyle w:val="35"/>
        <w:keepNext w:val="0"/>
        <w:keepLines w:val="0"/>
        <w:widowControl/>
        <w:suppressLineNumbers w:val="0"/>
      </w:pPr>
      <w:r>
        <w:t>Workflow:</w:t>
      </w:r>
    </w:p>
    <w:p w14:paraId="4EB50B2E">
      <w:pPr>
        <w:pStyle w:val="21"/>
        <w:keepNext w:val="0"/>
        <w:keepLines w:val="0"/>
        <w:widowControl/>
        <w:suppressLineNumbers w:val="0"/>
        <w:rPr>
          <w:rStyle w:val="20"/>
        </w:rPr>
      </w:pPr>
      <w:r>
        <w:rPr>
          <w:rStyle w:val="20"/>
        </w:rPr>
        <w:t>User</w:t>
      </w:r>
    </w:p>
    <w:p w14:paraId="239A4F5A">
      <w:pPr>
        <w:pStyle w:val="21"/>
        <w:keepNext w:val="0"/>
        <w:keepLines w:val="0"/>
        <w:widowControl/>
        <w:suppressLineNumbers w:val="0"/>
        <w:rPr>
          <w:rStyle w:val="20"/>
        </w:rPr>
      </w:pPr>
    </w:p>
    <w:p w14:paraId="6CA29780">
      <w:pPr>
        <w:pStyle w:val="21"/>
        <w:keepNext w:val="0"/>
        <w:keepLines w:val="0"/>
        <w:widowControl/>
        <w:suppressLineNumbers w:val="0"/>
        <w:rPr>
          <w:rStyle w:val="20"/>
        </w:rPr>
      </w:pPr>
      <w:r>
        <w:rPr>
          <w:rStyle w:val="20"/>
        </w:rPr>
        <w:t>↓</w:t>
      </w:r>
    </w:p>
    <w:p w14:paraId="7CA315D6">
      <w:pPr>
        <w:pStyle w:val="21"/>
        <w:keepNext w:val="0"/>
        <w:keepLines w:val="0"/>
        <w:widowControl/>
        <w:suppressLineNumbers w:val="0"/>
        <w:rPr>
          <w:rStyle w:val="20"/>
        </w:rPr>
      </w:pPr>
    </w:p>
    <w:p w14:paraId="5196A053">
      <w:pPr>
        <w:pStyle w:val="21"/>
        <w:keepNext w:val="0"/>
        <w:keepLines w:val="0"/>
        <w:widowControl/>
        <w:suppressLineNumbers w:val="0"/>
        <w:rPr>
          <w:rStyle w:val="20"/>
        </w:rPr>
      </w:pPr>
      <w:r>
        <w:rPr>
          <w:rStyle w:val="20"/>
        </w:rPr>
        <w:t>Click Forgot Password</w:t>
      </w:r>
    </w:p>
    <w:p w14:paraId="2BE88E34">
      <w:pPr>
        <w:pStyle w:val="21"/>
        <w:keepNext w:val="0"/>
        <w:keepLines w:val="0"/>
        <w:widowControl/>
        <w:suppressLineNumbers w:val="0"/>
        <w:rPr>
          <w:rStyle w:val="20"/>
        </w:rPr>
      </w:pPr>
    </w:p>
    <w:p w14:paraId="2911C6A5">
      <w:pPr>
        <w:pStyle w:val="21"/>
        <w:keepNext w:val="0"/>
        <w:keepLines w:val="0"/>
        <w:widowControl/>
        <w:suppressLineNumbers w:val="0"/>
        <w:rPr>
          <w:rStyle w:val="20"/>
        </w:rPr>
      </w:pPr>
      <w:r>
        <w:rPr>
          <w:rStyle w:val="20"/>
        </w:rPr>
        <w:t>↓</w:t>
      </w:r>
    </w:p>
    <w:p w14:paraId="6EA61595">
      <w:pPr>
        <w:pStyle w:val="21"/>
        <w:keepNext w:val="0"/>
        <w:keepLines w:val="0"/>
        <w:widowControl/>
        <w:suppressLineNumbers w:val="0"/>
        <w:rPr>
          <w:rStyle w:val="20"/>
        </w:rPr>
      </w:pPr>
    </w:p>
    <w:p w14:paraId="03762780">
      <w:pPr>
        <w:pStyle w:val="21"/>
        <w:keepNext w:val="0"/>
        <w:keepLines w:val="0"/>
        <w:widowControl/>
        <w:suppressLineNumbers w:val="0"/>
        <w:rPr>
          <w:rStyle w:val="20"/>
        </w:rPr>
      </w:pPr>
      <w:r>
        <w:rPr>
          <w:rStyle w:val="20"/>
        </w:rPr>
        <w:t>Enter Registered Email</w:t>
      </w:r>
    </w:p>
    <w:p w14:paraId="4A246132">
      <w:pPr>
        <w:pStyle w:val="21"/>
        <w:keepNext w:val="0"/>
        <w:keepLines w:val="0"/>
        <w:widowControl/>
        <w:suppressLineNumbers w:val="0"/>
        <w:rPr>
          <w:rStyle w:val="20"/>
        </w:rPr>
      </w:pPr>
    </w:p>
    <w:p w14:paraId="5572F8A1">
      <w:pPr>
        <w:pStyle w:val="21"/>
        <w:keepNext w:val="0"/>
        <w:keepLines w:val="0"/>
        <w:widowControl/>
        <w:suppressLineNumbers w:val="0"/>
        <w:rPr>
          <w:rStyle w:val="20"/>
        </w:rPr>
      </w:pPr>
      <w:r>
        <w:rPr>
          <w:rStyle w:val="20"/>
        </w:rPr>
        <w:t>↓</w:t>
      </w:r>
    </w:p>
    <w:p w14:paraId="6CE1F3C4">
      <w:pPr>
        <w:pStyle w:val="21"/>
        <w:keepNext w:val="0"/>
        <w:keepLines w:val="0"/>
        <w:widowControl/>
        <w:suppressLineNumbers w:val="0"/>
        <w:rPr>
          <w:rStyle w:val="20"/>
        </w:rPr>
      </w:pPr>
    </w:p>
    <w:p w14:paraId="46EEE6D8">
      <w:pPr>
        <w:pStyle w:val="21"/>
        <w:keepNext w:val="0"/>
        <w:keepLines w:val="0"/>
        <w:widowControl/>
        <w:suppressLineNumbers w:val="0"/>
        <w:rPr>
          <w:rStyle w:val="20"/>
        </w:rPr>
      </w:pPr>
      <w:r>
        <w:rPr>
          <w:rStyle w:val="20"/>
        </w:rPr>
        <w:t>Receive Reset Link / OTP</w:t>
      </w:r>
    </w:p>
    <w:p w14:paraId="0ADF9535">
      <w:pPr>
        <w:pStyle w:val="21"/>
        <w:keepNext w:val="0"/>
        <w:keepLines w:val="0"/>
        <w:widowControl/>
        <w:suppressLineNumbers w:val="0"/>
        <w:rPr>
          <w:rStyle w:val="20"/>
        </w:rPr>
      </w:pPr>
    </w:p>
    <w:p w14:paraId="05E382BF">
      <w:pPr>
        <w:pStyle w:val="21"/>
        <w:keepNext w:val="0"/>
        <w:keepLines w:val="0"/>
        <w:widowControl/>
        <w:suppressLineNumbers w:val="0"/>
        <w:rPr>
          <w:rStyle w:val="20"/>
        </w:rPr>
      </w:pPr>
      <w:r>
        <w:rPr>
          <w:rStyle w:val="20"/>
        </w:rPr>
        <w:t>↓</w:t>
      </w:r>
    </w:p>
    <w:p w14:paraId="357F58FC">
      <w:pPr>
        <w:pStyle w:val="21"/>
        <w:keepNext w:val="0"/>
        <w:keepLines w:val="0"/>
        <w:widowControl/>
        <w:suppressLineNumbers w:val="0"/>
        <w:rPr>
          <w:rStyle w:val="20"/>
        </w:rPr>
      </w:pPr>
    </w:p>
    <w:p w14:paraId="1C4B62A0">
      <w:pPr>
        <w:pStyle w:val="21"/>
        <w:keepNext w:val="0"/>
        <w:keepLines w:val="0"/>
        <w:widowControl/>
        <w:suppressLineNumbers w:val="0"/>
        <w:rPr>
          <w:rStyle w:val="20"/>
        </w:rPr>
      </w:pPr>
      <w:r>
        <w:rPr>
          <w:rStyle w:val="20"/>
        </w:rPr>
        <w:t>Verify Identity</w:t>
      </w:r>
    </w:p>
    <w:p w14:paraId="0F390C99">
      <w:pPr>
        <w:pStyle w:val="21"/>
        <w:keepNext w:val="0"/>
        <w:keepLines w:val="0"/>
        <w:widowControl/>
        <w:suppressLineNumbers w:val="0"/>
        <w:rPr>
          <w:rStyle w:val="20"/>
        </w:rPr>
      </w:pPr>
    </w:p>
    <w:p w14:paraId="7D5DB095">
      <w:pPr>
        <w:pStyle w:val="21"/>
        <w:keepNext w:val="0"/>
        <w:keepLines w:val="0"/>
        <w:widowControl/>
        <w:suppressLineNumbers w:val="0"/>
        <w:rPr>
          <w:rStyle w:val="20"/>
        </w:rPr>
      </w:pPr>
      <w:r>
        <w:rPr>
          <w:rStyle w:val="20"/>
        </w:rPr>
        <w:t>↓</w:t>
      </w:r>
    </w:p>
    <w:p w14:paraId="3E7A5BE3">
      <w:pPr>
        <w:pStyle w:val="21"/>
        <w:keepNext w:val="0"/>
        <w:keepLines w:val="0"/>
        <w:widowControl/>
        <w:suppressLineNumbers w:val="0"/>
        <w:rPr>
          <w:rStyle w:val="20"/>
        </w:rPr>
      </w:pPr>
    </w:p>
    <w:p w14:paraId="02E6710C">
      <w:pPr>
        <w:pStyle w:val="21"/>
        <w:keepNext w:val="0"/>
        <w:keepLines w:val="0"/>
        <w:widowControl/>
        <w:suppressLineNumbers w:val="0"/>
        <w:rPr>
          <w:rStyle w:val="20"/>
        </w:rPr>
      </w:pPr>
      <w:r>
        <w:rPr>
          <w:rStyle w:val="20"/>
        </w:rPr>
        <w:t>Create New Password</w:t>
      </w:r>
    </w:p>
    <w:p w14:paraId="435494E7">
      <w:pPr>
        <w:pStyle w:val="21"/>
        <w:keepNext w:val="0"/>
        <w:keepLines w:val="0"/>
        <w:widowControl/>
        <w:suppressLineNumbers w:val="0"/>
        <w:rPr>
          <w:rStyle w:val="20"/>
        </w:rPr>
      </w:pPr>
    </w:p>
    <w:p w14:paraId="553D7B4E">
      <w:pPr>
        <w:pStyle w:val="21"/>
        <w:keepNext w:val="0"/>
        <w:keepLines w:val="0"/>
        <w:widowControl/>
        <w:suppressLineNumbers w:val="0"/>
        <w:rPr>
          <w:rStyle w:val="20"/>
        </w:rPr>
      </w:pPr>
      <w:r>
        <w:rPr>
          <w:rStyle w:val="20"/>
        </w:rPr>
        <w:t>↓</w:t>
      </w:r>
    </w:p>
    <w:p w14:paraId="4DD8B9A2">
      <w:pPr>
        <w:pStyle w:val="21"/>
        <w:keepNext w:val="0"/>
        <w:keepLines w:val="0"/>
        <w:widowControl/>
        <w:suppressLineNumbers w:val="0"/>
        <w:rPr>
          <w:rStyle w:val="20"/>
        </w:rPr>
      </w:pPr>
    </w:p>
    <w:p w14:paraId="76734D8A">
      <w:pPr>
        <w:pStyle w:val="21"/>
        <w:keepNext w:val="0"/>
        <w:keepLines w:val="0"/>
        <w:widowControl/>
        <w:suppressLineNumbers w:val="0"/>
      </w:pPr>
      <w:r>
        <w:rPr>
          <w:rStyle w:val="20"/>
        </w:rPr>
        <w:t>Login</w:t>
      </w:r>
    </w:p>
    <w:p w14:paraId="12B74CF8">
      <w:pPr>
        <w:keepNext w:val="0"/>
        <w:keepLines w:val="0"/>
        <w:widowControl/>
        <w:suppressLineNumbers w:val="0"/>
      </w:pPr>
      <w:r>
        <w:pict>
          <v:rect id="_x0000_i1620" o:spt="1" style="height:1.5pt;width:432pt;" fillcolor="#A0A0A0" filled="t" stroked="f" coordsize="21600,21600" o:hr="t" o:hrstd="t" o:hralign="center">
            <v:path/>
            <v:fill on="t" focussize="0,0"/>
            <v:stroke on="f"/>
            <v:imagedata o:title=""/>
            <o:lock v:ext="edit"/>
            <w10:wrap type="none"/>
            <w10:anchorlock/>
          </v:rect>
        </w:pict>
      </w:r>
    </w:p>
    <w:p w14:paraId="7260434E">
      <w:pPr>
        <w:pStyle w:val="2"/>
        <w:keepNext w:val="0"/>
        <w:keepLines w:val="0"/>
        <w:widowControl/>
        <w:suppressLineNumbers w:val="0"/>
      </w:pPr>
      <w:r>
        <w:t>Change Password</w:t>
      </w:r>
    </w:p>
    <w:p w14:paraId="2BA20CDD">
      <w:pPr>
        <w:pStyle w:val="35"/>
        <w:keepNext w:val="0"/>
        <w:keepLines w:val="0"/>
        <w:widowControl/>
        <w:suppressLineNumbers w:val="0"/>
      </w:pPr>
      <w:r>
        <w:t>All users can:</w:t>
      </w:r>
    </w:p>
    <w:p w14:paraId="3F2E37E6">
      <w:pPr>
        <w:pStyle w:val="35"/>
        <w:keepNext w:val="0"/>
        <w:keepLines w:val="0"/>
        <w:widowControl/>
        <w:suppressLineNumbers w:val="0"/>
      </w:pPr>
      <w:r>
        <w:t>✅ Change Password</w:t>
      </w:r>
    </w:p>
    <w:p w14:paraId="6C1C8B6E">
      <w:pPr>
        <w:pStyle w:val="35"/>
        <w:keepNext w:val="0"/>
        <w:keepLines w:val="0"/>
        <w:widowControl/>
        <w:suppressLineNumbers w:val="0"/>
      </w:pPr>
      <w:r>
        <w:t>Required Fields:</w:t>
      </w:r>
    </w:p>
    <w:p w14:paraId="408F5CCE">
      <w:pPr>
        <w:pStyle w:val="21"/>
        <w:keepNext w:val="0"/>
        <w:keepLines w:val="0"/>
        <w:widowControl/>
        <w:suppressLineNumbers w:val="0"/>
        <w:rPr>
          <w:rStyle w:val="20"/>
        </w:rPr>
      </w:pPr>
      <w:r>
        <w:rPr>
          <w:rStyle w:val="20"/>
        </w:rPr>
        <w:t>Current Password</w:t>
      </w:r>
    </w:p>
    <w:p w14:paraId="3102209E">
      <w:pPr>
        <w:pStyle w:val="21"/>
        <w:keepNext w:val="0"/>
        <w:keepLines w:val="0"/>
        <w:widowControl/>
        <w:suppressLineNumbers w:val="0"/>
        <w:rPr>
          <w:rStyle w:val="20"/>
        </w:rPr>
      </w:pPr>
    </w:p>
    <w:p w14:paraId="72FF72D8">
      <w:pPr>
        <w:pStyle w:val="21"/>
        <w:keepNext w:val="0"/>
        <w:keepLines w:val="0"/>
        <w:widowControl/>
        <w:suppressLineNumbers w:val="0"/>
        <w:rPr>
          <w:rStyle w:val="20"/>
        </w:rPr>
      </w:pPr>
      <w:r>
        <w:rPr>
          <w:rStyle w:val="20"/>
        </w:rPr>
        <w:t>New Password</w:t>
      </w:r>
    </w:p>
    <w:p w14:paraId="6C90EDB4">
      <w:pPr>
        <w:pStyle w:val="21"/>
        <w:keepNext w:val="0"/>
        <w:keepLines w:val="0"/>
        <w:widowControl/>
        <w:suppressLineNumbers w:val="0"/>
        <w:rPr>
          <w:rStyle w:val="20"/>
        </w:rPr>
      </w:pPr>
    </w:p>
    <w:p w14:paraId="721607B5">
      <w:pPr>
        <w:pStyle w:val="21"/>
        <w:keepNext w:val="0"/>
        <w:keepLines w:val="0"/>
        <w:widowControl/>
        <w:suppressLineNumbers w:val="0"/>
      </w:pPr>
      <w:r>
        <w:rPr>
          <w:rStyle w:val="20"/>
        </w:rPr>
        <w:t>Confirm Password</w:t>
      </w:r>
    </w:p>
    <w:p w14:paraId="181D9AAE">
      <w:pPr>
        <w:keepNext w:val="0"/>
        <w:keepLines w:val="0"/>
        <w:widowControl/>
        <w:suppressLineNumbers w:val="0"/>
      </w:pPr>
      <w:r>
        <w:pict>
          <v:rect id="_x0000_i1621" o:spt="1" style="height:1.5pt;width:432pt;" fillcolor="#A0A0A0" filled="t" stroked="f" coordsize="21600,21600" o:hr="t" o:hrstd="t" o:hralign="center">
            <v:path/>
            <v:fill on="t" focussize="0,0"/>
            <v:stroke on="f"/>
            <v:imagedata o:title=""/>
            <o:lock v:ext="edit"/>
            <w10:wrap type="none"/>
            <w10:anchorlock/>
          </v:rect>
        </w:pict>
      </w:r>
    </w:p>
    <w:p w14:paraId="2A7A4CA3">
      <w:pPr>
        <w:pStyle w:val="2"/>
        <w:keepNext w:val="0"/>
        <w:keepLines w:val="0"/>
        <w:widowControl/>
        <w:suppressLineNumbers w:val="0"/>
      </w:pPr>
      <w:r>
        <w:t>User Account Status</w:t>
      </w:r>
    </w:p>
    <w:p w14:paraId="5985B7FD">
      <w:pPr>
        <w:pStyle w:val="21"/>
        <w:keepNext w:val="0"/>
        <w:keepLines w:val="0"/>
        <w:widowControl/>
        <w:suppressLineNumbers w:val="0"/>
        <w:rPr>
          <w:rStyle w:val="20"/>
        </w:rPr>
      </w:pPr>
      <w:r>
        <w:rPr>
          <w:rStyle w:val="20"/>
        </w:rPr>
        <w:t>Active</w:t>
      </w:r>
    </w:p>
    <w:p w14:paraId="725DB02B">
      <w:pPr>
        <w:pStyle w:val="21"/>
        <w:keepNext w:val="0"/>
        <w:keepLines w:val="0"/>
        <w:widowControl/>
        <w:suppressLineNumbers w:val="0"/>
        <w:rPr>
          <w:rStyle w:val="20"/>
        </w:rPr>
      </w:pPr>
    </w:p>
    <w:p w14:paraId="14C4C862">
      <w:pPr>
        <w:pStyle w:val="21"/>
        <w:keepNext w:val="0"/>
        <w:keepLines w:val="0"/>
        <w:widowControl/>
        <w:suppressLineNumbers w:val="0"/>
        <w:rPr>
          <w:rStyle w:val="20"/>
        </w:rPr>
      </w:pPr>
      <w:r>
        <w:rPr>
          <w:rStyle w:val="20"/>
        </w:rPr>
        <w:t>Inactive</w:t>
      </w:r>
    </w:p>
    <w:p w14:paraId="4DE1EBA7">
      <w:pPr>
        <w:pStyle w:val="21"/>
        <w:keepNext w:val="0"/>
        <w:keepLines w:val="0"/>
        <w:widowControl/>
        <w:suppressLineNumbers w:val="0"/>
        <w:rPr>
          <w:rStyle w:val="20"/>
        </w:rPr>
      </w:pPr>
    </w:p>
    <w:p w14:paraId="5923FD44">
      <w:pPr>
        <w:pStyle w:val="21"/>
        <w:keepNext w:val="0"/>
        <w:keepLines w:val="0"/>
        <w:widowControl/>
        <w:suppressLineNumbers w:val="0"/>
      </w:pPr>
      <w:r>
        <w:rPr>
          <w:rStyle w:val="20"/>
        </w:rPr>
        <w:t>Locked</w:t>
      </w:r>
    </w:p>
    <w:p w14:paraId="04CBA9D9">
      <w:pPr>
        <w:keepNext w:val="0"/>
        <w:keepLines w:val="0"/>
        <w:widowControl/>
        <w:suppressLineNumbers w:val="0"/>
      </w:pPr>
      <w:r>
        <w:pict>
          <v:rect id="_x0000_i1622" o:spt="1" style="height:1.5pt;width:432pt;" fillcolor="#A0A0A0" filled="t" stroked="f" coordsize="21600,21600" o:hr="t" o:hrstd="t" o:hralign="center">
            <v:path/>
            <v:fill on="t" focussize="0,0"/>
            <v:stroke on="f"/>
            <v:imagedata o:title=""/>
            <o:lock v:ext="edit"/>
            <w10:wrap type="none"/>
            <w10:anchorlock/>
          </v:rect>
        </w:pict>
      </w:r>
    </w:p>
    <w:p w14:paraId="1C34FA8C">
      <w:pPr>
        <w:pStyle w:val="2"/>
        <w:keepNext w:val="0"/>
        <w:keepLines w:val="0"/>
        <w:widowControl/>
        <w:suppressLineNumbers w:val="0"/>
      </w:pPr>
      <w:r>
        <w:t>Session Management</w:t>
      </w:r>
    </w:p>
    <w:p w14:paraId="47067031">
      <w:pPr>
        <w:pStyle w:val="35"/>
        <w:keepNext w:val="0"/>
        <w:keepLines w:val="0"/>
        <w:widowControl/>
        <w:suppressLineNumbers w:val="0"/>
      </w:pPr>
      <w:r>
        <w:t>After successful login:</w:t>
      </w:r>
    </w:p>
    <w:p w14:paraId="47626CE9">
      <w:pPr>
        <w:keepNext w:val="0"/>
        <w:keepLines w:val="0"/>
        <w:widowControl/>
        <w:numPr>
          <w:ilvl w:val="0"/>
          <w:numId w:val="146"/>
        </w:numPr>
        <w:suppressLineNumbers w:val="0"/>
        <w:spacing w:before="0" w:beforeAutospacing="1" w:after="0" w:afterAutospacing="1"/>
        <w:ind w:left="1440" w:hanging="360"/>
      </w:pPr>
    </w:p>
    <w:p w14:paraId="731A1B96">
      <w:pPr>
        <w:pStyle w:val="35"/>
        <w:keepNext w:val="0"/>
        <w:keepLines w:val="0"/>
        <w:widowControl/>
        <w:suppressLineNumbers w:val="0"/>
        <w:ind w:left="720"/>
      </w:pPr>
      <w:r>
        <w:t>Create Secure Session</w:t>
      </w:r>
    </w:p>
    <w:p w14:paraId="6C4E63E0">
      <w:pPr>
        <w:keepNext w:val="0"/>
        <w:keepLines w:val="0"/>
        <w:widowControl/>
        <w:numPr>
          <w:ilvl w:val="0"/>
          <w:numId w:val="146"/>
        </w:numPr>
        <w:suppressLineNumbers w:val="0"/>
        <w:spacing w:before="0" w:beforeAutospacing="1" w:after="0" w:afterAutospacing="1"/>
        <w:ind w:left="1440" w:hanging="360"/>
      </w:pPr>
    </w:p>
    <w:p w14:paraId="3AEF6864">
      <w:pPr>
        <w:keepNext w:val="0"/>
        <w:keepLines w:val="0"/>
        <w:widowControl/>
        <w:numPr>
          <w:ilvl w:val="0"/>
          <w:numId w:val="146"/>
        </w:numPr>
        <w:suppressLineNumbers w:val="0"/>
        <w:spacing w:before="0" w:beforeAutospacing="1" w:after="0" w:afterAutospacing="1"/>
        <w:ind w:left="1440" w:hanging="360"/>
      </w:pPr>
    </w:p>
    <w:p w14:paraId="0F021764">
      <w:pPr>
        <w:pStyle w:val="35"/>
        <w:keepNext w:val="0"/>
        <w:keepLines w:val="0"/>
        <w:widowControl/>
        <w:suppressLineNumbers w:val="0"/>
        <w:ind w:left="720"/>
      </w:pPr>
      <w:r>
        <w:t>Store Login Time</w:t>
      </w:r>
    </w:p>
    <w:p w14:paraId="2E9BDE8D">
      <w:pPr>
        <w:keepNext w:val="0"/>
        <w:keepLines w:val="0"/>
        <w:widowControl/>
        <w:numPr>
          <w:ilvl w:val="0"/>
          <w:numId w:val="146"/>
        </w:numPr>
        <w:suppressLineNumbers w:val="0"/>
        <w:spacing w:before="0" w:beforeAutospacing="1" w:after="0" w:afterAutospacing="1"/>
        <w:ind w:left="1440" w:hanging="360"/>
      </w:pPr>
    </w:p>
    <w:p w14:paraId="11CAA430">
      <w:pPr>
        <w:keepNext w:val="0"/>
        <w:keepLines w:val="0"/>
        <w:widowControl/>
        <w:numPr>
          <w:ilvl w:val="0"/>
          <w:numId w:val="146"/>
        </w:numPr>
        <w:suppressLineNumbers w:val="0"/>
        <w:spacing w:before="0" w:beforeAutospacing="1" w:after="0" w:afterAutospacing="1"/>
        <w:ind w:left="1440" w:hanging="360"/>
      </w:pPr>
    </w:p>
    <w:p w14:paraId="69725AEA">
      <w:pPr>
        <w:pStyle w:val="35"/>
        <w:keepNext w:val="0"/>
        <w:keepLines w:val="0"/>
        <w:widowControl/>
        <w:suppressLineNumbers w:val="0"/>
        <w:ind w:left="720"/>
      </w:pPr>
      <w:r>
        <w:t>Store User Role</w:t>
      </w:r>
    </w:p>
    <w:p w14:paraId="6CCDC28D">
      <w:pPr>
        <w:keepNext w:val="0"/>
        <w:keepLines w:val="0"/>
        <w:widowControl/>
        <w:numPr>
          <w:ilvl w:val="0"/>
          <w:numId w:val="146"/>
        </w:numPr>
        <w:suppressLineNumbers w:val="0"/>
        <w:spacing w:before="0" w:beforeAutospacing="1" w:after="0" w:afterAutospacing="1"/>
        <w:ind w:left="1440" w:hanging="360"/>
      </w:pPr>
    </w:p>
    <w:p w14:paraId="762AA0DA">
      <w:pPr>
        <w:keepNext w:val="0"/>
        <w:keepLines w:val="0"/>
        <w:widowControl/>
        <w:numPr>
          <w:ilvl w:val="0"/>
          <w:numId w:val="146"/>
        </w:numPr>
        <w:suppressLineNumbers w:val="0"/>
        <w:spacing w:before="0" w:beforeAutospacing="1" w:after="0" w:afterAutospacing="1"/>
        <w:ind w:left="1440" w:hanging="360"/>
      </w:pPr>
    </w:p>
    <w:p w14:paraId="637EEC76">
      <w:pPr>
        <w:pStyle w:val="35"/>
        <w:keepNext w:val="0"/>
        <w:keepLines w:val="0"/>
        <w:widowControl/>
        <w:suppressLineNumbers w:val="0"/>
        <w:ind w:left="720"/>
      </w:pPr>
      <w:r>
        <w:t>Store Hospital Information (if applicable)</w:t>
      </w:r>
    </w:p>
    <w:p w14:paraId="6F75643F">
      <w:pPr>
        <w:keepNext w:val="0"/>
        <w:keepLines w:val="0"/>
        <w:widowControl/>
        <w:numPr>
          <w:ilvl w:val="0"/>
          <w:numId w:val="146"/>
        </w:numPr>
        <w:suppressLineNumbers w:val="0"/>
        <w:spacing w:before="0" w:beforeAutospacing="1" w:after="0" w:afterAutospacing="1"/>
        <w:ind w:left="1440" w:hanging="360"/>
      </w:pPr>
    </w:p>
    <w:p w14:paraId="3978A86C">
      <w:pPr>
        <w:pStyle w:val="35"/>
        <w:keepNext w:val="0"/>
        <w:keepLines w:val="0"/>
        <w:widowControl/>
        <w:suppressLineNumbers w:val="0"/>
      </w:pPr>
      <w:r>
        <w:t>Automatic Logout:</w:t>
      </w:r>
    </w:p>
    <w:p w14:paraId="5F1A191D">
      <w:pPr>
        <w:keepNext w:val="0"/>
        <w:keepLines w:val="0"/>
        <w:widowControl/>
        <w:numPr>
          <w:ilvl w:val="0"/>
          <w:numId w:val="147"/>
        </w:numPr>
        <w:suppressLineNumbers w:val="0"/>
        <w:spacing w:before="0" w:beforeAutospacing="1" w:after="0" w:afterAutospacing="1"/>
        <w:ind w:left="1440" w:hanging="360"/>
      </w:pPr>
    </w:p>
    <w:p w14:paraId="63D21000">
      <w:pPr>
        <w:pStyle w:val="35"/>
        <w:keepNext w:val="0"/>
        <w:keepLines w:val="0"/>
        <w:widowControl/>
        <w:suppressLineNumbers w:val="0"/>
        <w:ind w:left="720"/>
      </w:pPr>
      <w:r>
        <w:t>After inactivity (e.g., 30 minutes)</w:t>
      </w:r>
    </w:p>
    <w:p w14:paraId="53F1B19D">
      <w:pPr>
        <w:keepNext w:val="0"/>
        <w:keepLines w:val="0"/>
        <w:widowControl/>
        <w:numPr>
          <w:ilvl w:val="0"/>
          <w:numId w:val="147"/>
        </w:numPr>
        <w:suppressLineNumbers w:val="0"/>
        <w:spacing w:before="0" w:beforeAutospacing="1" w:after="0" w:afterAutospacing="1"/>
        <w:ind w:left="1440" w:hanging="360"/>
      </w:pPr>
    </w:p>
    <w:p w14:paraId="6F074DEA">
      <w:pPr>
        <w:keepNext w:val="0"/>
        <w:keepLines w:val="0"/>
        <w:widowControl/>
        <w:numPr>
          <w:ilvl w:val="0"/>
          <w:numId w:val="147"/>
        </w:numPr>
        <w:suppressLineNumbers w:val="0"/>
        <w:spacing w:before="0" w:beforeAutospacing="1" w:after="0" w:afterAutospacing="1"/>
        <w:ind w:left="1440" w:hanging="360"/>
      </w:pPr>
    </w:p>
    <w:p w14:paraId="6B4C93BF">
      <w:pPr>
        <w:pStyle w:val="35"/>
        <w:keepNext w:val="0"/>
        <w:keepLines w:val="0"/>
        <w:widowControl/>
        <w:suppressLineNumbers w:val="0"/>
        <w:ind w:left="720"/>
      </w:pPr>
      <w:r>
        <w:t>Manual Logout</w:t>
      </w:r>
    </w:p>
    <w:p w14:paraId="5FA54480">
      <w:pPr>
        <w:keepNext w:val="0"/>
        <w:keepLines w:val="0"/>
        <w:widowControl/>
        <w:numPr>
          <w:ilvl w:val="0"/>
          <w:numId w:val="147"/>
        </w:numPr>
        <w:suppressLineNumbers w:val="0"/>
        <w:spacing w:before="0" w:beforeAutospacing="1" w:after="0" w:afterAutospacing="1"/>
        <w:ind w:left="1440" w:hanging="360"/>
      </w:pPr>
    </w:p>
    <w:p w14:paraId="0AFC8000">
      <w:pPr>
        <w:keepNext w:val="0"/>
        <w:keepLines w:val="0"/>
        <w:widowControl/>
        <w:numPr>
          <w:ilvl w:val="0"/>
          <w:numId w:val="147"/>
        </w:numPr>
        <w:suppressLineNumbers w:val="0"/>
        <w:spacing w:before="0" w:beforeAutospacing="1" w:after="0" w:afterAutospacing="1"/>
        <w:ind w:left="1440" w:hanging="360"/>
      </w:pPr>
    </w:p>
    <w:p w14:paraId="4270E72A">
      <w:pPr>
        <w:pStyle w:val="35"/>
        <w:keepNext w:val="0"/>
        <w:keepLines w:val="0"/>
        <w:widowControl/>
        <w:suppressLineNumbers w:val="0"/>
        <w:ind w:left="720"/>
      </w:pPr>
      <w:r>
        <w:t>Password Change</w:t>
      </w:r>
    </w:p>
    <w:p w14:paraId="539203AD">
      <w:pPr>
        <w:keepNext w:val="0"/>
        <w:keepLines w:val="0"/>
        <w:widowControl/>
        <w:numPr>
          <w:ilvl w:val="0"/>
          <w:numId w:val="147"/>
        </w:numPr>
        <w:suppressLineNumbers w:val="0"/>
        <w:spacing w:before="0" w:beforeAutospacing="1" w:after="0" w:afterAutospacing="1"/>
        <w:ind w:left="1440" w:hanging="360"/>
      </w:pPr>
    </w:p>
    <w:p w14:paraId="0368BD51">
      <w:pPr>
        <w:keepNext w:val="0"/>
        <w:keepLines w:val="0"/>
        <w:widowControl/>
        <w:suppressLineNumbers w:val="0"/>
      </w:pPr>
      <w:r>
        <w:pict>
          <v:rect id="_x0000_i1623" o:spt="1" style="height:1.5pt;width:432pt;" fillcolor="#A0A0A0" filled="t" stroked="f" coordsize="21600,21600" o:hr="t" o:hrstd="t" o:hralign="center">
            <v:path/>
            <v:fill on="t" focussize="0,0"/>
            <v:stroke on="f"/>
            <v:imagedata o:title=""/>
            <o:lock v:ext="edit"/>
            <w10:wrap type="none"/>
            <w10:anchorlock/>
          </v:rect>
        </w:pict>
      </w:r>
    </w:p>
    <w:p w14:paraId="1B14E506">
      <w:pPr>
        <w:pStyle w:val="2"/>
        <w:keepNext w:val="0"/>
        <w:keepLines w:val="0"/>
        <w:widowControl/>
        <w:suppressLineNumbers w:val="0"/>
      </w:pPr>
      <w:r>
        <w:t>Role-Based Access Control (RBAC)</w:t>
      </w:r>
    </w:p>
    <w:p w14:paraId="3A902C5F">
      <w:pPr>
        <w:pStyle w:val="3"/>
        <w:keepNext w:val="0"/>
        <w:keepLines w:val="0"/>
        <w:widowControl/>
        <w:suppressLineNumbers w:val="0"/>
      </w:pPr>
      <w:r>
        <w:t>Super Administrator</w:t>
      </w:r>
    </w:p>
    <w:p w14:paraId="0E51EF38">
      <w:pPr>
        <w:pStyle w:val="35"/>
        <w:keepNext w:val="0"/>
        <w:keepLines w:val="0"/>
        <w:widowControl/>
        <w:suppressLineNumbers w:val="0"/>
      </w:pPr>
      <w:r>
        <w:t>Can Access:</w:t>
      </w:r>
    </w:p>
    <w:p w14:paraId="3D848F6D">
      <w:pPr>
        <w:keepNext w:val="0"/>
        <w:keepLines w:val="0"/>
        <w:widowControl/>
        <w:numPr>
          <w:ilvl w:val="0"/>
          <w:numId w:val="148"/>
        </w:numPr>
        <w:suppressLineNumbers w:val="0"/>
        <w:spacing w:before="0" w:beforeAutospacing="1" w:after="0" w:afterAutospacing="1"/>
        <w:ind w:left="1440" w:hanging="360"/>
      </w:pPr>
    </w:p>
    <w:p w14:paraId="69951D44">
      <w:pPr>
        <w:pStyle w:val="35"/>
        <w:keepNext w:val="0"/>
        <w:keepLines w:val="0"/>
        <w:widowControl/>
        <w:suppressLineNumbers w:val="0"/>
        <w:ind w:left="720"/>
      </w:pPr>
      <w:r>
        <w:t>All Modules</w:t>
      </w:r>
    </w:p>
    <w:p w14:paraId="2D76B434">
      <w:pPr>
        <w:keepNext w:val="0"/>
        <w:keepLines w:val="0"/>
        <w:widowControl/>
        <w:numPr>
          <w:ilvl w:val="0"/>
          <w:numId w:val="148"/>
        </w:numPr>
        <w:suppressLineNumbers w:val="0"/>
        <w:spacing w:before="0" w:beforeAutospacing="1" w:after="0" w:afterAutospacing="1"/>
        <w:ind w:left="1440" w:hanging="360"/>
      </w:pPr>
    </w:p>
    <w:p w14:paraId="1BCE6CC9">
      <w:pPr>
        <w:keepNext w:val="0"/>
        <w:keepLines w:val="0"/>
        <w:widowControl/>
        <w:numPr>
          <w:ilvl w:val="0"/>
          <w:numId w:val="148"/>
        </w:numPr>
        <w:suppressLineNumbers w:val="0"/>
        <w:spacing w:before="0" w:beforeAutospacing="1" w:after="0" w:afterAutospacing="1"/>
        <w:ind w:left="1440" w:hanging="360"/>
      </w:pPr>
    </w:p>
    <w:p w14:paraId="1903A481">
      <w:pPr>
        <w:pStyle w:val="35"/>
        <w:keepNext w:val="0"/>
        <w:keepLines w:val="0"/>
        <w:widowControl/>
        <w:suppressLineNumbers w:val="0"/>
        <w:ind w:left="720"/>
      </w:pPr>
      <w:r>
        <w:t>All Hospitals</w:t>
      </w:r>
    </w:p>
    <w:p w14:paraId="58219558">
      <w:pPr>
        <w:keepNext w:val="0"/>
        <w:keepLines w:val="0"/>
        <w:widowControl/>
        <w:numPr>
          <w:ilvl w:val="0"/>
          <w:numId w:val="148"/>
        </w:numPr>
        <w:suppressLineNumbers w:val="0"/>
        <w:spacing w:before="0" w:beforeAutospacing="1" w:after="0" w:afterAutospacing="1"/>
        <w:ind w:left="1440" w:hanging="360"/>
      </w:pPr>
    </w:p>
    <w:p w14:paraId="3B787F6C">
      <w:pPr>
        <w:keepNext w:val="0"/>
        <w:keepLines w:val="0"/>
        <w:widowControl/>
        <w:numPr>
          <w:ilvl w:val="0"/>
          <w:numId w:val="148"/>
        </w:numPr>
        <w:suppressLineNumbers w:val="0"/>
        <w:spacing w:before="0" w:beforeAutospacing="1" w:after="0" w:afterAutospacing="1"/>
        <w:ind w:left="1440" w:hanging="360"/>
      </w:pPr>
    </w:p>
    <w:p w14:paraId="2E14C4E3">
      <w:pPr>
        <w:pStyle w:val="35"/>
        <w:keepNext w:val="0"/>
        <w:keepLines w:val="0"/>
        <w:widowControl/>
        <w:suppressLineNumbers w:val="0"/>
        <w:ind w:left="720"/>
      </w:pPr>
      <w:r>
        <w:t>All Reports</w:t>
      </w:r>
    </w:p>
    <w:p w14:paraId="4CE5891D">
      <w:pPr>
        <w:keepNext w:val="0"/>
        <w:keepLines w:val="0"/>
        <w:widowControl/>
        <w:numPr>
          <w:ilvl w:val="0"/>
          <w:numId w:val="148"/>
        </w:numPr>
        <w:suppressLineNumbers w:val="0"/>
        <w:spacing w:before="0" w:beforeAutospacing="1" w:after="0" w:afterAutospacing="1"/>
        <w:ind w:left="1440" w:hanging="360"/>
      </w:pPr>
    </w:p>
    <w:p w14:paraId="065B44BD">
      <w:pPr>
        <w:keepNext w:val="0"/>
        <w:keepLines w:val="0"/>
        <w:widowControl/>
        <w:numPr>
          <w:ilvl w:val="0"/>
          <w:numId w:val="148"/>
        </w:numPr>
        <w:suppressLineNumbers w:val="0"/>
        <w:spacing w:before="0" w:beforeAutospacing="1" w:after="0" w:afterAutospacing="1"/>
        <w:ind w:left="1440" w:hanging="360"/>
      </w:pPr>
    </w:p>
    <w:p w14:paraId="2770F0D9">
      <w:pPr>
        <w:pStyle w:val="35"/>
        <w:keepNext w:val="0"/>
        <w:keepLines w:val="0"/>
        <w:widowControl/>
        <w:suppressLineNumbers w:val="0"/>
        <w:ind w:left="720"/>
      </w:pPr>
      <w:r>
        <w:t>User Management</w:t>
      </w:r>
    </w:p>
    <w:p w14:paraId="75AECFFC">
      <w:pPr>
        <w:keepNext w:val="0"/>
        <w:keepLines w:val="0"/>
        <w:widowControl/>
        <w:numPr>
          <w:ilvl w:val="0"/>
          <w:numId w:val="148"/>
        </w:numPr>
        <w:suppressLineNumbers w:val="0"/>
        <w:spacing w:before="0" w:beforeAutospacing="1" w:after="0" w:afterAutospacing="1"/>
        <w:ind w:left="1440" w:hanging="360"/>
      </w:pPr>
    </w:p>
    <w:p w14:paraId="77705B41">
      <w:pPr>
        <w:keepNext w:val="0"/>
        <w:keepLines w:val="0"/>
        <w:widowControl/>
        <w:numPr>
          <w:ilvl w:val="0"/>
          <w:numId w:val="148"/>
        </w:numPr>
        <w:suppressLineNumbers w:val="0"/>
        <w:spacing w:before="0" w:beforeAutospacing="1" w:after="0" w:afterAutospacing="1"/>
        <w:ind w:left="1440" w:hanging="360"/>
      </w:pPr>
    </w:p>
    <w:p w14:paraId="665C4FCB">
      <w:pPr>
        <w:pStyle w:val="35"/>
        <w:keepNext w:val="0"/>
        <w:keepLines w:val="0"/>
        <w:widowControl/>
        <w:suppressLineNumbers w:val="0"/>
        <w:ind w:left="720"/>
      </w:pPr>
      <w:r>
        <w:t>System Settings</w:t>
      </w:r>
    </w:p>
    <w:p w14:paraId="1F1579C6">
      <w:pPr>
        <w:keepNext w:val="0"/>
        <w:keepLines w:val="0"/>
        <w:widowControl/>
        <w:numPr>
          <w:ilvl w:val="0"/>
          <w:numId w:val="148"/>
        </w:numPr>
        <w:suppressLineNumbers w:val="0"/>
        <w:spacing w:before="0" w:beforeAutospacing="1" w:after="0" w:afterAutospacing="1"/>
        <w:ind w:left="1440" w:hanging="360"/>
      </w:pPr>
    </w:p>
    <w:p w14:paraId="18EC668A">
      <w:pPr>
        <w:keepNext w:val="0"/>
        <w:keepLines w:val="0"/>
        <w:widowControl/>
        <w:suppressLineNumbers w:val="0"/>
      </w:pPr>
      <w:r>
        <w:pict>
          <v:rect id="_x0000_i1624" o:spt="1" style="height:1.5pt;width:432pt;" fillcolor="#A0A0A0" filled="t" stroked="f" coordsize="21600,21600" o:hr="t" o:hrstd="t" o:hralign="center">
            <v:path/>
            <v:fill on="t" focussize="0,0"/>
            <v:stroke on="f"/>
            <v:imagedata o:title=""/>
            <o:lock v:ext="edit"/>
            <w10:wrap type="none"/>
            <w10:anchorlock/>
          </v:rect>
        </w:pict>
      </w:r>
    </w:p>
    <w:p w14:paraId="34459E94">
      <w:pPr>
        <w:pStyle w:val="3"/>
        <w:keepNext w:val="0"/>
        <w:keepLines w:val="0"/>
        <w:widowControl/>
        <w:suppressLineNumbers w:val="0"/>
      </w:pPr>
      <w:r>
        <w:t>Hospital Administrator</w:t>
      </w:r>
    </w:p>
    <w:p w14:paraId="06A05AD5">
      <w:pPr>
        <w:pStyle w:val="35"/>
        <w:keepNext w:val="0"/>
        <w:keepLines w:val="0"/>
        <w:widowControl/>
        <w:suppressLineNumbers w:val="0"/>
      </w:pPr>
      <w:r>
        <w:t>Can Access:</w:t>
      </w:r>
    </w:p>
    <w:p w14:paraId="3700E0A1">
      <w:pPr>
        <w:keepNext w:val="0"/>
        <w:keepLines w:val="0"/>
        <w:widowControl/>
        <w:numPr>
          <w:ilvl w:val="0"/>
          <w:numId w:val="149"/>
        </w:numPr>
        <w:suppressLineNumbers w:val="0"/>
        <w:spacing w:before="0" w:beforeAutospacing="1" w:after="0" w:afterAutospacing="1"/>
        <w:ind w:left="1440" w:hanging="360"/>
      </w:pPr>
    </w:p>
    <w:p w14:paraId="19AB4AEA">
      <w:pPr>
        <w:pStyle w:val="35"/>
        <w:keepNext w:val="0"/>
        <w:keepLines w:val="0"/>
        <w:widowControl/>
        <w:suppressLineNumbers w:val="0"/>
        <w:ind w:left="720"/>
      </w:pPr>
      <w:r>
        <w:t>Own Hospital</w:t>
      </w:r>
    </w:p>
    <w:p w14:paraId="1D8E169D">
      <w:pPr>
        <w:keepNext w:val="0"/>
        <w:keepLines w:val="0"/>
        <w:widowControl/>
        <w:numPr>
          <w:ilvl w:val="0"/>
          <w:numId w:val="149"/>
        </w:numPr>
        <w:suppressLineNumbers w:val="0"/>
        <w:spacing w:before="0" w:beforeAutospacing="1" w:after="0" w:afterAutospacing="1"/>
        <w:ind w:left="1440" w:hanging="360"/>
      </w:pPr>
    </w:p>
    <w:p w14:paraId="1457E8FA">
      <w:pPr>
        <w:keepNext w:val="0"/>
        <w:keepLines w:val="0"/>
        <w:widowControl/>
        <w:numPr>
          <w:ilvl w:val="0"/>
          <w:numId w:val="149"/>
        </w:numPr>
        <w:suppressLineNumbers w:val="0"/>
        <w:spacing w:before="0" w:beforeAutospacing="1" w:after="0" w:afterAutospacing="1"/>
        <w:ind w:left="1440" w:hanging="360"/>
      </w:pPr>
    </w:p>
    <w:p w14:paraId="5FDB3753">
      <w:pPr>
        <w:pStyle w:val="35"/>
        <w:keepNext w:val="0"/>
        <w:keepLines w:val="0"/>
        <w:widowControl/>
        <w:suppressLineNumbers w:val="0"/>
        <w:ind w:left="720"/>
      </w:pPr>
      <w:r>
        <w:t>Equipment</w:t>
      </w:r>
    </w:p>
    <w:p w14:paraId="2D765840">
      <w:pPr>
        <w:keepNext w:val="0"/>
        <w:keepLines w:val="0"/>
        <w:widowControl/>
        <w:numPr>
          <w:ilvl w:val="0"/>
          <w:numId w:val="149"/>
        </w:numPr>
        <w:suppressLineNumbers w:val="0"/>
        <w:spacing w:before="0" w:beforeAutospacing="1" w:after="0" w:afterAutospacing="1"/>
        <w:ind w:left="1440" w:hanging="360"/>
      </w:pPr>
    </w:p>
    <w:p w14:paraId="1E8F2945">
      <w:pPr>
        <w:keepNext w:val="0"/>
        <w:keepLines w:val="0"/>
        <w:widowControl/>
        <w:numPr>
          <w:ilvl w:val="0"/>
          <w:numId w:val="149"/>
        </w:numPr>
        <w:suppressLineNumbers w:val="0"/>
        <w:spacing w:before="0" w:beforeAutospacing="1" w:after="0" w:afterAutospacing="1"/>
        <w:ind w:left="1440" w:hanging="360"/>
      </w:pPr>
    </w:p>
    <w:p w14:paraId="35D533B2">
      <w:pPr>
        <w:pStyle w:val="35"/>
        <w:keepNext w:val="0"/>
        <w:keepLines w:val="0"/>
        <w:widowControl/>
        <w:suppressLineNumbers w:val="0"/>
        <w:ind w:left="720"/>
      </w:pPr>
      <w:r>
        <w:t>Maintenance</w:t>
      </w:r>
    </w:p>
    <w:p w14:paraId="4B9EA2B2">
      <w:pPr>
        <w:keepNext w:val="0"/>
        <w:keepLines w:val="0"/>
        <w:widowControl/>
        <w:numPr>
          <w:ilvl w:val="0"/>
          <w:numId w:val="149"/>
        </w:numPr>
        <w:suppressLineNumbers w:val="0"/>
        <w:spacing w:before="0" w:beforeAutospacing="1" w:after="0" w:afterAutospacing="1"/>
        <w:ind w:left="1440" w:hanging="360"/>
      </w:pPr>
    </w:p>
    <w:p w14:paraId="3439B96E">
      <w:pPr>
        <w:keepNext w:val="0"/>
        <w:keepLines w:val="0"/>
        <w:widowControl/>
        <w:numPr>
          <w:ilvl w:val="0"/>
          <w:numId w:val="149"/>
        </w:numPr>
        <w:suppressLineNumbers w:val="0"/>
        <w:spacing w:before="0" w:beforeAutospacing="1" w:after="0" w:afterAutospacing="1"/>
        <w:ind w:left="1440" w:hanging="360"/>
      </w:pPr>
    </w:p>
    <w:p w14:paraId="3C86F15F">
      <w:pPr>
        <w:pStyle w:val="35"/>
        <w:keepNext w:val="0"/>
        <w:keepLines w:val="0"/>
        <w:widowControl/>
        <w:suppressLineNumbers w:val="0"/>
        <w:ind w:left="720"/>
      </w:pPr>
      <w:r>
        <w:t>Inventory</w:t>
      </w:r>
    </w:p>
    <w:p w14:paraId="41ED6D96">
      <w:pPr>
        <w:keepNext w:val="0"/>
        <w:keepLines w:val="0"/>
        <w:widowControl/>
        <w:numPr>
          <w:ilvl w:val="0"/>
          <w:numId w:val="149"/>
        </w:numPr>
        <w:suppressLineNumbers w:val="0"/>
        <w:spacing w:before="0" w:beforeAutospacing="1" w:after="0" w:afterAutospacing="1"/>
        <w:ind w:left="1440" w:hanging="360"/>
      </w:pPr>
    </w:p>
    <w:p w14:paraId="380BAAA9">
      <w:pPr>
        <w:keepNext w:val="0"/>
        <w:keepLines w:val="0"/>
        <w:widowControl/>
        <w:numPr>
          <w:ilvl w:val="0"/>
          <w:numId w:val="149"/>
        </w:numPr>
        <w:suppressLineNumbers w:val="0"/>
        <w:spacing w:before="0" w:beforeAutospacing="1" w:after="0" w:afterAutospacing="1"/>
        <w:ind w:left="1440" w:hanging="360"/>
      </w:pPr>
    </w:p>
    <w:p w14:paraId="08F022EF">
      <w:pPr>
        <w:pStyle w:val="35"/>
        <w:keepNext w:val="0"/>
        <w:keepLines w:val="0"/>
        <w:widowControl/>
        <w:suppressLineNumbers w:val="0"/>
        <w:ind w:left="720"/>
      </w:pPr>
      <w:r>
        <w:t>Reports</w:t>
      </w:r>
    </w:p>
    <w:p w14:paraId="2CC25925">
      <w:pPr>
        <w:keepNext w:val="0"/>
        <w:keepLines w:val="0"/>
        <w:widowControl/>
        <w:numPr>
          <w:ilvl w:val="0"/>
          <w:numId w:val="149"/>
        </w:numPr>
        <w:suppressLineNumbers w:val="0"/>
        <w:spacing w:before="0" w:beforeAutospacing="1" w:after="0" w:afterAutospacing="1"/>
        <w:ind w:left="1440" w:hanging="360"/>
      </w:pPr>
    </w:p>
    <w:p w14:paraId="2D7442A0">
      <w:pPr>
        <w:pStyle w:val="35"/>
        <w:keepNext w:val="0"/>
        <w:keepLines w:val="0"/>
        <w:widowControl/>
        <w:suppressLineNumbers w:val="0"/>
      </w:pPr>
      <w:r>
        <w:t>Cannot Access:</w:t>
      </w:r>
    </w:p>
    <w:p w14:paraId="1DD7F74D">
      <w:pPr>
        <w:keepNext w:val="0"/>
        <w:keepLines w:val="0"/>
        <w:widowControl/>
        <w:numPr>
          <w:ilvl w:val="0"/>
          <w:numId w:val="150"/>
        </w:numPr>
        <w:suppressLineNumbers w:val="0"/>
        <w:spacing w:before="0" w:beforeAutospacing="1" w:after="0" w:afterAutospacing="1"/>
        <w:ind w:left="1440" w:hanging="360"/>
      </w:pPr>
    </w:p>
    <w:p w14:paraId="75EEFED7">
      <w:pPr>
        <w:pStyle w:val="35"/>
        <w:keepNext w:val="0"/>
        <w:keepLines w:val="0"/>
        <w:widowControl/>
        <w:suppressLineNumbers w:val="0"/>
        <w:ind w:left="720"/>
      </w:pPr>
      <w:r>
        <w:t>Other Hospitals</w:t>
      </w:r>
    </w:p>
    <w:p w14:paraId="79FC15B9">
      <w:pPr>
        <w:keepNext w:val="0"/>
        <w:keepLines w:val="0"/>
        <w:widowControl/>
        <w:numPr>
          <w:ilvl w:val="0"/>
          <w:numId w:val="150"/>
        </w:numPr>
        <w:suppressLineNumbers w:val="0"/>
        <w:spacing w:before="0" w:beforeAutospacing="1" w:after="0" w:afterAutospacing="1"/>
        <w:ind w:left="1440" w:hanging="360"/>
      </w:pPr>
    </w:p>
    <w:p w14:paraId="3D4AEF09">
      <w:pPr>
        <w:keepNext w:val="0"/>
        <w:keepLines w:val="0"/>
        <w:widowControl/>
        <w:numPr>
          <w:ilvl w:val="0"/>
          <w:numId w:val="150"/>
        </w:numPr>
        <w:suppressLineNumbers w:val="0"/>
        <w:spacing w:before="0" w:beforeAutospacing="1" w:after="0" w:afterAutospacing="1"/>
        <w:ind w:left="1440" w:hanging="360"/>
      </w:pPr>
    </w:p>
    <w:p w14:paraId="7E11B954">
      <w:pPr>
        <w:pStyle w:val="35"/>
        <w:keepNext w:val="0"/>
        <w:keepLines w:val="0"/>
        <w:widowControl/>
        <w:suppressLineNumbers w:val="0"/>
        <w:ind w:left="720"/>
      </w:pPr>
      <w:r>
        <w:t>Super Admin Settings</w:t>
      </w:r>
    </w:p>
    <w:p w14:paraId="3B104C8C">
      <w:pPr>
        <w:keepNext w:val="0"/>
        <w:keepLines w:val="0"/>
        <w:widowControl/>
        <w:numPr>
          <w:ilvl w:val="0"/>
          <w:numId w:val="150"/>
        </w:numPr>
        <w:suppressLineNumbers w:val="0"/>
        <w:spacing w:before="0" w:beforeAutospacing="1" w:after="0" w:afterAutospacing="1"/>
        <w:ind w:left="1440" w:hanging="360"/>
      </w:pPr>
    </w:p>
    <w:p w14:paraId="2B36C8B8">
      <w:pPr>
        <w:keepNext w:val="0"/>
        <w:keepLines w:val="0"/>
        <w:widowControl/>
        <w:suppressLineNumbers w:val="0"/>
      </w:pPr>
      <w:r>
        <w:pict>
          <v:rect id="_x0000_i1625" o:spt="1" style="height:1.5pt;width:432pt;" fillcolor="#A0A0A0" filled="t" stroked="f" coordsize="21600,21600" o:hr="t" o:hrstd="t" o:hralign="center">
            <v:path/>
            <v:fill on="t" focussize="0,0"/>
            <v:stroke on="f"/>
            <v:imagedata o:title=""/>
            <o:lock v:ext="edit"/>
            <w10:wrap type="none"/>
            <w10:anchorlock/>
          </v:rect>
        </w:pict>
      </w:r>
    </w:p>
    <w:p w14:paraId="5CC9EDD2">
      <w:pPr>
        <w:pStyle w:val="3"/>
        <w:keepNext w:val="0"/>
        <w:keepLines w:val="0"/>
        <w:widowControl/>
        <w:suppressLineNumbers w:val="0"/>
      </w:pPr>
      <w:r>
        <w:t>Hospital Biomedical Engineer</w:t>
      </w:r>
    </w:p>
    <w:p w14:paraId="7E53149C">
      <w:pPr>
        <w:pStyle w:val="35"/>
        <w:keepNext w:val="0"/>
        <w:keepLines w:val="0"/>
        <w:widowControl/>
        <w:suppressLineNumbers w:val="0"/>
      </w:pPr>
      <w:r>
        <w:t>Can Access:</w:t>
      </w:r>
    </w:p>
    <w:p w14:paraId="1B6D27BE">
      <w:pPr>
        <w:keepNext w:val="0"/>
        <w:keepLines w:val="0"/>
        <w:widowControl/>
        <w:numPr>
          <w:ilvl w:val="0"/>
          <w:numId w:val="151"/>
        </w:numPr>
        <w:suppressLineNumbers w:val="0"/>
        <w:spacing w:before="0" w:beforeAutospacing="1" w:after="0" w:afterAutospacing="1"/>
        <w:ind w:left="1440" w:hanging="360"/>
      </w:pPr>
    </w:p>
    <w:p w14:paraId="27F3586D">
      <w:pPr>
        <w:pStyle w:val="35"/>
        <w:keepNext w:val="0"/>
        <w:keepLines w:val="0"/>
        <w:widowControl/>
        <w:suppressLineNumbers w:val="0"/>
        <w:ind w:left="720"/>
      </w:pPr>
      <w:r>
        <w:t>Report Error</w:t>
      </w:r>
    </w:p>
    <w:p w14:paraId="3C0B7B3F">
      <w:pPr>
        <w:keepNext w:val="0"/>
        <w:keepLines w:val="0"/>
        <w:widowControl/>
        <w:numPr>
          <w:ilvl w:val="0"/>
          <w:numId w:val="151"/>
        </w:numPr>
        <w:suppressLineNumbers w:val="0"/>
        <w:spacing w:before="0" w:beforeAutospacing="1" w:after="0" w:afterAutospacing="1"/>
        <w:ind w:left="1440" w:hanging="360"/>
      </w:pPr>
    </w:p>
    <w:p w14:paraId="47730269">
      <w:pPr>
        <w:keepNext w:val="0"/>
        <w:keepLines w:val="0"/>
        <w:widowControl/>
        <w:numPr>
          <w:ilvl w:val="0"/>
          <w:numId w:val="151"/>
        </w:numPr>
        <w:suppressLineNumbers w:val="0"/>
        <w:spacing w:before="0" w:beforeAutospacing="1" w:after="0" w:afterAutospacing="1"/>
        <w:ind w:left="1440" w:hanging="360"/>
      </w:pPr>
    </w:p>
    <w:p w14:paraId="5CAFB5EA">
      <w:pPr>
        <w:pStyle w:val="35"/>
        <w:keepNext w:val="0"/>
        <w:keepLines w:val="0"/>
        <w:widowControl/>
        <w:suppressLineNumbers w:val="0"/>
        <w:ind w:left="720"/>
      </w:pPr>
      <w:r>
        <w:t>View Own Errors</w:t>
      </w:r>
    </w:p>
    <w:p w14:paraId="3E133AD7">
      <w:pPr>
        <w:keepNext w:val="0"/>
        <w:keepLines w:val="0"/>
        <w:widowControl/>
        <w:numPr>
          <w:ilvl w:val="0"/>
          <w:numId w:val="151"/>
        </w:numPr>
        <w:suppressLineNumbers w:val="0"/>
        <w:spacing w:before="0" w:beforeAutospacing="1" w:after="0" w:afterAutospacing="1"/>
        <w:ind w:left="1440" w:hanging="360"/>
      </w:pPr>
    </w:p>
    <w:p w14:paraId="01D55B4D">
      <w:pPr>
        <w:keepNext w:val="0"/>
        <w:keepLines w:val="0"/>
        <w:widowControl/>
        <w:numPr>
          <w:ilvl w:val="0"/>
          <w:numId w:val="151"/>
        </w:numPr>
        <w:suppressLineNumbers w:val="0"/>
        <w:spacing w:before="0" w:beforeAutospacing="1" w:after="0" w:afterAutospacing="1"/>
        <w:ind w:left="1440" w:hanging="360"/>
      </w:pPr>
    </w:p>
    <w:p w14:paraId="7C83AE13">
      <w:pPr>
        <w:pStyle w:val="35"/>
        <w:keepNext w:val="0"/>
        <w:keepLines w:val="0"/>
        <w:widowControl/>
        <w:suppressLineNumbers w:val="0"/>
        <w:ind w:left="720"/>
      </w:pPr>
      <w:r>
        <w:t>Knowledge Base</w:t>
      </w:r>
    </w:p>
    <w:p w14:paraId="5C536D6B">
      <w:pPr>
        <w:keepNext w:val="0"/>
        <w:keepLines w:val="0"/>
        <w:widowControl/>
        <w:numPr>
          <w:ilvl w:val="0"/>
          <w:numId w:val="151"/>
        </w:numPr>
        <w:suppressLineNumbers w:val="0"/>
        <w:spacing w:before="0" w:beforeAutospacing="1" w:after="0" w:afterAutospacing="1"/>
        <w:ind w:left="1440" w:hanging="360"/>
      </w:pPr>
    </w:p>
    <w:p w14:paraId="24B490C3">
      <w:pPr>
        <w:pStyle w:val="35"/>
        <w:keepNext w:val="0"/>
        <w:keepLines w:val="0"/>
        <w:widowControl/>
        <w:suppressLineNumbers w:val="0"/>
      </w:pPr>
      <w:r>
        <w:t>Cannot Access:</w:t>
      </w:r>
    </w:p>
    <w:p w14:paraId="66FCBC97">
      <w:pPr>
        <w:keepNext w:val="0"/>
        <w:keepLines w:val="0"/>
        <w:widowControl/>
        <w:numPr>
          <w:ilvl w:val="0"/>
          <w:numId w:val="152"/>
        </w:numPr>
        <w:suppressLineNumbers w:val="0"/>
        <w:spacing w:before="0" w:beforeAutospacing="1" w:after="0" w:afterAutospacing="1"/>
        <w:ind w:left="1440" w:hanging="360"/>
      </w:pPr>
    </w:p>
    <w:p w14:paraId="02967B35">
      <w:pPr>
        <w:pStyle w:val="35"/>
        <w:keepNext w:val="0"/>
        <w:keepLines w:val="0"/>
        <w:widowControl/>
        <w:suppressLineNumbers w:val="0"/>
        <w:ind w:left="720"/>
      </w:pPr>
      <w:r>
        <w:t>Repair Assignment</w:t>
      </w:r>
    </w:p>
    <w:p w14:paraId="3BE8A734">
      <w:pPr>
        <w:keepNext w:val="0"/>
        <w:keepLines w:val="0"/>
        <w:widowControl/>
        <w:numPr>
          <w:ilvl w:val="0"/>
          <w:numId w:val="152"/>
        </w:numPr>
        <w:suppressLineNumbers w:val="0"/>
        <w:spacing w:before="0" w:beforeAutospacing="1" w:after="0" w:afterAutospacing="1"/>
        <w:ind w:left="1440" w:hanging="360"/>
      </w:pPr>
    </w:p>
    <w:p w14:paraId="2F4B1C1F">
      <w:pPr>
        <w:keepNext w:val="0"/>
        <w:keepLines w:val="0"/>
        <w:widowControl/>
        <w:numPr>
          <w:ilvl w:val="0"/>
          <w:numId w:val="152"/>
        </w:numPr>
        <w:suppressLineNumbers w:val="0"/>
        <w:spacing w:before="0" w:beforeAutospacing="1" w:after="0" w:afterAutospacing="1"/>
        <w:ind w:left="1440" w:hanging="360"/>
      </w:pPr>
    </w:p>
    <w:p w14:paraId="078FAD9E">
      <w:pPr>
        <w:pStyle w:val="35"/>
        <w:keepNext w:val="0"/>
        <w:keepLines w:val="0"/>
        <w:widowControl/>
        <w:suppressLineNumbers w:val="0"/>
        <w:ind w:left="720"/>
      </w:pPr>
      <w:r>
        <w:t>User Management</w:t>
      </w:r>
    </w:p>
    <w:p w14:paraId="3D94A382">
      <w:pPr>
        <w:keepNext w:val="0"/>
        <w:keepLines w:val="0"/>
        <w:widowControl/>
        <w:numPr>
          <w:ilvl w:val="0"/>
          <w:numId w:val="152"/>
        </w:numPr>
        <w:suppressLineNumbers w:val="0"/>
        <w:spacing w:before="0" w:beforeAutospacing="1" w:after="0" w:afterAutospacing="1"/>
        <w:ind w:left="1440" w:hanging="360"/>
      </w:pPr>
    </w:p>
    <w:p w14:paraId="1CEB8ED3">
      <w:pPr>
        <w:keepNext w:val="0"/>
        <w:keepLines w:val="0"/>
        <w:widowControl/>
        <w:numPr>
          <w:ilvl w:val="0"/>
          <w:numId w:val="152"/>
        </w:numPr>
        <w:suppressLineNumbers w:val="0"/>
        <w:spacing w:before="0" w:beforeAutospacing="1" w:after="0" w:afterAutospacing="1"/>
        <w:ind w:left="1440" w:hanging="360"/>
      </w:pPr>
    </w:p>
    <w:p w14:paraId="0F53C0CD">
      <w:pPr>
        <w:pStyle w:val="35"/>
        <w:keepNext w:val="0"/>
        <w:keepLines w:val="0"/>
        <w:widowControl/>
        <w:suppressLineNumbers w:val="0"/>
        <w:ind w:left="720"/>
      </w:pPr>
      <w:r>
        <w:t>Inventory</w:t>
      </w:r>
    </w:p>
    <w:p w14:paraId="6BDB2D8F">
      <w:pPr>
        <w:keepNext w:val="0"/>
        <w:keepLines w:val="0"/>
        <w:widowControl/>
        <w:numPr>
          <w:ilvl w:val="0"/>
          <w:numId w:val="152"/>
        </w:numPr>
        <w:suppressLineNumbers w:val="0"/>
        <w:spacing w:before="0" w:beforeAutospacing="1" w:after="0" w:afterAutospacing="1"/>
        <w:ind w:left="1440" w:hanging="360"/>
      </w:pPr>
    </w:p>
    <w:p w14:paraId="7702F6B4">
      <w:pPr>
        <w:keepNext w:val="0"/>
        <w:keepLines w:val="0"/>
        <w:widowControl/>
        <w:suppressLineNumbers w:val="0"/>
      </w:pPr>
      <w:r>
        <w:pict>
          <v:rect id="_x0000_i1626" o:spt="1" style="height:1.5pt;width:432pt;" fillcolor="#A0A0A0" filled="t" stroked="f" coordsize="21600,21600" o:hr="t" o:hrstd="t" o:hralign="center">
            <v:path/>
            <v:fill on="t" focussize="0,0"/>
            <v:stroke on="f"/>
            <v:imagedata o:title=""/>
            <o:lock v:ext="edit"/>
            <w10:wrap type="none"/>
            <w10:anchorlock/>
          </v:rect>
        </w:pict>
      </w:r>
    </w:p>
    <w:p w14:paraId="57C0D385">
      <w:pPr>
        <w:pStyle w:val="3"/>
        <w:keepNext w:val="0"/>
        <w:keepLines w:val="0"/>
        <w:widowControl/>
        <w:suppressLineNumbers w:val="0"/>
      </w:pPr>
      <w:r>
        <w:t>Central Biomedical Engineer</w:t>
      </w:r>
    </w:p>
    <w:p w14:paraId="04944F43">
      <w:pPr>
        <w:pStyle w:val="35"/>
        <w:keepNext w:val="0"/>
        <w:keepLines w:val="0"/>
        <w:widowControl/>
        <w:suppressLineNumbers w:val="0"/>
      </w:pPr>
      <w:r>
        <w:t>Can Access:</w:t>
      </w:r>
    </w:p>
    <w:p w14:paraId="7512C203">
      <w:pPr>
        <w:keepNext w:val="0"/>
        <w:keepLines w:val="0"/>
        <w:widowControl/>
        <w:numPr>
          <w:ilvl w:val="0"/>
          <w:numId w:val="153"/>
        </w:numPr>
        <w:suppressLineNumbers w:val="0"/>
        <w:spacing w:before="0" w:beforeAutospacing="1" w:after="0" w:afterAutospacing="1"/>
        <w:ind w:left="1440" w:hanging="360"/>
      </w:pPr>
    </w:p>
    <w:p w14:paraId="347BB933">
      <w:pPr>
        <w:pStyle w:val="35"/>
        <w:keepNext w:val="0"/>
        <w:keepLines w:val="0"/>
        <w:widowControl/>
        <w:suppressLineNumbers w:val="0"/>
        <w:ind w:left="720"/>
      </w:pPr>
      <w:r>
        <w:t>Assigned Repairs</w:t>
      </w:r>
    </w:p>
    <w:p w14:paraId="6668F774">
      <w:pPr>
        <w:keepNext w:val="0"/>
        <w:keepLines w:val="0"/>
        <w:widowControl/>
        <w:numPr>
          <w:ilvl w:val="0"/>
          <w:numId w:val="153"/>
        </w:numPr>
        <w:suppressLineNumbers w:val="0"/>
        <w:spacing w:before="0" w:beforeAutospacing="1" w:after="0" w:afterAutospacing="1"/>
        <w:ind w:left="1440" w:hanging="360"/>
      </w:pPr>
    </w:p>
    <w:p w14:paraId="146EFF71">
      <w:pPr>
        <w:keepNext w:val="0"/>
        <w:keepLines w:val="0"/>
        <w:widowControl/>
        <w:numPr>
          <w:ilvl w:val="0"/>
          <w:numId w:val="153"/>
        </w:numPr>
        <w:suppressLineNumbers w:val="0"/>
        <w:spacing w:before="0" w:beforeAutospacing="1" w:after="0" w:afterAutospacing="1"/>
        <w:ind w:left="1440" w:hanging="360"/>
      </w:pPr>
    </w:p>
    <w:p w14:paraId="147B347C">
      <w:pPr>
        <w:pStyle w:val="35"/>
        <w:keepNext w:val="0"/>
        <w:keepLines w:val="0"/>
        <w:widowControl/>
        <w:suppressLineNumbers w:val="0"/>
        <w:ind w:left="720"/>
      </w:pPr>
      <w:r>
        <w:t>Knowledge Base</w:t>
      </w:r>
    </w:p>
    <w:p w14:paraId="7D93B96C">
      <w:pPr>
        <w:keepNext w:val="0"/>
        <w:keepLines w:val="0"/>
        <w:widowControl/>
        <w:numPr>
          <w:ilvl w:val="0"/>
          <w:numId w:val="153"/>
        </w:numPr>
        <w:suppressLineNumbers w:val="0"/>
        <w:spacing w:before="0" w:beforeAutospacing="1" w:after="0" w:afterAutospacing="1"/>
        <w:ind w:left="1440" w:hanging="360"/>
      </w:pPr>
    </w:p>
    <w:p w14:paraId="655ECEBD">
      <w:pPr>
        <w:keepNext w:val="0"/>
        <w:keepLines w:val="0"/>
        <w:widowControl/>
        <w:numPr>
          <w:ilvl w:val="0"/>
          <w:numId w:val="153"/>
        </w:numPr>
        <w:suppressLineNumbers w:val="0"/>
        <w:spacing w:before="0" w:beforeAutospacing="1" w:after="0" w:afterAutospacing="1"/>
        <w:ind w:left="1440" w:hanging="360"/>
      </w:pPr>
    </w:p>
    <w:p w14:paraId="6B547A94">
      <w:pPr>
        <w:pStyle w:val="35"/>
        <w:keepNext w:val="0"/>
        <w:keepLines w:val="0"/>
        <w:widowControl/>
        <w:suppressLineNumbers w:val="0"/>
        <w:ind w:left="720"/>
      </w:pPr>
      <w:r>
        <w:t>Repair History</w:t>
      </w:r>
    </w:p>
    <w:p w14:paraId="4D9BCC88">
      <w:pPr>
        <w:keepNext w:val="0"/>
        <w:keepLines w:val="0"/>
        <w:widowControl/>
        <w:numPr>
          <w:ilvl w:val="0"/>
          <w:numId w:val="153"/>
        </w:numPr>
        <w:suppressLineNumbers w:val="0"/>
        <w:spacing w:before="0" w:beforeAutospacing="1" w:after="0" w:afterAutospacing="1"/>
        <w:ind w:left="1440" w:hanging="360"/>
      </w:pPr>
    </w:p>
    <w:p w14:paraId="21DC43C1">
      <w:pPr>
        <w:pStyle w:val="35"/>
        <w:keepNext w:val="0"/>
        <w:keepLines w:val="0"/>
        <w:widowControl/>
        <w:suppressLineNumbers w:val="0"/>
      </w:pPr>
      <w:r>
        <w:t>Cannot Access:</w:t>
      </w:r>
    </w:p>
    <w:p w14:paraId="5CBD7CD5">
      <w:pPr>
        <w:keepNext w:val="0"/>
        <w:keepLines w:val="0"/>
        <w:widowControl/>
        <w:numPr>
          <w:ilvl w:val="0"/>
          <w:numId w:val="154"/>
        </w:numPr>
        <w:suppressLineNumbers w:val="0"/>
        <w:spacing w:before="0" w:beforeAutospacing="1" w:after="0" w:afterAutospacing="1"/>
        <w:ind w:left="1440" w:hanging="360"/>
      </w:pPr>
    </w:p>
    <w:p w14:paraId="796A3FB8">
      <w:pPr>
        <w:pStyle w:val="35"/>
        <w:keepNext w:val="0"/>
        <w:keepLines w:val="0"/>
        <w:widowControl/>
        <w:suppressLineNumbers w:val="0"/>
        <w:ind w:left="720"/>
      </w:pPr>
      <w:r>
        <w:t>Hospital Management</w:t>
      </w:r>
    </w:p>
    <w:p w14:paraId="59EB7D34">
      <w:pPr>
        <w:keepNext w:val="0"/>
        <w:keepLines w:val="0"/>
        <w:widowControl/>
        <w:numPr>
          <w:ilvl w:val="0"/>
          <w:numId w:val="154"/>
        </w:numPr>
        <w:suppressLineNumbers w:val="0"/>
        <w:spacing w:before="0" w:beforeAutospacing="1" w:after="0" w:afterAutospacing="1"/>
        <w:ind w:left="1440" w:hanging="360"/>
      </w:pPr>
    </w:p>
    <w:p w14:paraId="1E158BC9">
      <w:pPr>
        <w:keepNext w:val="0"/>
        <w:keepLines w:val="0"/>
        <w:widowControl/>
        <w:numPr>
          <w:ilvl w:val="0"/>
          <w:numId w:val="154"/>
        </w:numPr>
        <w:suppressLineNumbers w:val="0"/>
        <w:spacing w:before="0" w:beforeAutospacing="1" w:after="0" w:afterAutospacing="1"/>
        <w:ind w:left="1440" w:hanging="360"/>
      </w:pPr>
    </w:p>
    <w:p w14:paraId="1AA5402E">
      <w:pPr>
        <w:pStyle w:val="35"/>
        <w:keepNext w:val="0"/>
        <w:keepLines w:val="0"/>
        <w:widowControl/>
        <w:suppressLineNumbers w:val="0"/>
        <w:ind w:left="720"/>
      </w:pPr>
      <w:r>
        <w:t>Equipment Management</w:t>
      </w:r>
    </w:p>
    <w:p w14:paraId="659251B0">
      <w:pPr>
        <w:keepNext w:val="0"/>
        <w:keepLines w:val="0"/>
        <w:widowControl/>
        <w:numPr>
          <w:ilvl w:val="0"/>
          <w:numId w:val="154"/>
        </w:numPr>
        <w:suppressLineNumbers w:val="0"/>
        <w:spacing w:before="0" w:beforeAutospacing="1" w:after="0" w:afterAutospacing="1"/>
        <w:ind w:left="1440" w:hanging="360"/>
      </w:pPr>
    </w:p>
    <w:p w14:paraId="20DEEC5A">
      <w:pPr>
        <w:keepNext w:val="0"/>
        <w:keepLines w:val="0"/>
        <w:widowControl/>
        <w:numPr>
          <w:ilvl w:val="0"/>
          <w:numId w:val="154"/>
        </w:numPr>
        <w:suppressLineNumbers w:val="0"/>
        <w:spacing w:before="0" w:beforeAutospacing="1" w:after="0" w:afterAutospacing="1"/>
        <w:ind w:left="1440" w:hanging="360"/>
      </w:pPr>
    </w:p>
    <w:p w14:paraId="3540FDA8">
      <w:pPr>
        <w:pStyle w:val="35"/>
        <w:keepNext w:val="0"/>
        <w:keepLines w:val="0"/>
        <w:widowControl/>
        <w:suppressLineNumbers w:val="0"/>
        <w:ind w:left="720"/>
      </w:pPr>
      <w:r>
        <w:t>User Management</w:t>
      </w:r>
    </w:p>
    <w:p w14:paraId="05AAC0BB">
      <w:pPr>
        <w:keepNext w:val="0"/>
        <w:keepLines w:val="0"/>
        <w:widowControl/>
        <w:numPr>
          <w:ilvl w:val="0"/>
          <w:numId w:val="154"/>
        </w:numPr>
        <w:suppressLineNumbers w:val="0"/>
        <w:spacing w:before="0" w:beforeAutospacing="1" w:after="0" w:afterAutospacing="1"/>
        <w:ind w:left="1440" w:hanging="360"/>
      </w:pPr>
    </w:p>
    <w:p w14:paraId="3BA876C4">
      <w:pPr>
        <w:keepNext w:val="0"/>
        <w:keepLines w:val="0"/>
        <w:widowControl/>
        <w:suppressLineNumbers w:val="0"/>
      </w:pPr>
      <w:r>
        <w:pict>
          <v:rect id="_x0000_i1627" o:spt="1" style="height:1.5pt;width:432pt;" fillcolor="#A0A0A0" filled="t" stroked="f" coordsize="21600,21600" o:hr="t" o:hrstd="t" o:hralign="center">
            <v:path/>
            <v:fill on="t" focussize="0,0"/>
            <v:stroke on="f"/>
            <v:imagedata o:title=""/>
            <o:lock v:ext="edit"/>
            <w10:wrap type="none"/>
            <w10:anchorlock/>
          </v:rect>
        </w:pict>
      </w:r>
    </w:p>
    <w:p w14:paraId="03D2C71F">
      <w:pPr>
        <w:pStyle w:val="2"/>
        <w:keepNext w:val="0"/>
        <w:keepLines w:val="0"/>
        <w:widowControl/>
        <w:suppressLineNumbers w:val="0"/>
      </w:pPr>
      <w:r>
        <w:t>Password Policy</w:t>
      </w:r>
    </w:p>
    <w:p w14:paraId="7FB6E93F">
      <w:pPr>
        <w:pStyle w:val="35"/>
        <w:keepNext w:val="0"/>
        <w:keepLines w:val="0"/>
        <w:widowControl/>
        <w:suppressLineNumbers w:val="0"/>
      </w:pPr>
      <w:r>
        <w:t>Minimum Requirements:</w:t>
      </w:r>
    </w:p>
    <w:p w14:paraId="5FD29230">
      <w:pPr>
        <w:keepNext w:val="0"/>
        <w:keepLines w:val="0"/>
        <w:widowControl/>
        <w:numPr>
          <w:ilvl w:val="0"/>
          <w:numId w:val="155"/>
        </w:numPr>
        <w:suppressLineNumbers w:val="0"/>
        <w:spacing w:before="0" w:beforeAutospacing="1" w:after="0" w:afterAutospacing="1"/>
        <w:ind w:left="1440" w:hanging="360"/>
      </w:pPr>
    </w:p>
    <w:p w14:paraId="371ABF54">
      <w:pPr>
        <w:pStyle w:val="35"/>
        <w:keepNext w:val="0"/>
        <w:keepLines w:val="0"/>
        <w:widowControl/>
        <w:suppressLineNumbers w:val="0"/>
        <w:ind w:left="720"/>
      </w:pPr>
      <w:r>
        <w:t>Minimum 8 characters</w:t>
      </w:r>
    </w:p>
    <w:p w14:paraId="451C3A03">
      <w:pPr>
        <w:keepNext w:val="0"/>
        <w:keepLines w:val="0"/>
        <w:widowControl/>
        <w:numPr>
          <w:ilvl w:val="0"/>
          <w:numId w:val="155"/>
        </w:numPr>
        <w:suppressLineNumbers w:val="0"/>
        <w:spacing w:before="0" w:beforeAutospacing="1" w:after="0" w:afterAutospacing="1"/>
        <w:ind w:left="1440" w:hanging="360"/>
      </w:pPr>
    </w:p>
    <w:p w14:paraId="64BBEE6D">
      <w:pPr>
        <w:keepNext w:val="0"/>
        <w:keepLines w:val="0"/>
        <w:widowControl/>
        <w:numPr>
          <w:ilvl w:val="0"/>
          <w:numId w:val="155"/>
        </w:numPr>
        <w:suppressLineNumbers w:val="0"/>
        <w:spacing w:before="0" w:beforeAutospacing="1" w:after="0" w:afterAutospacing="1"/>
        <w:ind w:left="1440" w:hanging="360"/>
      </w:pPr>
    </w:p>
    <w:p w14:paraId="0266D302">
      <w:pPr>
        <w:pStyle w:val="35"/>
        <w:keepNext w:val="0"/>
        <w:keepLines w:val="0"/>
        <w:widowControl/>
        <w:suppressLineNumbers w:val="0"/>
        <w:ind w:left="720"/>
      </w:pPr>
      <w:r>
        <w:t>At least 1 uppercase letter</w:t>
      </w:r>
    </w:p>
    <w:p w14:paraId="0F25FB80">
      <w:pPr>
        <w:keepNext w:val="0"/>
        <w:keepLines w:val="0"/>
        <w:widowControl/>
        <w:numPr>
          <w:ilvl w:val="0"/>
          <w:numId w:val="155"/>
        </w:numPr>
        <w:suppressLineNumbers w:val="0"/>
        <w:spacing w:before="0" w:beforeAutospacing="1" w:after="0" w:afterAutospacing="1"/>
        <w:ind w:left="1440" w:hanging="360"/>
      </w:pPr>
    </w:p>
    <w:p w14:paraId="5AA981A6">
      <w:pPr>
        <w:keepNext w:val="0"/>
        <w:keepLines w:val="0"/>
        <w:widowControl/>
        <w:numPr>
          <w:ilvl w:val="0"/>
          <w:numId w:val="155"/>
        </w:numPr>
        <w:suppressLineNumbers w:val="0"/>
        <w:spacing w:before="0" w:beforeAutospacing="1" w:after="0" w:afterAutospacing="1"/>
        <w:ind w:left="1440" w:hanging="360"/>
      </w:pPr>
    </w:p>
    <w:p w14:paraId="6892AE06">
      <w:pPr>
        <w:pStyle w:val="35"/>
        <w:keepNext w:val="0"/>
        <w:keepLines w:val="0"/>
        <w:widowControl/>
        <w:suppressLineNumbers w:val="0"/>
        <w:ind w:left="720"/>
      </w:pPr>
      <w:r>
        <w:t>At least 1 lowercase letter</w:t>
      </w:r>
    </w:p>
    <w:p w14:paraId="153A4F7B">
      <w:pPr>
        <w:keepNext w:val="0"/>
        <w:keepLines w:val="0"/>
        <w:widowControl/>
        <w:numPr>
          <w:ilvl w:val="0"/>
          <w:numId w:val="155"/>
        </w:numPr>
        <w:suppressLineNumbers w:val="0"/>
        <w:spacing w:before="0" w:beforeAutospacing="1" w:after="0" w:afterAutospacing="1"/>
        <w:ind w:left="1440" w:hanging="360"/>
      </w:pPr>
    </w:p>
    <w:p w14:paraId="26CBB373">
      <w:pPr>
        <w:keepNext w:val="0"/>
        <w:keepLines w:val="0"/>
        <w:widowControl/>
        <w:numPr>
          <w:ilvl w:val="0"/>
          <w:numId w:val="155"/>
        </w:numPr>
        <w:suppressLineNumbers w:val="0"/>
        <w:spacing w:before="0" w:beforeAutospacing="1" w:after="0" w:afterAutospacing="1"/>
        <w:ind w:left="1440" w:hanging="360"/>
      </w:pPr>
    </w:p>
    <w:p w14:paraId="3A14E81B">
      <w:pPr>
        <w:pStyle w:val="35"/>
        <w:keepNext w:val="0"/>
        <w:keepLines w:val="0"/>
        <w:widowControl/>
        <w:suppressLineNumbers w:val="0"/>
        <w:ind w:left="720"/>
      </w:pPr>
      <w:r>
        <w:t>At least 1 number</w:t>
      </w:r>
    </w:p>
    <w:p w14:paraId="3FE81AD3">
      <w:pPr>
        <w:keepNext w:val="0"/>
        <w:keepLines w:val="0"/>
        <w:widowControl/>
        <w:numPr>
          <w:ilvl w:val="0"/>
          <w:numId w:val="155"/>
        </w:numPr>
        <w:suppressLineNumbers w:val="0"/>
        <w:spacing w:before="0" w:beforeAutospacing="1" w:after="0" w:afterAutospacing="1"/>
        <w:ind w:left="1440" w:hanging="360"/>
      </w:pPr>
    </w:p>
    <w:p w14:paraId="72D82F2C">
      <w:pPr>
        <w:keepNext w:val="0"/>
        <w:keepLines w:val="0"/>
        <w:widowControl/>
        <w:numPr>
          <w:ilvl w:val="0"/>
          <w:numId w:val="155"/>
        </w:numPr>
        <w:suppressLineNumbers w:val="0"/>
        <w:spacing w:before="0" w:beforeAutospacing="1" w:after="0" w:afterAutospacing="1"/>
        <w:ind w:left="1440" w:hanging="360"/>
      </w:pPr>
    </w:p>
    <w:p w14:paraId="7C0C6523">
      <w:pPr>
        <w:pStyle w:val="35"/>
        <w:keepNext w:val="0"/>
        <w:keepLines w:val="0"/>
        <w:widowControl/>
        <w:suppressLineNumbers w:val="0"/>
        <w:ind w:left="720"/>
      </w:pPr>
      <w:r>
        <w:t>At least 1 special character</w:t>
      </w:r>
    </w:p>
    <w:p w14:paraId="6DF7A87E">
      <w:pPr>
        <w:keepNext w:val="0"/>
        <w:keepLines w:val="0"/>
        <w:widowControl/>
        <w:numPr>
          <w:ilvl w:val="0"/>
          <w:numId w:val="155"/>
        </w:numPr>
        <w:suppressLineNumbers w:val="0"/>
        <w:spacing w:before="0" w:beforeAutospacing="1" w:after="0" w:afterAutospacing="1"/>
        <w:ind w:left="1440" w:hanging="360"/>
      </w:pPr>
    </w:p>
    <w:p w14:paraId="22F950C4">
      <w:pPr>
        <w:pStyle w:val="35"/>
        <w:keepNext w:val="0"/>
        <w:keepLines w:val="0"/>
        <w:widowControl/>
        <w:suppressLineNumbers w:val="0"/>
      </w:pPr>
      <w:r>
        <w:t>Example:</w:t>
      </w:r>
    </w:p>
    <w:p w14:paraId="128D3B8D">
      <w:pPr>
        <w:pStyle w:val="21"/>
        <w:keepNext w:val="0"/>
        <w:keepLines w:val="0"/>
        <w:widowControl/>
        <w:suppressLineNumbers w:val="0"/>
      </w:pPr>
      <w:r>
        <w:rPr>
          <w:rStyle w:val="20"/>
        </w:rPr>
        <w:t>P@ssword123</w:t>
      </w:r>
    </w:p>
    <w:p w14:paraId="00215231">
      <w:pPr>
        <w:keepNext w:val="0"/>
        <w:keepLines w:val="0"/>
        <w:widowControl/>
        <w:suppressLineNumbers w:val="0"/>
      </w:pPr>
      <w:r>
        <w:pict>
          <v:rect id="_x0000_i1628" o:spt="1" style="height:1.5pt;width:432pt;" fillcolor="#A0A0A0" filled="t" stroked="f" coordsize="21600,21600" o:hr="t" o:hrstd="t" o:hralign="center">
            <v:path/>
            <v:fill on="t" focussize="0,0"/>
            <v:stroke on="f"/>
            <v:imagedata o:title=""/>
            <o:lock v:ext="edit"/>
            <w10:wrap type="none"/>
            <w10:anchorlock/>
          </v:rect>
        </w:pict>
      </w:r>
    </w:p>
    <w:p w14:paraId="10330A07">
      <w:pPr>
        <w:pStyle w:val="2"/>
        <w:keepNext w:val="0"/>
        <w:keepLines w:val="0"/>
        <w:widowControl/>
        <w:suppressLineNumbers w:val="0"/>
      </w:pPr>
      <w:r>
        <w:t>Login Security</w:t>
      </w:r>
    </w:p>
    <w:p w14:paraId="56B45F0B">
      <w:pPr>
        <w:pStyle w:val="35"/>
        <w:keepNext w:val="0"/>
        <w:keepLines w:val="0"/>
        <w:widowControl/>
        <w:suppressLineNumbers w:val="0"/>
      </w:pPr>
      <w:r>
        <w:t>Features:</w:t>
      </w:r>
    </w:p>
    <w:p w14:paraId="2F2CE232">
      <w:pPr>
        <w:keepNext w:val="0"/>
        <w:keepLines w:val="0"/>
        <w:widowControl/>
        <w:numPr>
          <w:ilvl w:val="0"/>
          <w:numId w:val="156"/>
        </w:numPr>
        <w:suppressLineNumbers w:val="0"/>
        <w:spacing w:before="0" w:beforeAutospacing="1" w:after="0" w:afterAutospacing="1"/>
        <w:ind w:left="1440" w:hanging="360"/>
      </w:pPr>
    </w:p>
    <w:p w14:paraId="2633BA30">
      <w:pPr>
        <w:pStyle w:val="35"/>
        <w:keepNext w:val="0"/>
        <w:keepLines w:val="0"/>
        <w:widowControl/>
        <w:suppressLineNumbers w:val="0"/>
        <w:ind w:left="720"/>
      </w:pPr>
      <w:r>
        <w:t>Encrypted Password Storage</w:t>
      </w:r>
    </w:p>
    <w:p w14:paraId="2559C9A3">
      <w:pPr>
        <w:keepNext w:val="0"/>
        <w:keepLines w:val="0"/>
        <w:widowControl/>
        <w:numPr>
          <w:ilvl w:val="0"/>
          <w:numId w:val="156"/>
        </w:numPr>
        <w:suppressLineNumbers w:val="0"/>
        <w:spacing w:before="0" w:beforeAutospacing="1" w:after="0" w:afterAutospacing="1"/>
        <w:ind w:left="1440" w:hanging="360"/>
      </w:pPr>
    </w:p>
    <w:p w14:paraId="5138972A">
      <w:pPr>
        <w:keepNext w:val="0"/>
        <w:keepLines w:val="0"/>
        <w:widowControl/>
        <w:numPr>
          <w:ilvl w:val="0"/>
          <w:numId w:val="156"/>
        </w:numPr>
        <w:suppressLineNumbers w:val="0"/>
        <w:spacing w:before="0" w:beforeAutospacing="1" w:after="0" w:afterAutospacing="1"/>
        <w:ind w:left="1440" w:hanging="360"/>
      </w:pPr>
    </w:p>
    <w:p w14:paraId="06F087C2">
      <w:pPr>
        <w:pStyle w:val="35"/>
        <w:keepNext w:val="0"/>
        <w:keepLines w:val="0"/>
        <w:widowControl/>
        <w:suppressLineNumbers w:val="0"/>
        <w:ind w:left="720"/>
      </w:pPr>
      <w:r>
        <w:t>Secure Authentication</w:t>
      </w:r>
    </w:p>
    <w:p w14:paraId="2E13EF42">
      <w:pPr>
        <w:keepNext w:val="0"/>
        <w:keepLines w:val="0"/>
        <w:widowControl/>
        <w:numPr>
          <w:ilvl w:val="0"/>
          <w:numId w:val="156"/>
        </w:numPr>
        <w:suppressLineNumbers w:val="0"/>
        <w:spacing w:before="0" w:beforeAutospacing="1" w:after="0" w:afterAutospacing="1"/>
        <w:ind w:left="1440" w:hanging="360"/>
      </w:pPr>
    </w:p>
    <w:p w14:paraId="615ACEDF">
      <w:pPr>
        <w:keepNext w:val="0"/>
        <w:keepLines w:val="0"/>
        <w:widowControl/>
        <w:numPr>
          <w:ilvl w:val="0"/>
          <w:numId w:val="156"/>
        </w:numPr>
        <w:suppressLineNumbers w:val="0"/>
        <w:spacing w:before="0" w:beforeAutospacing="1" w:after="0" w:afterAutospacing="1"/>
        <w:ind w:left="1440" w:hanging="360"/>
      </w:pPr>
    </w:p>
    <w:p w14:paraId="35C2FF1C">
      <w:pPr>
        <w:pStyle w:val="35"/>
        <w:keepNext w:val="0"/>
        <w:keepLines w:val="0"/>
        <w:widowControl/>
        <w:suppressLineNumbers w:val="0"/>
        <w:ind w:left="720"/>
      </w:pPr>
      <w:r>
        <w:t>Role Verification</w:t>
      </w:r>
    </w:p>
    <w:p w14:paraId="4E2207DA">
      <w:pPr>
        <w:keepNext w:val="0"/>
        <w:keepLines w:val="0"/>
        <w:widowControl/>
        <w:numPr>
          <w:ilvl w:val="0"/>
          <w:numId w:val="156"/>
        </w:numPr>
        <w:suppressLineNumbers w:val="0"/>
        <w:spacing w:before="0" w:beforeAutospacing="1" w:after="0" w:afterAutospacing="1"/>
        <w:ind w:left="1440" w:hanging="360"/>
      </w:pPr>
    </w:p>
    <w:p w14:paraId="76B6BA7B">
      <w:pPr>
        <w:keepNext w:val="0"/>
        <w:keepLines w:val="0"/>
        <w:widowControl/>
        <w:numPr>
          <w:ilvl w:val="0"/>
          <w:numId w:val="156"/>
        </w:numPr>
        <w:suppressLineNumbers w:val="0"/>
        <w:spacing w:before="0" w:beforeAutospacing="1" w:after="0" w:afterAutospacing="1"/>
        <w:ind w:left="1440" w:hanging="360"/>
      </w:pPr>
    </w:p>
    <w:p w14:paraId="5CFEC4FD">
      <w:pPr>
        <w:pStyle w:val="35"/>
        <w:keepNext w:val="0"/>
        <w:keepLines w:val="0"/>
        <w:widowControl/>
        <w:suppressLineNumbers w:val="0"/>
        <w:ind w:left="720"/>
      </w:pPr>
      <w:r>
        <w:t>Session Timeout</w:t>
      </w:r>
    </w:p>
    <w:p w14:paraId="28347621">
      <w:pPr>
        <w:keepNext w:val="0"/>
        <w:keepLines w:val="0"/>
        <w:widowControl/>
        <w:numPr>
          <w:ilvl w:val="0"/>
          <w:numId w:val="156"/>
        </w:numPr>
        <w:suppressLineNumbers w:val="0"/>
        <w:spacing w:before="0" w:beforeAutospacing="1" w:after="0" w:afterAutospacing="1"/>
        <w:ind w:left="1440" w:hanging="360"/>
      </w:pPr>
    </w:p>
    <w:p w14:paraId="4FFBD6BD">
      <w:pPr>
        <w:keepNext w:val="0"/>
        <w:keepLines w:val="0"/>
        <w:widowControl/>
        <w:numPr>
          <w:ilvl w:val="0"/>
          <w:numId w:val="156"/>
        </w:numPr>
        <w:suppressLineNumbers w:val="0"/>
        <w:spacing w:before="0" w:beforeAutospacing="1" w:after="0" w:afterAutospacing="1"/>
        <w:ind w:left="1440" w:hanging="360"/>
      </w:pPr>
    </w:p>
    <w:p w14:paraId="0CC9FBAC">
      <w:pPr>
        <w:pStyle w:val="35"/>
        <w:keepNext w:val="0"/>
        <w:keepLines w:val="0"/>
        <w:widowControl/>
        <w:suppressLineNumbers w:val="0"/>
        <w:ind w:left="720"/>
      </w:pPr>
      <w:r>
        <w:t>Logout from All Devices (Optional)</w:t>
      </w:r>
    </w:p>
    <w:p w14:paraId="0A919F18">
      <w:pPr>
        <w:keepNext w:val="0"/>
        <w:keepLines w:val="0"/>
        <w:widowControl/>
        <w:numPr>
          <w:ilvl w:val="0"/>
          <w:numId w:val="156"/>
        </w:numPr>
        <w:suppressLineNumbers w:val="0"/>
        <w:spacing w:before="0" w:beforeAutospacing="1" w:after="0" w:afterAutospacing="1"/>
        <w:ind w:left="1440" w:hanging="360"/>
      </w:pPr>
    </w:p>
    <w:p w14:paraId="5DCF519C">
      <w:pPr>
        <w:keepNext w:val="0"/>
        <w:keepLines w:val="0"/>
        <w:widowControl/>
        <w:suppressLineNumbers w:val="0"/>
      </w:pPr>
      <w:r>
        <w:pict>
          <v:rect id="_x0000_i1629" o:spt="1" style="height:1.5pt;width:432pt;" fillcolor="#A0A0A0" filled="t" stroked="f" coordsize="21600,21600" o:hr="t" o:hrstd="t" o:hralign="center">
            <v:path/>
            <v:fill on="t" focussize="0,0"/>
            <v:stroke on="f"/>
            <v:imagedata o:title=""/>
            <o:lock v:ext="edit"/>
            <w10:wrap type="none"/>
            <w10:anchorlock/>
          </v:rect>
        </w:pict>
      </w:r>
    </w:p>
    <w:p w14:paraId="67CA599B">
      <w:pPr>
        <w:pStyle w:val="2"/>
        <w:keepNext w:val="0"/>
        <w:keepLines w:val="0"/>
        <w:widowControl/>
        <w:suppressLineNumbers w:val="0"/>
      </w:pPr>
      <w:r>
        <w:t>Failed Login Protection</w:t>
      </w:r>
    </w:p>
    <w:p w14:paraId="65DEDBF1">
      <w:pPr>
        <w:pStyle w:val="35"/>
        <w:keepNext w:val="0"/>
        <w:keepLines w:val="0"/>
        <w:widowControl/>
        <w:suppressLineNumbers w:val="0"/>
      </w:pPr>
      <w:r>
        <w:t>Rule:</w:t>
      </w:r>
    </w:p>
    <w:p w14:paraId="361B4F7C">
      <w:pPr>
        <w:pStyle w:val="35"/>
        <w:keepNext w:val="0"/>
        <w:keepLines w:val="0"/>
        <w:widowControl/>
        <w:suppressLineNumbers w:val="0"/>
      </w:pPr>
      <w:r>
        <w:t xml:space="preserve">After </w:t>
      </w:r>
      <w:r>
        <w:rPr>
          <w:rStyle w:val="36"/>
        </w:rPr>
        <w:t>5 unsuccessful login attempts</w:t>
      </w:r>
      <w:r>
        <w:t>:</w:t>
      </w:r>
    </w:p>
    <w:p w14:paraId="4D44262C">
      <w:pPr>
        <w:pStyle w:val="21"/>
        <w:keepNext w:val="0"/>
        <w:keepLines w:val="0"/>
        <w:widowControl/>
        <w:suppressLineNumbers w:val="0"/>
        <w:rPr>
          <w:rStyle w:val="20"/>
        </w:rPr>
      </w:pPr>
      <w:r>
        <w:rPr>
          <w:rStyle w:val="20"/>
        </w:rPr>
        <w:t>Account Locked</w:t>
      </w:r>
    </w:p>
    <w:p w14:paraId="4D2E376E">
      <w:pPr>
        <w:pStyle w:val="21"/>
        <w:keepNext w:val="0"/>
        <w:keepLines w:val="0"/>
        <w:widowControl/>
        <w:suppressLineNumbers w:val="0"/>
        <w:rPr>
          <w:rStyle w:val="20"/>
        </w:rPr>
      </w:pPr>
    </w:p>
    <w:p w14:paraId="049B5C07">
      <w:pPr>
        <w:pStyle w:val="21"/>
        <w:keepNext w:val="0"/>
        <w:keepLines w:val="0"/>
        <w:widowControl/>
        <w:suppressLineNumbers w:val="0"/>
        <w:rPr>
          <w:rStyle w:val="20"/>
        </w:rPr>
      </w:pPr>
      <w:r>
        <w:rPr>
          <w:rStyle w:val="20"/>
        </w:rPr>
        <w:t>↓</w:t>
      </w:r>
    </w:p>
    <w:p w14:paraId="18D55CAA">
      <w:pPr>
        <w:pStyle w:val="21"/>
        <w:keepNext w:val="0"/>
        <w:keepLines w:val="0"/>
        <w:widowControl/>
        <w:suppressLineNumbers w:val="0"/>
        <w:rPr>
          <w:rStyle w:val="20"/>
        </w:rPr>
      </w:pPr>
    </w:p>
    <w:p w14:paraId="4FC40333">
      <w:pPr>
        <w:pStyle w:val="21"/>
        <w:keepNext w:val="0"/>
        <w:keepLines w:val="0"/>
        <w:widowControl/>
        <w:suppressLineNumbers w:val="0"/>
        <w:rPr>
          <w:rStyle w:val="20"/>
        </w:rPr>
      </w:pPr>
      <w:r>
        <w:rPr>
          <w:rStyle w:val="20"/>
        </w:rPr>
        <w:t>Notification Sent</w:t>
      </w:r>
    </w:p>
    <w:p w14:paraId="6B9C207B">
      <w:pPr>
        <w:pStyle w:val="21"/>
        <w:keepNext w:val="0"/>
        <w:keepLines w:val="0"/>
        <w:widowControl/>
        <w:suppressLineNumbers w:val="0"/>
        <w:rPr>
          <w:rStyle w:val="20"/>
        </w:rPr>
      </w:pPr>
    </w:p>
    <w:p w14:paraId="0D29C9BB">
      <w:pPr>
        <w:pStyle w:val="21"/>
        <w:keepNext w:val="0"/>
        <w:keepLines w:val="0"/>
        <w:widowControl/>
        <w:suppressLineNumbers w:val="0"/>
        <w:rPr>
          <w:rStyle w:val="20"/>
        </w:rPr>
      </w:pPr>
      <w:r>
        <w:rPr>
          <w:rStyle w:val="20"/>
        </w:rPr>
        <w:t>↓</w:t>
      </w:r>
    </w:p>
    <w:p w14:paraId="6DC4D6C8">
      <w:pPr>
        <w:pStyle w:val="21"/>
        <w:keepNext w:val="0"/>
        <w:keepLines w:val="0"/>
        <w:widowControl/>
        <w:suppressLineNumbers w:val="0"/>
        <w:rPr>
          <w:rStyle w:val="20"/>
        </w:rPr>
      </w:pPr>
    </w:p>
    <w:p w14:paraId="7D37E450">
      <w:pPr>
        <w:pStyle w:val="21"/>
        <w:keepNext w:val="0"/>
        <w:keepLines w:val="0"/>
        <w:widowControl/>
        <w:suppressLineNumbers w:val="0"/>
      </w:pPr>
      <w:r>
        <w:rPr>
          <w:rStyle w:val="20"/>
        </w:rPr>
        <w:t>Administrator Unlocks Account</w:t>
      </w:r>
    </w:p>
    <w:p w14:paraId="32E1054C">
      <w:pPr>
        <w:keepNext w:val="0"/>
        <w:keepLines w:val="0"/>
        <w:widowControl/>
        <w:suppressLineNumbers w:val="0"/>
      </w:pPr>
      <w:r>
        <w:pict>
          <v:rect id="_x0000_i1630" o:spt="1" style="height:1.5pt;width:432pt;" fillcolor="#A0A0A0" filled="t" stroked="f" coordsize="21600,21600" o:hr="t" o:hrstd="t" o:hralign="center">
            <v:path/>
            <v:fill on="t" focussize="0,0"/>
            <v:stroke on="f"/>
            <v:imagedata o:title=""/>
            <o:lock v:ext="edit"/>
            <w10:wrap type="none"/>
            <w10:anchorlock/>
          </v:rect>
        </w:pict>
      </w:r>
    </w:p>
    <w:p w14:paraId="41FCB5DD">
      <w:pPr>
        <w:pStyle w:val="2"/>
        <w:keepNext w:val="0"/>
        <w:keepLines w:val="0"/>
        <w:widowControl/>
        <w:suppressLineNumbers w:val="0"/>
      </w:pPr>
      <w:r>
        <w:t>Login History</w:t>
      </w:r>
    </w:p>
    <w:p w14:paraId="2334FAD5">
      <w:pPr>
        <w:pStyle w:val="35"/>
        <w:keepNext w:val="0"/>
        <w:keepLines w:val="0"/>
        <w:widowControl/>
        <w:suppressLineNumbers w:val="0"/>
      </w:pPr>
      <w:r>
        <w:t>Store:</w:t>
      </w:r>
    </w:p>
    <w:p w14:paraId="4FD596E0">
      <w:pPr>
        <w:pStyle w:val="21"/>
        <w:keepNext w:val="0"/>
        <w:keepLines w:val="0"/>
        <w:widowControl/>
        <w:suppressLineNumbers w:val="0"/>
        <w:rPr>
          <w:rStyle w:val="20"/>
        </w:rPr>
      </w:pPr>
      <w:r>
        <w:rPr>
          <w:rStyle w:val="20"/>
        </w:rPr>
        <w:t>Login Date</w:t>
      </w:r>
    </w:p>
    <w:p w14:paraId="6E18E4ED">
      <w:pPr>
        <w:pStyle w:val="21"/>
        <w:keepNext w:val="0"/>
        <w:keepLines w:val="0"/>
        <w:widowControl/>
        <w:suppressLineNumbers w:val="0"/>
        <w:rPr>
          <w:rStyle w:val="20"/>
        </w:rPr>
      </w:pPr>
    </w:p>
    <w:p w14:paraId="782FBA8E">
      <w:pPr>
        <w:pStyle w:val="21"/>
        <w:keepNext w:val="0"/>
        <w:keepLines w:val="0"/>
        <w:widowControl/>
        <w:suppressLineNumbers w:val="0"/>
        <w:rPr>
          <w:rStyle w:val="20"/>
        </w:rPr>
      </w:pPr>
      <w:r>
        <w:rPr>
          <w:rStyle w:val="20"/>
        </w:rPr>
        <w:t>Login Time</w:t>
      </w:r>
    </w:p>
    <w:p w14:paraId="5592C6E5">
      <w:pPr>
        <w:pStyle w:val="21"/>
        <w:keepNext w:val="0"/>
        <w:keepLines w:val="0"/>
        <w:widowControl/>
        <w:suppressLineNumbers w:val="0"/>
        <w:rPr>
          <w:rStyle w:val="20"/>
        </w:rPr>
      </w:pPr>
    </w:p>
    <w:p w14:paraId="4695E342">
      <w:pPr>
        <w:pStyle w:val="21"/>
        <w:keepNext w:val="0"/>
        <w:keepLines w:val="0"/>
        <w:widowControl/>
        <w:suppressLineNumbers w:val="0"/>
        <w:rPr>
          <w:rStyle w:val="20"/>
        </w:rPr>
      </w:pPr>
      <w:r>
        <w:rPr>
          <w:rStyle w:val="20"/>
        </w:rPr>
        <w:t>Logout Time</w:t>
      </w:r>
    </w:p>
    <w:p w14:paraId="1F609FB7">
      <w:pPr>
        <w:pStyle w:val="21"/>
        <w:keepNext w:val="0"/>
        <w:keepLines w:val="0"/>
        <w:widowControl/>
        <w:suppressLineNumbers w:val="0"/>
        <w:rPr>
          <w:rStyle w:val="20"/>
        </w:rPr>
      </w:pPr>
    </w:p>
    <w:p w14:paraId="3AA7263A">
      <w:pPr>
        <w:pStyle w:val="21"/>
        <w:keepNext w:val="0"/>
        <w:keepLines w:val="0"/>
        <w:widowControl/>
        <w:suppressLineNumbers w:val="0"/>
        <w:rPr>
          <w:rStyle w:val="20"/>
        </w:rPr>
      </w:pPr>
      <w:r>
        <w:rPr>
          <w:rStyle w:val="20"/>
        </w:rPr>
        <w:t>IP Address</w:t>
      </w:r>
    </w:p>
    <w:p w14:paraId="52DBE3B3">
      <w:pPr>
        <w:pStyle w:val="21"/>
        <w:keepNext w:val="0"/>
        <w:keepLines w:val="0"/>
        <w:widowControl/>
        <w:suppressLineNumbers w:val="0"/>
        <w:rPr>
          <w:rStyle w:val="20"/>
        </w:rPr>
      </w:pPr>
    </w:p>
    <w:p w14:paraId="059A6B2D">
      <w:pPr>
        <w:pStyle w:val="21"/>
        <w:keepNext w:val="0"/>
        <w:keepLines w:val="0"/>
        <w:widowControl/>
        <w:suppressLineNumbers w:val="0"/>
        <w:rPr>
          <w:rStyle w:val="20"/>
        </w:rPr>
      </w:pPr>
      <w:r>
        <w:rPr>
          <w:rStyle w:val="20"/>
        </w:rPr>
        <w:t>Browser</w:t>
      </w:r>
    </w:p>
    <w:p w14:paraId="4CEE839A">
      <w:pPr>
        <w:pStyle w:val="21"/>
        <w:keepNext w:val="0"/>
        <w:keepLines w:val="0"/>
        <w:widowControl/>
        <w:suppressLineNumbers w:val="0"/>
        <w:rPr>
          <w:rStyle w:val="20"/>
        </w:rPr>
      </w:pPr>
    </w:p>
    <w:p w14:paraId="0367895D">
      <w:pPr>
        <w:pStyle w:val="21"/>
        <w:keepNext w:val="0"/>
        <w:keepLines w:val="0"/>
        <w:widowControl/>
        <w:suppressLineNumbers w:val="0"/>
        <w:rPr>
          <w:rStyle w:val="20"/>
        </w:rPr>
      </w:pPr>
      <w:r>
        <w:rPr>
          <w:rStyle w:val="20"/>
        </w:rPr>
        <w:t>Device</w:t>
      </w:r>
    </w:p>
    <w:p w14:paraId="528D4050">
      <w:pPr>
        <w:pStyle w:val="21"/>
        <w:keepNext w:val="0"/>
        <w:keepLines w:val="0"/>
        <w:widowControl/>
        <w:suppressLineNumbers w:val="0"/>
        <w:rPr>
          <w:rStyle w:val="20"/>
        </w:rPr>
      </w:pPr>
    </w:p>
    <w:p w14:paraId="3EDF75E6">
      <w:pPr>
        <w:pStyle w:val="21"/>
        <w:keepNext w:val="0"/>
        <w:keepLines w:val="0"/>
        <w:widowControl/>
        <w:suppressLineNumbers w:val="0"/>
      </w:pPr>
      <w:r>
        <w:rPr>
          <w:rStyle w:val="20"/>
        </w:rPr>
        <w:t>Status</w:t>
      </w:r>
    </w:p>
    <w:p w14:paraId="48BBE1FA">
      <w:pPr>
        <w:keepNext w:val="0"/>
        <w:keepLines w:val="0"/>
        <w:widowControl/>
        <w:suppressLineNumbers w:val="0"/>
      </w:pPr>
      <w:r>
        <w:pict>
          <v:rect id="_x0000_i1631" o:spt="1" style="height:1.5pt;width:432pt;" fillcolor="#A0A0A0" filled="t" stroked="f" coordsize="21600,21600" o:hr="t" o:hrstd="t" o:hralign="center">
            <v:path/>
            <v:fill on="t" focussize="0,0"/>
            <v:stroke on="f"/>
            <v:imagedata o:title=""/>
            <o:lock v:ext="edit"/>
            <w10:wrap type="none"/>
            <w10:anchorlock/>
          </v:rect>
        </w:pict>
      </w:r>
    </w:p>
    <w:p w14:paraId="10BAD6B9">
      <w:pPr>
        <w:pStyle w:val="2"/>
        <w:keepNext w:val="0"/>
        <w:keepLines w:val="0"/>
        <w:widowControl/>
        <w:suppressLineNumbers w:val="0"/>
      </w:pPr>
      <w:r>
        <w:t>Notifications</w:t>
      </w:r>
    </w:p>
    <w:p w14:paraId="4EA89C79">
      <w:pPr>
        <w:pStyle w:val="3"/>
        <w:keepNext w:val="0"/>
        <w:keepLines w:val="0"/>
        <w:widowControl/>
        <w:suppressLineNumbers w:val="0"/>
      </w:pPr>
      <w:r>
        <w:t>Super Administrator</w:t>
      </w:r>
    </w:p>
    <w:p w14:paraId="513601EF">
      <w:pPr>
        <w:pStyle w:val="35"/>
        <w:keepNext w:val="0"/>
        <w:keepLines w:val="0"/>
        <w:widowControl/>
        <w:suppressLineNumbers w:val="0"/>
      </w:pPr>
      <w:r>
        <w:t>Receives:</w:t>
      </w:r>
    </w:p>
    <w:p w14:paraId="2A453302">
      <w:pPr>
        <w:keepNext w:val="0"/>
        <w:keepLines w:val="0"/>
        <w:widowControl/>
        <w:numPr>
          <w:ilvl w:val="0"/>
          <w:numId w:val="157"/>
        </w:numPr>
        <w:suppressLineNumbers w:val="0"/>
        <w:spacing w:before="0" w:beforeAutospacing="1" w:after="0" w:afterAutospacing="1"/>
        <w:ind w:left="1440" w:hanging="360"/>
      </w:pPr>
    </w:p>
    <w:p w14:paraId="585D6CF8">
      <w:pPr>
        <w:pStyle w:val="35"/>
        <w:keepNext w:val="0"/>
        <w:keepLines w:val="0"/>
        <w:widowControl/>
        <w:suppressLineNumbers w:val="0"/>
        <w:ind w:left="720"/>
      </w:pPr>
      <w:r>
        <w:t>New User Login (Optional)</w:t>
      </w:r>
    </w:p>
    <w:p w14:paraId="1CA28540">
      <w:pPr>
        <w:keepNext w:val="0"/>
        <w:keepLines w:val="0"/>
        <w:widowControl/>
        <w:numPr>
          <w:ilvl w:val="0"/>
          <w:numId w:val="157"/>
        </w:numPr>
        <w:suppressLineNumbers w:val="0"/>
        <w:spacing w:before="0" w:beforeAutospacing="1" w:after="0" w:afterAutospacing="1"/>
        <w:ind w:left="1440" w:hanging="360"/>
      </w:pPr>
    </w:p>
    <w:p w14:paraId="2F0B69C4">
      <w:pPr>
        <w:keepNext w:val="0"/>
        <w:keepLines w:val="0"/>
        <w:widowControl/>
        <w:numPr>
          <w:ilvl w:val="0"/>
          <w:numId w:val="157"/>
        </w:numPr>
        <w:suppressLineNumbers w:val="0"/>
        <w:spacing w:before="0" w:beforeAutospacing="1" w:after="0" w:afterAutospacing="1"/>
        <w:ind w:left="1440" w:hanging="360"/>
      </w:pPr>
    </w:p>
    <w:p w14:paraId="3F7BB3B4">
      <w:pPr>
        <w:pStyle w:val="35"/>
        <w:keepNext w:val="0"/>
        <w:keepLines w:val="0"/>
        <w:widowControl/>
        <w:suppressLineNumbers w:val="0"/>
        <w:ind w:left="720"/>
      </w:pPr>
      <w:r>
        <w:t>Multiple Failed Login Attempts</w:t>
      </w:r>
    </w:p>
    <w:p w14:paraId="130179EA">
      <w:pPr>
        <w:keepNext w:val="0"/>
        <w:keepLines w:val="0"/>
        <w:widowControl/>
        <w:numPr>
          <w:ilvl w:val="0"/>
          <w:numId w:val="157"/>
        </w:numPr>
        <w:suppressLineNumbers w:val="0"/>
        <w:spacing w:before="0" w:beforeAutospacing="1" w:after="0" w:afterAutospacing="1"/>
        <w:ind w:left="1440" w:hanging="360"/>
      </w:pPr>
    </w:p>
    <w:p w14:paraId="0DEDDFC2">
      <w:pPr>
        <w:keepNext w:val="0"/>
        <w:keepLines w:val="0"/>
        <w:widowControl/>
        <w:numPr>
          <w:ilvl w:val="0"/>
          <w:numId w:val="157"/>
        </w:numPr>
        <w:suppressLineNumbers w:val="0"/>
        <w:spacing w:before="0" w:beforeAutospacing="1" w:after="0" w:afterAutospacing="1"/>
        <w:ind w:left="1440" w:hanging="360"/>
      </w:pPr>
    </w:p>
    <w:p w14:paraId="45999AD0">
      <w:pPr>
        <w:pStyle w:val="35"/>
        <w:keepNext w:val="0"/>
        <w:keepLines w:val="0"/>
        <w:widowControl/>
        <w:suppressLineNumbers w:val="0"/>
        <w:ind w:left="720"/>
      </w:pPr>
      <w:r>
        <w:t>Account Locked</w:t>
      </w:r>
    </w:p>
    <w:p w14:paraId="0276EB1F">
      <w:pPr>
        <w:keepNext w:val="0"/>
        <w:keepLines w:val="0"/>
        <w:widowControl/>
        <w:numPr>
          <w:ilvl w:val="0"/>
          <w:numId w:val="157"/>
        </w:numPr>
        <w:suppressLineNumbers w:val="0"/>
        <w:spacing w:before="0" w:beforeAutospacing="1" w:after="0" w:afterAutospacing="1"/>
        <w:ind w:left="1440" w:hanging="360"/>
      </w:pPr>
    </w:p>
    <w:p w14:paraId="2CA653BE">
      <w:pPr>
        <w:keepNext w:val="0"/>
        <w:keepLines w:val="0"/>
        <w:widowControl/>
        <w:numPr>
          <w:ilvl w:val="0"/>
          <w:numId w:val="157"/>
        </w:numPr>
        <w:suppressLineNumbers w:val="0"/>
        <w:spacing w:before="0" w:beforeAutospacing="1" w:after="0" w:afterAutospacing="1"/>
        <w:ind w:left="1440" w:hanging="360"/>
      </w:pPr>
    </w:p>
    <w:p w14:paraId="034D70DE">
      <w:pPr>
        <w:pStyle w:val="35"/>
        <w:keepNext w:val="0"/>
        <w:keepLines w:val="0"/>
        <w:widowControl/>
        <w:suppressLineNumbers w:val="0"/>
        <w:ind w:left="720"/>
      </w:pPr>
      <w:r>
        <w:t>Password Reset Request (Optional)</w:t>
      </w:r>
    </w:p>
    <w:p w14:paraId="0BFCF9CE">
      <w:pPr>
        <w:keepNext w:val="0"/>
        <w:keepLines w:val="0"/>
        <w:widowControl/>
        <w:numPr>
          <w:ilvl w:val="0"/>
          <w:numId w:val="157"/>
        </w:numPr>
        <w:suppressLineNumbers w:val="0"/>
        <w:spacing w:before="0" w:beforeAutospacing="1" w:after="0" w:afterAutospacing="1"/>
        <w:ind w:left="1440" w:hanging="360"/>
      </w:pPr>
    </w:p>
    <w:p w14:paraId="41186EA3">
      <w:pPr>
        <w:keepNext w:val="0"/>
        <w:keepLines w:val="0"/>
        <w:widowControl/>
        <w:suppressLineNumbers w:val="0"/>
      </w:pPr>
      <w:r>
        <w:pict>
          <v:rect id="_x0000_i1632" o:spt="1" style="height:1.5pt;width:432pt;" fillcolor="#A0A0A0" filled="t" stroked="f" coordsize="21600,21600" o:hr="t" o:hrstd="t" o:hralign="center">
            <v:path/>
            <v:fill on="t" focussize="0,0"/>
            <v:stroke on="f"/>
            <v:imagedata o:title=""/>
            <o:lock v:ext="edit"/>
            <w10:wrap type="none"/>
            <w10:anchorlock/>
          </v:rect>
        </w:pict>
      </w:r>
    </w:p>
    <w:p w14:paraId="6F49A1EE">
      <w:pPr>
        <w:pStyle w:val="3"/>
        <w:keepNext w:val="0"/>
        <w:keepLines w:val="0"/>
        <w:widowControl/>
        <w:suppressLineNumbers w:val="0"/>
      </w:pPr>
      <w:r>
        <w:t>User</w:t>
      </w:r>
    </w:p>
    <w:p w14:paraId="5DABDA05">
      <w:pPr>
        <w:pStyle w:val="35"/>
        <w:keepNext w:val="0"/>
        <w:keepLines w:val="0"/>
        <w:widowControl/>
        <w:suppressLineNumbers w:val="0"/>
      </w:pPr>
      <w:r>
        <w:t>Receives:</w:t>
      </w:r>
    </w:p>
    <w:p w14:paraId="7C1FE219">
      <w:pPr>
        <w:keepNext w:val="0"/>
        <w:keepLines w:val="0"/>
        <w:widowControl/>
        <w:numPr>
          <w:ilvl w:val="0"/>
          <w:numId w:val="158"/>
        </w:numPr>
        <w:suppressLineNumbers w:val="0"/>
        <w:spacing w:before="0" w:beforeAutospacing="1" w:after="0" w:afterAutospacing="1"/>
        <w:ind w:left="1440" w:hanging="360"/>
      </w:pPr>
    </w:p>
    <w:p w14:paraId="11426C36">
      <w:pPr>
        <w:pStyle w:val="35"/>
        <w:keepNext w:val="0"/>
        <w:keepLines w:val="0"/>
        <w:widowControl/>
        <w:suppressLineNumbers w:val="0"/>
        <w:ind w:left="720"/>
      </w:pPr>
      <w:r>
        <w:t>Password Changed Successfully</w:t>
      </w:r>
    </w:p>
    <w:p w14:paraId="53CF7056">
      <w:pPr>
        <w:keepNext w:val="0"/>
        <w:keepLines w:val="0"/>
        <w:widowControl/>
        <w:numPr>
          <w:ilvl w:val="0"/>
          <w:numId w:val="158"/>
        </w:numPr>
        <w:suppressLineNumbers w:val="0"/>
        <w:spacing w:before="0" w:beforeAutospacing="1" w:after="0" w:afterAutospacing="1"/>
        <w:ind w:left="1440" w:hanging="360"/>
      </w:pPr>
    </w:p>
    <w:p w14:paraId="373ED084">
      <w:pPr>
        <w:keepNext w:val="0"/>
        <w:keepLines w:val="0"/>
        <w:widowControl/>
        <w:numPr>
          <w:ilvl w:val="0"/>
          <w:numId w:val="158"/>
        </w:numPr>
        <w:suppressLineNumbers w:val="0"/>
        <w:spacing w:before="0" w:beforeAutospacing="1" w:after="0" w:afterAutospacing="1"/>
        <w:ind w:left="1440" w:hanging="360"/>
      </w:pPr>
    </w:p>
    <w:p w14:paraId="07C9D184">
      <w:pPr>
        <w:pStyle w:val="35"/>
        <w:keepNext w:val="0"/>
        <w:keepLines w:val="0"/>
        <w:widowControl/>
        <w:suppressLineNumbers w:val="0"/>
        <w:ind w:left="720"/>
      </w:pPr>
      <w:r>
        <w:t>Password Reset Successful</w:t>
      </w:r>
    </w:p>
    <w:p w14:paraId="15905C95">
      <w:pPr>
        <w:keepNext w:val="0"/>
        <w:keepLines w:val="0"/>
        <w:widowControl/>
        <w:numPr>
          <w:ilvl w:val="0"/>
          <w:numId w:val="158"/>
        </w:numPr>
        <w:suppressLineNumbers w:val="0"/>
        <w:spacing w:before="0" w:beforeAutospacing="1" w:after="0" w:afterAutospacing="1"/>
        <w:ind w:left="1440" w:hanging="360"/>
      </w:pPr>
    </w:p>
    <w:p w14:paraId="2847C778">
      <w:pPr>
        <w:keepNext w:val="0"/>
        <w:keepLines w:val="0"/>
        <w:widowControl/>
        <w:numPr>
          <w:ilvl w:val="0"/>
          <w:numId w:val="158"/>
        </w:numPr>
        <w:suppressLineNumbers w:val="0"/>
        <w:spacing w:before="0" w:beforeAutospacing="1" w:after="0" w:afterAutospacing="1"/>
        <w:ind w:left="1440" w:hanging="360"/>
      </w:pPr>
    </w:p>
    <w:p w14:paraId="34A25E08">
      <w:pPr>
        <w:pStyle w:val="35"/>
        <w:keepNext w:val="0"/>
        <w:keepLines w:val="0"/>
        <w:widowControl/>
        <w:suppressLineNumbers w:val="0"/>
        <w:ind w:left="720"/>
      </w:pPr>
      <w:r>
        <w:t>Account Activated</w:t>
      </w:r>
    </w:p>
    <w:p w14:paraId="763E6775">
      <w:pPr>
        <w:keepNext w:val="0"/>
        <w:keepLines w:val="0"/>
        <w:widowControl/>
        <w:numPr>
          <w:ilvl w:val="0"/>
          <w:numId w:val="158"/>
        </w:numPr>
        <w:suppressLineNumbers w:val="0"/>
        <w:spacing w:before="0" w:beforeAutospacing="1" w:after="0" w:afterAutospacing="1"/>
        <w:ind w:left="1440" w:hanging="360"/>
      </w:pPr>
    </w:p>
    <w:p w14:paraId="0426E3CD">
      <w:pPr>
        <w:keepNext w:val="0"/>
        <w:keepLines w:val="0"/>
        <w:widowControl/>
        <w:numPr>
          <w:ilvl w:val="0"/>
          <w:numId w:val="158"/>
        </w:numPr>
        <w:suppressLineNumbers w:val="0"/>
        <w:spacing w:before="0" w:beforeAutospacing="1" w:after="0" w:afterAutospacing="1"/>
        <w:ind w:left="1440" w:hanging="360"/>
      </w:pPr>
    </w:p>
    <w:p w14:paraId="316B8F71">
      <w:pPr>
        <w:pStyle w:val="35"/>
        <w:keepNext w:val="0"/>
        <w:keepLines w:val="0"/>
        <w:widowControl/>
        <w:suppressLineNumbers w:val="0"/>
        <w:ind w:left="720"/>
      </w:pPr>
      <w:r>
        <w:t>Account Deactivated</w:t>
      </w:r>
    </w:p>
    <w:p w14:paraId="33C77BEC">
      <w:pPr>
        <w:keepNext w:val="0"/>
        <w:keepLines w:val="0"/>
        <w:widowControl/>
        <w:numPr>
          <w:ilvl w:val="0"/>
          <w:numId w:val="158"/>
        </w:numPr>
        <w:suppressLineNumbers w:val="0"/>
        <w:spacing w:before="0" w:beforeAutospacing="1" w:after="0" w:afterAutospacing="1"/>
        <w:ind w:left="1440" w:hanging="360"/>
      </w:pPr>
    </w:p>
    <w:p w14:paraId="483CAED2">
      <w:pPr>
        <w:keepNext w:val="0"/>
        <w:keepLines w:val="0"/>
        <w:widowControl/>
        <w:suppressLineNumbers w:val="0"/>
      </w:pPr>
      <w:r>
        <w:pict>
          <v:rect id="_x0000_i1633" o:spt="1" style="height:1.5pt;width:432pt;" fillcolor="#A0A0A0" filled="t" stroked="f" coordsize="21600,21600" o:hr="t" o:hrstd="t" o:hralign="center">
            <v:path/>
            <v:fill on="t" focussize="0,0"/>
            <v:stroke on="f"/>
            <v:imagedata o:title=""/>
            <o:lock v:ext="edit"/>
            <w10:wrap type="none"/>
            <w10:anchorlock/>
          </v:rect>
        </w:pict>
      </w:r>
    </w:p>
    <w:p w14:paraId="40F94B49">
      <w:pPr>
        <w:pStyle w:val="2"/>
        <w:keepNext w:val="0"/>
        <w:keepLines w:val="0"/>
        <w:widowControl/>
        <w:suppressLineNumbers w:val="0"/>
      </w:pPr>
      <w:r>
        <w:t>Responsibilities</w:t>
      </w:r>
    </w:p>
    <w:p w14:paraId="0DE63795">
      <w:pPr>
        <w:pStyle w:val="3"/>
        <w:keepNext w:val="0"/>
        <w:keepLines w:val="0"/>
        <w:widowControl/>
        <w:suppressLineNumbers w:val="0"/>
      </w:pPr>
      <w:r>
        <w:t>Super Administrator</w:t>
      </w:r>
    </w:p>
    <w:p w14:paraId="07E3832B">
      <w:pPr>
        <w:keepNext w:val="0"/>
        <w:keepLines w:val="0"/>
        <w:widowControl/>
        <w:numPr>
          <w:ilvl w:val="0"/>
          <w:numId w:val="159"/>
        </w:numPr>
        <w:suppressLineNumbers w:val="0"/>
        <w:spacing w:before="0" w:beforeAutospacing="1" w:after="0" w:afterAutospacing="1"/>
        <w:ind w:left="1440" w:hanging="360"/>
      </w:pPr>
    </w:p>
    <w:p w14:paraId="446A6E93">
      <w:pPr>
        <w:pStyle w:val="35"/>
        <w:keepNext w:val="0"/>
        <w:keepLines w:val="0"/>
        <w:widowControl/>
        <w:suppressLineNumbers w:val="0"/>
        <w:ind w:left="720"/>
      </w:pPr>
      <w:r>
        <w:t>Create Accounts</w:t>
      </w:r>
    </w:p>
    <w:p w14:paraId="614468AD">
      <w:pPr>
        <w:keepNext w:val="0"/>
        <w:keepLines w:val="0"/>
        <w:widowControl/>
        <w:numPr>
          <w:ilvl w:val="0"/>
          <w:numId w:val="159"/>
        </w:numPr>
        <w:suppressLineNumbers w:val="0"/>
        <w:spacing w:before="0" w:beforeAutospacing="1" w:after="0" w:afterAutospacing="1"/>
        <w:ind w:left="1440" w:hanging="360"/>
      </w:pPr>
    </w:p>
    <w:p w14:paraId="20CF2CFB">
      <w:pPr>
        <w:keepNext w:val="0"/>
        <w:keepLines w:val="0"/>
        <w:widowControl/>
        <w:numPr>
          <w:ilvl w:val="0"/>
          <w:numId w:val="159"/>
        </w:numPr>
        <w:suppressLineNumbers w:val="0"/>
        <w:spacing w:before="0" w:beforeAutospacing="1" w:after="0" w:afterAutospacing="1"/>
        <w:ind w:left="1440" w:hanging="360"/>
      </w:pPr>
    </w:p>
    <w:p w14:paraId="0BE587FA">
      <w:pPr>
        <w:pStyle w:val="35"/>
        <w:keepNext w:val="0"/>
        <w:keepLines w:val="0"/>
        <w:widowControl/>
        <w:suppressLineNumbers w:val="0"/>
        <w:ind w:left="720"/>
      </w:pPr>
      <w:r>
        <w:t>Activate / Deactivate Users</w:t>
      </w:r>
    </w:p>
    <w:p w14:paraId="4D8BE484">
      <w:pPr>
        <w:keepNext w:val="0"/>
        <w:keepLines w:val="0"/>
        <w:widowControl/>
        <w:numPr>
          <w:ilvl w:val="0"/>
          <w:numId w:val="159"/>
        </w:numPr>
        <w:suppressLineNumbers w:val="0"/>
        <w:spacing w:before="0" w:beforeAutospacing="1" w:after="0" w:afterAutospacing="1"/>
        <w:ind w:left="1440" w:hanging="360"/>
      </w:pPr>
    </w:p>
    <w:p w14:paraId="57025CF4">
      <w:pPr>
        <w:keepNext w:val="0"/>
        <w:keepLines w:val="0"/>
        <w:widowControl/>
        <w:numPr>
          <w:ilvl w:val="0"/>
          <w:numId w:val="159"/>
        </w:numPr>
        <w:suppressLineNumbers w:val="0"/>
        <w:spacing w:before="0" w:beforeAutospacing="1" w:after="0" w:afterAutospacing="1"/>
        <w:ind w:left="1440" w:hanging="360"/>
      </w:pPr>
    </w:p>
    <w:p w14:paraId="6C2782C1">
      <w:pPr>
        <w:pStyle w:val="35"/>
        <w:keepNext w:val="0"/>
        <w:keepLines w:val="0"/>
        <w:widowControl/>
        <w:suppressLineNumbers w:val="0"/>
        <w:ind w:left="720"/>
      </w:pPr>
      <w:r>
        <w:t>Reset Passwords</w:t>
      </w:r>
    </w:p>
    <w:p w14:paraId="41283FAE">
      <w:pPr>
        <w:keepNext w:val="0"/>
        <w:keepLines w:val="0"/>
        <w:widowControl/>
        <w:numPr>
          <w:ilvl w:val="0"/>
          <w:numId w:val="159"/>
        </w:numPr>
        <w:suppressLineNumbers w:val="0"/>
        <w:spacing w:before="0" w:beforeAutospacing="1" w:after="0" w:afterAutospacing="1"/>
        <w:ind w:left="1440" w:hanging="360"/>
      </w:pPr>
    </w:p>
    <w:p w14:paraId="76E18A71">
      <w:pPr>
        <w:keepNext w:val="0"/>
        <w:keepLines w:val="0"/>
        <w:widowControl/>
        <w:numPr>
          <w:ilvl w:val="0"/>
          <w:numId w:val="159"/>
        </w:numPr>
        <w:suppressLineNumbers w:val="0"/>
        <w:spacing w:before="0" w:beforeAutospacing="1" w:after="0" w:afterAutospacing="1"/>
        <w:ind w:left="1440" w:hanging="360"/>
      </w:pPr>
    </w:p>
    <w:p w14:paraId="26594441">
      <w:pPr>
        <w:pStyle w:val="35"/>
        <w:keepNext w:val="0"/>
        <w:keepLines w:val="0"/>
        <w:widowControl/>
        <w:suppressLineNumbers w:val="0"/>
        <w:ind w:left="720"/>
      </w:pPr>
      <w:r>
        <w:t>Unlock Accounts</w:t>
      </w:r>
    </w:p>
    <w:p w14:paraId="54801442">
      <w:pPr>
        <w:keepNext w:val="0"/>
        <w:keepLines w:val="0"/>
        <w:widowControl/>
        <w:numPr>
          <w:ilvl w:val="0"/>
          <w:numId w:val="159"/>
        </w:numPr>
        <w:suppressLineNumbers w:val="0"/>
        <w:spacing w:before="0" w:beforeAutospacing="1" w:after="0" w:afterAutospacing="1"/>
        <w:ind w:left="1440" w:hanging="360"/>
      </w:pPr>
    </w:p>
    <w:p w14:paraId="17F69210">
      <w:pPr>
        <w:keepNext w:val="0"/>
        <w:keepLines w:val="0"/>
        <w:widowControl/>
        <w:numPr>
          <w:ilvl w:val="0"/>
          <w:numId w:val="159"/>
        </w:numPr>
        <w:suppressLineNumbers w:val="0"/>
        <w:spacing w:before="0" w:beforeAutospacing="1" w:after="0" w:afterAutospacing="1"/>
        <w:ind w:left="1440" w:hanging="360"/>
      </w:pPr>
    </w:p>
    <w:p w14:paraId="2EFA08CD">
      <w:pPr>
        <w:pStyle w:val="35"/>
        <w:keepNext w:val="0"/>
        <w:keepLines w:val="0"/>
        <w:widowControl/>
        <w:suppressLineNumbers w:val="0"/>
        <w:ind w:left="720"/>
      </w:pPr>
      <w:r>
        <w:t>Monitor Login Activity</w:t>
      </w:r>
    </w:p>
    <w:p w14:paraId="684163DD">
      <w:pPr>
        <w:keepNext w:val="0"/>
        <w:keepLines w:val="0"/>
        <w:widowControl/>
        <w:numPr>
          <w:ilvl w:val="0"/>
          <w:numId w:val="159"/>
        </w:numPr>
        <w:suppressLineNumbers w:val="0"/>
        <w:spacing w:before="0" w:beforeAutospacing="1" w:after="0" w:afterAutospacing="1"/>
        <w:ind w:left="1440" w:hanging="360"/>
      </w:pPr>
    </w:p>
    <w:p w14:paraId="064E371D">
      <w:pPr>
        <w:keepNext w:val="0"/>
        <w:keepLines w:val="0"/>
        <w:widowControl/>
        <w:suppressLineNumbers w:val="0"/>
      </w:pPr>
      <w:r>
        <w:pict>
          <v:rect id="_x0000_i1634" o:spt="1" style="height:1.5pt;width:432pt;" fillcolor="#A0A0A0" filled="t" stroked="f" coordsize="21600,21600" o:hr="t" o:hrstd="t" o:hralign="center">
            <v:path/>
            <v:fill on="t" focussize="0,0"/>
            <v:stroke on="f"/>
            <v:imagedata o:title=""/>
            <o:lock v:ext="edit"/>
            <w10:wrap type="none"/>
            <w10:anchorlock/>
          </v:rect>
        </w:pict>
      </w:r>
    </w:p>
    <w:p w14:paraId="538BCA55">
      <w:pPr>
        <w:pStyle w:val="3"/>
        <w:keepNext w:val="0"/>
        <w:keepLines w:val="0"/>
        <w:widowControl/>
        <w:suppressLineNumbers w:val="0"/>
      </w:pPr>
      <w:r>
        <w:t>Hospital Administrator</w:t>
      </w:r>
    </w:p>
    <w:p w14:paraId="2AFCA634">
      <w:pPr>
        <w:keepNext w:val="0"/>
        <w:keepLines w:val="0"/>
        <w:widowControl/>
        <w:numPr>
          <w:ilvl w:val="0"/>
          <w:numId w:val="160"/>
        </w:numPr>
        <w:suppressLineNumbers w:val="0"/>
        <w:spacing w:before="0" w:beforeAutospacing="1" w:after="0" w:afterAutospacing="1"/>
        <w:ind w:left="1440" w:hanging="360"/>
      </w:pPr>
    </w:p>
    <w:p w14:paraId="4A33CE9C">
      <w:pPr>
        <w:pStyle w:val="35"/>
        <w:keepNext w:val="0"/>
        <w:keepLines w:val="0"/>
        <w:widowControl/>
        <w:suppressLineNumbers w:val="0"/>
        <w:ind w:left="720"/>
      </w:pPr>
      <w:r>
        <w:t>Create Hospital Biomedical Engineers</w:t>
      </w:r>
    </w:p>
    <w:p w14:paraId="50A72875">
      <w:pPr>
        <w:keepNext w:val="0"/>
        <w:keepLines w:val="0"/>
        <w:widowControl/>
        <w:numPr>
          <w:ilvl w:val="0"/>
          <w:numId w:val="160"/>
        </w:numPr>
        <w:suppressLineNumbers w:val="0"/>
        <w:spacing w:before="0" w:beforeAutospacing="1" w:after="0" w:afterAutospacing="1"/>
        <w:ind w:left="1440" w:hanging="360"/>
      </w:pPr>
    </w:p>
    <w:p w14:paraId="5E72C4FC">
      <w:pPr>
        <w:keepNext w:val="0"/>
        <w:keepLines w:val="0"/>
        <w:widowControl/>
        <w:numPr>
          <w:ilvl w:val="0"/>
          <w:numId w:val="160"/>
        </w:numPr>
        <w:suppressLineNumbers w:val="0"/>
        <w:spacing w:before="0" w:beforeAutospacing="1" w:after="0" w:afterAutospacing="1"/>
        <w:ind w:left="1440" w:hanging="360"/>
      </w:pPr>
    </w:p>
    <w:p w14:paraId="2EE38112">
      <w:pPr>
        <w:pStyle w:val="35"/>
        <w:keepNext w:val="0"/>
        <w:keepLines w:val="0"/>
        <w:widowControl/>
        <w:suppressLineNumbers w:val="0"/>
        <w:ind w:left="720"/>
      </w:pPr>
      <w:r>
        <w:t>Reset Their Passwords</w:t>
      </w:r>
    </w:p>
    <w:p w14:paraId="6EB43E12">
      <w:pPr>
        <w:keepNext w:val="0"/>
        <w:keepLines w:val="0"/>
        <w:widowControl/>
        <w:numPr>
          <w:ilvl w:val="0"/>
          <w:numId w:val="160"/>
        </w:numPr>
        <w:suppressLineNumbers w:val="0"/>
        <w:spacing w:before="0" w:beforeAutospacing="1" w:after="0" w:afterAutospacing="1"/>
        <w:ind w:left="1440" w:hanging="360"/>
      </w:pPr>
    </w:p>
    <w:p w14:paraId="5D024769">
      <w:pPr>
        <w:keepNext w:val="0"/>
        <w:keepLines w:val="0"/>
        <w:widowControl/>
        <w:numPr>
          <w:ilvl w:val="0"/>
          <w:numId w:val="160"/>
        </w:numPr>
        <w:suppressLineNumbers w:val="0"/>
        <w:spacing w:before="0" w:beforeAutospacing="1" w:after="0" w:afterAutospacing="1"/>
        <w:ind w:left="1440" w:hanging="360"/>
      </w:pPr>
    </w:p>
    <w:p w14:paraId="2BB271E9">
      <w:pPr>
        <w:pStyle w:val="35"/>
        <w:keepNext w:val="0"/>
        <w:keepLines w:val="0"/>
        <w:widowControl/>
        <w:suppressLineNumbers w:val="0"/>
        <w:ind w:left="720"/>
      </w:pPr>
      <w:r>
        <w:t>Activate / Deactivate Engineers</w:t>
      </w:r>
    </w:p>
    <w:p w14:paraId="0829F719">
      <w:pPr>
        <w:keepNext w:val="0"/>
        <w:keepLines w:val="0"/>
        <w:widowControl/>
        <w:numPr>
          <w:ilvl w:val="0"/>
          <w:numId w:val="160"/>
        </w:numPr>
        <w:suppressLineNumbers w:val="0"/>
        <w:spacing w:before="0" w:beforeAutospacing="1" w:after="0" w:afterAutospacing="1"/>
        <w:ind w:left="1440" w:hanging="360"/>
      </w:pPr>
    </w:p>
    <w:p w14:paraId="189F662F">
      <w:pPr>
        <w:keepNext w:val="0"/>
        <w:keepLines w:val="0"/>
        <w:widowControl/>
        <w:suppressLineNumbers w:val="0"/>
      </w:pPr>
      <w:r>
        <w:pict>
          <v:rect id="_x0000_i1635" o:spt="1" style="height:1.5pt;width:432pt;" fillcolor="#A0A0A0" filled="t" stroked="f" coordsize="21600,21600" o:hr="t" o:hrstd="t" o:hralign="center">
            <v:path/>
            <v:fill on="t" focussize="0,0"/>
            <v:stroke on="f"/>
            <v:imagedata o:title=""/>
            <o:lock v:ext="edit"/>
            <w10:wrap type="none"/>
            <w10:anchorlock/>
          </v:rect>
        </w:pict>
      </w:r>
    </w:p>
    <w:p w14:paraId="72072A8F">
      <w:pPr>
        <w:pStyle w:val="2"/>
        <w:keepNext w:val="0"/>
        <w:keepLines w:val="0"/>
        <w:widowControl/>
        <w:suppressLineNumbers w:val="0"/>
      </w:pPr>
      <w:r>
        <w:t>Permissions</w:t>
      </w:r>
    </w:p>
    <w:p w14:paraId="7B66D9B0">
      <w:pPr>
        <w:pStyle w:val="3"/>
        <w:keepNext w:val="0"/>
        <w:keepLines w:val="0"/>
        <w:widowControl/>
        <w:suppressLineNumbers w:val="0"/>
      </w:pPr>
      <w:r>
        <w:t>Super Administrator</w:t>
      </w:r>
    </w:p>
    <w:p w14:paraId="456B64B1">
      <w:pPr>
        <w:pStyle w:val="35"/>
        <w:keepNext w:val="0"/>
        <w:keepLines w:val="0"/>
        <w:widowControl/>
        <w:suppressLineNumbers w:val="0"/>
      </w:pPr>
      <w:r>
        <w:t>Can:</w:t>
      </w:r>
    </w:p>
    <w:p w14:paraId="4D412F67">
      <w:pPr>
        <w:keepNext w:val="0"/>
        <w:keepLines w:val="0"/>
        <w:widowControl/>
        <w:numPr>
          <w:ilvl w:val="0"/>
          <w:numId w:val="161"/>
        </w:numPr>
        <w:suppressLineNumbers w:val="0"/>
        <w:spacing w:before="0" w:beforeAutospacing="1" w:after="0" w:afterAutospacing="1"/>
        <w:ind w:left="1440" w:hanging="360"/>
      </w:pPr>
    </w:p>
    <w:p w14:paraId="3BB7EF5B">
      <w:pPr>
        <w:pStyle w:val="35"/>
        <w:keepNext w:val="0"/>
        <w:keepLines w:val="0"/>
        <w:widowControl/>
        <w:suppressLineNumbers w:val="0"/>
        <w:ind w:left="720"/>
      </w:pPr>
      <w:r>
        <w:t>Create All Users</w:t>
      </w:r>
    </w:p>
    <w:p w14:paraId="500A3E1F">
      <w:pPr>
        <w:keepNext w:val="0"/>
        <w:keepLines w:val="0"/>
        <w:widowControl/>
        <w:numPr>
          <w:ilvl w:val="0"/>
          <w:numId w:val="161"/>
        </w:numPr>
        <w:suppressLineNumbers w:val="0"/>
        <w:spacing w:before="0" w:beforeAutospacing="1" w:after="0" w:afterAutospacing="1"/>
        <w:ind w:left="1440" w:hanging="360"/>
      </w:pPr>
    </w:p>
    <w:p w14:paraId="32D5503C">
      <w:pPr>
        <w:keepNext w:val="0"/>
        <w:keepLines w:val="0"/>
        <w:widowControl/>
        <w:numPr>
          <w:ilvl w:val="0"/>
          <w:numId w:val="161"/>
        </w:numPr>
        <w:suppressLineNumbers w:val="0"/>
        <w:spacing w:before="0" w:beforeAutospacing="1" w:after="0" w:afterAutospacing="1"/>
        <w:ind w:left="1440" w:hanging="360"/>
      </w:pPr>
    </w:p>
    <w:p w14:paraId="4FDFC6C5">
      <w:pPr>
        <w:pStyle w:val="35"/>
        <w:keepNext w:val="0"/>
        <w:keepLines w:val="0"/>
        <w:widowControl/>
        <w:suppressLineNumbers w:val="0"/>
        <w:ind w:left="720"/>
      </w:pPr>
      <w:r>
        <w:t>Reset Passwords</w:t>
      </w:r>
    </w:p>
    <w:p w14:paraId="3D5DFA72">
      <w:pPr>
        <w:keepNext w:val="0"/>
        <w:keepLines w:val="0"/>
        <w:widowControl/>
        <w:numPr>
          <w:ilvl w:val="0"/>
          <w:numId w:val="161"/>
        </w:numPr>
        <w:suppressLineNumbers w:val="0"/>
        <w:spacing w:before="0" w:beforeAutospacing="1" w:after="0" w:afterAutospacing="1"/>
        <w:ind w:left="1440" w:hanging="360"/>
      </w:pPr>
    </w:p>
    <w:p w14:paraId="3ECF85AF">
      <w:pPr>
        <w:keepNext w:val="0"/>
        <w:keepLines w:val="0"/>
        <w:widowControl/>
        <w:numPr>
          <w:ilvl w:val="0"/>
          <w:numId w:val="161"/>
        </w:numPr>
        <w:suppressLineNumbers w:val="0"/>
        <w:spacing w:before="0" w:beforeAutospacing="1" w:after="0" w:afterAutospacing="1"/>
        <w:ind w:left="1440" w:hanging="360"/>
      </w:pPr>
    </w:p>
    <w:p w14:paraId="1235A5A3">
      <w:pPr>
        <w:pStyle w:val="35"/>
        <w:keepNext w:val="0"/>
        <w:keepLines w:val="0"/>
        <w:widowControl/>
        <w:suppressLineNumbers w:val="0"/>
        <w:ind w:left="720"/>
      </w:pPr>
      <w:r>
        <w:t>Unlock Accounts</w:t>
      </w:r>
    </w:p>
    <w:p w14:paraId="443852BB">
      <w:pPr>
        <w:keepNext w:val="0"/>
        <w:keepLines w:val="0"/>
        <w:widowControl/>
        <w:numPr>
          <w:ilvl w:val="0"/>
          <w:numId w:val="161"/>
        </w:numPr>
        <w:suppressLineNumbers w:val="0"/>
        <w:spacing w:before="0" w:beforeAutospacing="1" w:after="0" w:afterAutospacing="1"/>
        <w:ind w:left="1440" w:hanging="360"/>
      </w:pPr>
    </w:p>
    <w:p w14:paraId="2A661B02">
      <w:pPr>
        <w:keepNext w:val="0"/>
        <w:keepLines w:val="0"/>
        <w:widowControl/>
        <w:numPr>
          <w:ilvl w:val="0"/>
          <w:numId w:val="161"/>
        </w:numPr>
        <w:suppressLineNumbers w:val="0"/>
        <w:spacing w:before="0" w:beforeAutospacing="1" w:after="0" w:afterAutospacing="1"/>
        <w:ind w:left="1440" w:hanging="360"/>
      </w:pPr>
    </w:p>
    <w:p w14:paraId="10B07945">
      <w:pPr>
        <w:pStyle w:val="35"/>
        <w:keepNext w:val="0"/>
        <w:keepLines w:val="0"/>
        <w:widowControl/>
        <w:suppressLineNumbers w:val="0"/>
        <w:ind w:left="720"/>
      </w:pPr>
      <w:r>
        <w:t>View Login History</w:t>
      </w:r>
    </w:p>
    <w:p w14:paraId="64B1FF02">
      <w:pPr>
        <w:keepNext w:val="0"/>
        <w:keepLines w:val="0"/>
        <w:widowControl/>
        <w:numPr>
          <w:ilvl w:val="0"/>
          <w:numId w:val="161"/>
        </w:numPr>
        <w:suppressLineNumbers w:val="0"/>
        <w:spacing w:before="0" w:beforeAutospacing="1" w:after="0" w:afterAutospacing="1"/>
        <w:ind w:left="1440" w:hanging="360"/>
      </w:pPr>
    </w:p>
    <w:p w14:paraId="0ECD4146">
      <w:pPr>
        <w:keepNext w:val="0"/>
        <w:keepLines w:val="0"/>
        <w:widowControl/>
        <w:suppressLineNumbers w:val="0"/>
      </w:pPr>
      <w:r>
        <w:pict>
          <v:rect id="_x0000_i1636" o:spt="1" style="height:1.5pt;width:432pt;" fillcolor="#A0A0A0" filled="t" stroked="f" coordsize="21600,21600" o:hr="t" o:hrstd="t" o:hralign="center">
            <v:path/>
            <v:fill on="t" focussize="0,0"/>
            <v:stroke on="f"/>
            <v:imagedata o:title=""/>
            <o:lock v:ext="edit"/>
            <w10:wrap type="none"/>
            <w10:anchorlock/>
          </v:rect>
        </w:pict>
      </w:r>
    </w:p>
    <w:p w14:paraId="6F709F77">
      <w:pPr>
        <w:pStyle w:val="3"/>
        <w:keepNext w:val="0"/>
        <w:keepLines w:val="0"/>
        <w:widowControl/>
        <w:suppressLineNumbers w:val="0"/>
      </w:pPr>
      <w:r>
        <w:t>Hospital Administrator</w:t>
      </w:r>
    </w:p>
    <w:p w14:paraId="4DD2900E">
      <w:pPr>
        <w:pStyle w:val="35"/>
        <w:keepNext w:val="0"/>
        <w:keepLines w:val="0"/>
        <w:widowControl/>
        <w:suppressLineNumbers w:val="0"/>
      </w:pPr>
      <w:r>
        <w:t>Can:</w:t>
      </w:r>
    </w:p>
    <w:p w14:paraId="26C86041">
      <w:pPr>
        <w:keepNext w:val="0"/>
        <w:keepLines w:val="0"/>
        <w:widowControl/>
        <w:numPr>
          <w:ilvl w:val="0"/>
          <w:numId w:val="162"/>
        </w:numPr>
        <w:suppressLineNumbers w:val="0"/>
        <w:spacing w:before="0" w:beforeAutospacing="1" w:after="0" w:afterAutospacing="1"/>
        <w:ind w:left="1440" w:hanging="360"/>
      </w:pPr>
    </w:p>
    <w:p w14:paraId="2F587999">
      <w:pPr>
        <w:pStyle w:val="35"/>
        <w:keepNext w:val="0"/>
        <w:keepLines w:val="0"/>
        <w:widowControl/>
        <w:suppressLineNumbers w:val="0"/>
        <w:ind w:left="720"/>
      </w:pPr>
      <w:r>
        <w:t>Create Hospital Biomedical Engineers</w:t>
      </w:r>
    </w:p>
    <w:p w14:paraId="5C038944">
      <w:pPr>
        <w:keepNext w:val="0"/>
        <w:keepLines w:val="0"/>
        <w:widowControl/>
        <w:numPr>
          <w:ilvl w:val="0"/>
          <w:numId w:val="162"/>
        </w:numPr>
        <w:suppressLineNumbers w:val="0"/>
        <w:spacing w:before="0" w:beforeAutospacing="1" w:after="0" w:afterAutospacing="1"/>
        <w:ind w:left="1440" w:hanging="360"/>
      </w:pPr>
    </w:p>
    <w:p w14:paraId="796F0177">
      <w:pPr>
        <w:keepNext w:val="0"/>
        <w:keepLines w:val="0"/>
        <w:widowControl/>
        <w:numPr>
          <w:ilvl w:val="0"/>
          <w:numId w:val="162"/>
        </w:numPr>
        <w:suppressLineNumbers w:val="0"/>
        <w:spacing w:before="0" w:beforeAutospacing="1" w:after="0" w:afterAutospacing="1"/>
        <w:ind w:left="1440" w:hanging="360"/>
      </w:pPr>
    </w:p>
    <w:p w14:paraId="3BD7611B">
      <w:pPr>
        <w:pStyle w:val="35"/>
        <w:keepNext w:val="0"/>
        <w:keepLines w:val="0"/>
        <w:widowControl/>
        <w:suppressLineNumbers w:val="0"/>
        <w:ind w:left="720"/>
      </w:pPr>
      <w:r>
        <w:t>Reset Engineer Passwords</w:t>
      </w:r>
    </w:p>
    <w:p w14:paraId="4CE62BA5">
      <w:pPr>
        <w:keepNext w:val="0"/>
        <w:keepLines w:val="0"/>
        <w:widowControl/>
        <w:numPr>
          <w:ilvl w:val="0"/>
          <w:numId w:val="162"/>
        </w:numPr>
        <w:suppressLineNumbers w:val="0"/>
        <w:spacing w:before="0" w:beforeAutospacing="1" w:after="0" w:afterAutospacing="1"/>
        <w:ind w:left="1440" w:hanging="360"/>
      </w:pPr>
    </w:p>
    <w:p w14:paraId="4BE80D72">
      <w:pPr>
        <w:pStyle w:val="35"/>
        <w:keepNext w:val="0"/>
        <w:keepLines w:val="0"/>
        <w:widowControl/>
        <w:suppressLineNumbers w:val="0"/>
      </w:pPr>
      <w:r>
        <w:t>Cannot:</w:t>
      </w:r>
    </w:p>
    <w:p w14:paraId="283273B3">
      <w:pPr>
        <w:keepNext w:val="0"/>
        <w:keepLines w:val="0"/>
        <w:widowControl/>
        <w:numPr>
          <w:ilvl w:val="0"/>
          <w:numId w:val="163"/>
        </w:numPr>
        <w:suppressLineNumbers w:val="0"/>
        <w:spacing w:before="0" w:beforeAutospacing="1" w:after="0" w:afterAutospacing="1"/>
        <w:ind w:left="1440" w:hanging="360"/>
      </w:pPr>
    </w:p>
    <w:p w14:paraId="6957FF23">
      <w:pPr>
        <w:pStyle w:val="35"/>
        <w:keepNext w:val="0"/>
        <w:keepLines w:val="0"/>
        <w:widowControl/>
        <w:suppressLineNumbers w:val="0"/>
        <w:ind w:left="720"/>
      </w:pPr>
      <w:r>
        <w:t>Create Super Administrator</w:t>
      </w:r>
    </w:p>
    <w:p w14:paraId="34CE2526">
      <w:pPr>
        <w:keepNext w:val="0"/>
        <w:keepLines w:val="0"/>
        <w:widowControl/>
        <w:numPr>
          <w:ilvl w:val="0"/>
          <w:numId w:val="163"/>
        </w:numPr>
        <w:suppressLineNumbers w:val="0"/>
        <w:spacing w:before="0" w:beforeAutospacing="1" w:after="0" w:afterAutospacing="1"/>
        <w:ind w:left="1440" w:hanging="360"/>
      </w:pPr>
    </w:p>
    <w:p w14:paraId="49BEFB2F">
      <w:pPr>
        <w:keepNext w:val="0"/>
        <w:keepLines w:val="0"/>
        <w:widowControl/>
        <w:numPr>
          <w:ilvl w:val="0"/>
          <w:numId w:val="163"/>
        </w:numPr>
        <w:suppressLineNumbers w:val="0"/>
        <w:spacing w:before="0" w:beforeAutospacing="1" w:after="0" w:afterAutospacing="1"/>
        <w:ind w:left="1440" w:hanging="360"/>
      </w:pPr>
    </w:p>
    <w:p w14:paraId="5848E003">
      <w:pPr>
        <w:pStyle w:val="35"/>
        <w:keepNext w:val="0"/>
        <w:keepLines w:val="0"/>
        <w:widowControl/>
        <w:suppressLineNumbers w:val="0"/>
        <w:ind w:left="720"/>
      </w:pPr>
      <w:r>
        <w:t>Create Central Biomedical Engineer</w:t>
      </w:r>
    </w:p>
    <w:p w14:paraId="4C4B129D">
      <w:pPr>
        <w:keepNext w:val="0"/>
        <w:keepLines w:val="0"/>
        <w:widowControl/>
        <w:numPr>
          <w:ilvl w:val="0"/>
          <w:numId w:val="163"/>
        </w:numPr>
        <w:suppressLineNumbers w:val="0"/>
        <w:spacing w:before="0" w:beforeAutospacing="1" w:after="0" w:afterAutospacing="1"/>
        <w:ind w:left="1440" w:hanging="360"/>
      </w:pPr>
    </w:p>
    <w:p w14:paraId="12E41F03">
      <w:pPr>
        <w:keepNext w:val="0"/>
        <w:keepLines w:val="0"/>
        <w:widowControl/>
        <w:suppressLineNumbers w:val="0"/>
      </w:pPr>
      <w:r>
        <w:pict>
          <v:rect id="_x0000_i1637" o:spt="1" style="height:1.5pt;width:432pt;" fillcolor="#A0A0A0" filled="t" stroked="f" coordsize="21600,21600" o:hr="t" o:hrstd="t" o:hralign="center">
            <v:path/>
            <v:fill on="t" focussize="0,0"/>
            <v:stroke on="f"/>
            <v:imagedata o:title=""/>
            <o:lock v:ext="edit"/>
            <w10:wrap type="none"/>
            <w10:anchorlock/>
          </v:rect>
        </w:pict>
      </w:r>
    </w:p>
    <w:p w14:paraId="694C47EF">
      <w:pPr>
        <w:pStyle w:val="3"/>
        <w:keepNext w:val="0"/>
        <w:keepLines w:val="0"/>
        <w:widowControl/>
        <w:suppressLineNumbers w:val="0"/>
      </w:pPr>
      <w:r>
        <w:t>Hospital Biomedical Engineer</w:t>
      </w:r>
    </w:p>
    <w:p w14:paraId="3C4AB6A7">
      <w:pPr>
        <w:pStyle w:val="35"/>
        <w:keepNext w:val="0"/>
        <w:keepLines w:val="0"/>
        <w:widowControl/>
        <w:suppressLineNumbers w:val="0"/>
      </w:pPr>
      <w:r>
        <w:t>Can:</w:t>
      </w:r>
    </w:p>
    <w:p w14:paraId="1C43BFEA">
      <w:pPr>
        <w:keepNext w:val="0"/>
        <w:keepLines w:val="0"/>
        <w:widowControl/>
        <w:numPr>
          <w:ilvl w:val="0"/>
          <w:numId w:val="164"/>
        </w:numPr>
        <w:suppressLineNumbers w:val="0"/>
        <w:spacing w:before="0" w:beforeAutospacing="1" w:after="0" w:afterAutospacing="1"/>
        <w:ind w:left="1440" w:hanging="360"/>
      </w:pPr>
    </w:p>
    <w:p w14:paraId="4220E0B7">
      <w:pPr>
        <w:pStyle w:val="35"/>
        <w:keepNext w:val="0"/>
        <w:keepLines w:val="0"/>
        <w:widowControl/>
        <w:suppressLineNumbers w:val="0"/>
        <w:ind w:left="720"/>
      </w:pPr>
      <w:r>
        <w:t>Login</w:t>
      </w:r>
    </w:p>
    <w:p w14:paraId="07ED7212">
      <w:pPr>
        <w:keepNext w:val="0"/>
        <w:keepLines w:val="0"/>
        <w:widowControl/>
        <w:numPr>
          <w:ilvl w:val="0"/>
          <w:numId w:val="164"/>
        </w:numPr>
        <w:suppressLineNumbers w:val="0"/>
        <w:spacing w:before="0" w:beforeAutospacing="1" w:after="0" w:afterAutospacing="1"/>
        <w:ind w:left="1440" w:hanging="360"/>
      </w:pPr>
    </w:p>
    <w:p w14:paraId="78EA43D6">
      <w:pPr>
        <w:keepNext w:val="0"/>
        <w:keepLines w:val="0"/>
        <w:widowControl/>
        <w:numPr>
          <w:ilvl w:val="0"/>
          <w:numId w:val="164"/>
        </w:numPr>
        <w:suppressLineNumbers w:val="0"/>
        <w:spacing w:before="0" w:beforeAutospacing="1" w:after="0" w:afterAutospacing="1"/>
        <w:ind w:left="1440" w:hanging="360"/>
      </w:pPr>
    </w:p>
    <w:p w14:paraId="53A5546C">
      <w:pPr>
        <w:pStyle w:val="35"/>
        <w:keepNext w:val="0"/>
        <w:keepLines w:val="0"/>
        <w:widowControl/>
        <w:suppressLineNumbers w:val="0"/>
        <w:ind w:left="720"/>
      </w:pPr>
      <w:r>
        <w:t>Change Password</w:t>
      </w:r>
    </w:p>
    <w:p w14:paraId="6C544846">
      <w:pPr>
        <w:keepNext w:val="0"/>
        <w:keepLines w:val="0"/>
        <w:widowControl/>
        <w:numPr>
          <w:ilvl w:val="0"/>
          <w:numId w:val="164"/>
        </w:numPr>
        <w:suppressLineNumbers w:val="0"/>
        <w:spacing w:before="0" w:beforeAutospacing="1" w:after="0" w:afterAutospacing="1"/>
        <w:ind w:left="1440" w:hanging="360"/>
      </w:pPr>
    </w:p>
    <w:p w14:paraId="75916F91">
      <w:pPr>
        <w:keepNext w:val="0"/>
        <w:keepLines w:val="0"/>
        <w:widowControl/>
        <w:numPr>
          <w:ilvl w:val="0"/>
          <w:numId w:val="164"/>
        </w:numPr>
        <w:suppressLineNumbers w:val="0"/>
        <w:spacing w:before="0" w:beforeAutospacing="1" w:after="0" w:afterAutospacing="1"/>
        <w:ind w:left="1440" w:hanging="360"/>
      </w:pPr>
    </w:p>
    <w:p w14:paraId="258D8D9F">
      <w:pPr>
        <w:pStyle w:val="35"/>
        <w:keepNext w:val="0"/>
        <w:keepLines w:val="0"/>
        <w:widowControl/>
        <w:suppressLineNumbers w:val="0"/>
        <w:ind w:left="720"/>
      </w:pPr>
      <w:r>
        <w:t>Update Own Profile</w:t>
      </w:r>
    </w:p>
    <w:p w14:paraId="3408D90E">
      <w:pPr>
        <w:keepNext w:val="0"/>
        <w:keepLines w:val="0"/>
        <w:widowControl/>
        <w:numPr>
          <w:ilvl w:val="0"/>
          <w:numId w:val="164"/>
        </w:numPr>
        <w:suppressLineNumbers w:val="0"/>
        <w:spacing w:before="0" w:beforeAutospacing="1" w:after="0" w:afterAutospacing="1"/>
        <w:ind w:left="1440" w:hanging="360"/>
      </w:pPr>
    </w:p>
    <w:p w14:paraId="205C14AA">
      <w:pPr>
        <w:keepNext w:val="0"/>
        <w:keepLines w:val="0"/>
        <w:widowControl/>
        <w:suppressLineNumbers w:val="0"/>
      </w:pPr>
      <w:r>
        <w:pict>
          <v:rect id="_x0000_i1638" o:spt="1" style="height:1.5pt;width:432pt;" fillcolor="#A0A0A0" filled="t" stroked="f" coordsize="21600,21600" o:hr="t" o:hrstd="t" o:hralign="center">
            <v:path/>
            <v:fill on="t" focussize="0,0"/>
            <v:stroke on="f"/>
            <v:imagedata o:title=""/>
            <o:lock v:ext="edit"/>
            <w10:wrap type="none"/>
            <w10:anchorlock/>
          </v:rect>
        </w:pict>
      </w:r>
    </w:p>
    <w:p w14:paraId="247DE3C9">
      <w:pPr>
        <w:pStyle w:val="3"/>
        <w:keepNext w:val="0"/>
        <w:keepLines w:val="0"/>
        <w:widowControl/>
        <w:suppressLineNumbers w:val="0"/>
      </w:pPr>
      <w:r>
        <w:t>Central Biomedical Engineer</w:t>
      </w:r>
    </w:p>
    <w:p w14:paraId="0940B474">
      <w:pPr>
        <w:pStyle w:val="35"/>
        <w:keepNext w:val="0"/>
        <w:keepLines w:val="0"/>
        <w:widowControl/>
        <w:suppressLineNumbers w:val="0"/>
      </w:pPr>
      <w:r>
        <w:t>Can:</w:t>
      </w:r>
    </w:p>
    <w:p w14:paraId="3C70C76C">
      <w:pPr>
        <w:keepNext w:val="0"/>
        <w:keepLines w:val="0"/>
        <w:widowControl/>
        <w:numPr>
          <w:ilvl w:val="0"/>
          <w:numId w:val="165"/>
        </w:numPr>
        <w:suppressLineNumbers w:val="0"/>
        <w:spacing w:before="0" w:beforeAutospacing="1" w:after="0" w:afterAutospacing="1"/>
        <w:ind w:left="1440" w:hanging="360"/>
      </w:pPr>
    </w:p>
    <w:p w14:paraId="2979539F">
      <w:pPr>
        <w:pStyle w:val="35"/>
        <w:keepNext w:val="0"/>
        <w:keepLines w:val="0"/>
        <w:widowControl/>
        <w:suppressLineNumbers w:val="0"/>
        <w:ind w:left="720"/>
      </w:pPr>
      <w:r>
        <w:t>Login</w:t>
      </w:r>
    </w:p>
    <w:p w14:paraId="0A8DAADA">
      <w:pPr>
        <w:keepNext w:val="0"/>
        <w:keepLines w:val="0"/>
        <w:widowControl/>
        <w:numPr>
          <w:ilvl w:val="0"/>
          <w:numId w:val="165"/>
        </w:numPr>
        <w:suppressLineNumbers w:val="0"/>
        <w:spacing w:before="0" w:beforeAutospacing="1" w:after="0" w:afterAutospacing="1"/>
        <w:ind w:left="1440" w:hanging="360"/>
      </w:pPr>
    </w:p>
    <w:p w14:paraId="00C3EB41">
      <w:pPr>
        <w:keepNext w:val="0"/>
        <w:keepLines w:val="0"/>
        <w:widowControl/>
        <w:numPr>
          <w:ilvl w:val="0"/>
          <w:numId w:val="165"/>
        </w:numPr>
        <w:suppressLineNumbers w:val="0"/>
        <w:spacing w:before="0" w:beforeAutospacing="1" w:after="0" w:afterAutospacing="1"/>
        <w:ind w:left="1440" w:hanging="360"/>
      </w:pPr>
    </w:p>
    <w:p w14:paraId="77E81EBB">
      <w:pPr>
        <w:pStyle w:val="35"/>
        <w:keepNext w:val="0"/>
        <w:keepLines w:val="0"/>
        <w:widowControl/>
        <w:suppressLineNumbers w:val="0"/>
        <w:ind w:left="720"/>
      </w:pPr>
      <w:r>
        <w:t>Change Password</w:t>
      </w:r>
    </w:p>
    <w:p w14:paraId="265154D3">
      <w:pPr>
        <w:keepNext w:val="0"/>
        <w:keepLines w:val="0"/>
        <w:widowControl/>
        <w:numPr>
          <w:ilvl w:val="0"/>
          <w:numId w:val="165"/>
        </w:numPr>
        <w:suppressLineNumbers w:val="0"/>
        <w:spacing w:before="0" w:beforeAutospacing="1" w:after="0" w:afterAutospacing="1"/>
        <w:ind w:left="1440" w:hanging="360"/>
      </w:pPr>
    </w:p>
    <w:p w14:paraId="1B28B3D0">
      <w:pPr>
        <w:keepNext w:val="0"/>
        <w:keepLines w:val="0"/>
        <w:widowControl/>
        <w:numPr>
          <w:ilvl w:val="0"/>
          <w:numId w:val="165"/>
        </w:numPr>
        <w:suppressLineNumbers w:val="0"/>
        <w:spacing w:before="0" w:beforeAutospacing="1" w:after="0" w:afterAutospacing="1"/>
        <w:ind w:left="1440" w:hanging="360"/>
      </w:pPr>
    </w:p>
    <w:p w14:paraId="24174A4E">
      <w:pPr>
        <w:pStyle w:val="35"/>
        <w:keepNext w:val="0"/>
        <w:keepLines w:val="0"/>
        <w:widowControl/>
        <w:suppressLineNumbers w:val="0"/>
        <w:ind w:left="720"/>
      </w:pPr>
      <w:r>
        <w:t>Update Own Profile</w:t>
      </w:r>
    </w:p>
    <w:p w14:paraId="62B7C3BF">
      <w:pPr>
        <w:keepNext w:val="0"/>
        <w:keepLines w:val="0"/>
        <w:widowControl/>
        <w:numPr>
          <w:ilvl w:val="0"/>
          <w:numId w:val="165"/>
        </w:numPr>
        <w:suppressLineNumbers w:val="0"/>
        <w:spacing w:before="0" w:beforeAutospacing="1" w:after="0" w:afterAutospacing="1"/>
        <w:ind w:left="1440" w:hanging="360"/>
      </w:pPr>
    </w:p>
    <w:p w14:paraId="75164533">
      <w:pPr>
        <w:keepNext w:val="0"/>
        <w:keepLines w:val="0"/>
        <w:widowControl/>
        <w:suppressLineNumbers w:val="0"/>
      </w:pPr>
      <w:r>
        <w:pict>
          <v:rect id="_x0000_i1639" o:spt="1" style="height:1.5pt;width:432pt;" fillcolor="#A0A0A0" filled="t" stroked="f" coordsize="21600,21600" o:hr="t" o:hrstd="t" o:hralign="center">
            <v:path/>
            <v:fill on="t" focussize="0,0"/>
            <v:stroke on="f"/>
            <v:imagedata o:title=""/>
            <o:lock v:ext="edit"/>
            <w10:wrap type="none"/>
            <w10:anchorlock/>
          </v:rect>
        </w:pict>
      </w:r>
    </w:p>
    <w:p w14:paraId="5159D868">
      <w:pPr>
        <w:pStyle w:val="2"/>
        <w:keepNext w:val="0"/>
        <w:keepLines w:val="0"/>
        <w:widowControl/>
        <w:suppressLineNumbers w:val="0"/>
      </w:pPr>
      <w:r>
        <w:t>Business Rules</w:t>
      </w:r>
    </w:p>
    <w:p w14:paraId="075CE1F3">
      <w:pPr>
        <w:pStyle w:val="4"/>
        <w:keepNext w:val="0"/>
        <w:keepLines w:val="0"/>
        <w:widowControl/>
        <w:suppressLineNumbers w:val="0"/>
      </w:pPr>
      <w:r>
        <w:t>Rule 1</w:t>
      </w:r>
    </w:p>
    <w:p w14:paraId="5EDDA019">
      <w:pPr>
        <w:pStyle w:val="35"/>
        <w:keepNext w:val="0"/>
        <w:keepLines w:val="0"/>
        <w:widowControl/>
        <w:suppressLineNumbers w:val="0"/>
      </w:pPr>
      <w:r>
        <w:t>No public registration is allowed.</w:t>
      </w:r>
    </w:p>
    <w:p w14:paraId="12C997F1">
      <w:pPr>
        <w:keepNext w:val="0"/>
        <w:keepLines w:val="0"/>
        <w:widowControl/>
        <w:suppressLineNumbers w:val="0"/>
      </w:pPr>
      <w:r>
        <w:pict>
          <v:rect id="_x0000_i1640" o:spt="1" style="height:1.5pt;width:432pt;" fillcolor="#A0A0A0" filled="t" stroked="f" coordsize="21600,21600" o:hr="t" o:hrstd="t" o:hralign="center">
            <v:path/>
            <v:fill on="t" focussize="0,0"/>
            <v:stroke on="f"/>
            <v:imagedata o:title=""/>
            <o:lock v:ext="edit"/>
            <w10:wrap type="none"/>
            <w10:anchorlock/>
          </v:rect>
        </w:pict>
      </w:r>
    </w:p>
    <w:p w14:paraId="66F60278">
      <w:pPr>
        <w:pStyle w:val="4"/>
        <w:keepNext w:val="0"/>
        <w:keepLines w:val="0"/>
        <w:widowControl/>
        <w:suppressLineNumbers w:val="0"/>
      </w:pPr>
      <w:r>
        <w:t>Rule 2</w:t>
      </w:r>
    </w:p>
    <w:p w14:paraId="69E304FB">
      <w:pPr>
        <w:pStyle w:val="35"/>
        <w:keepNext w:val="0"/>
        <w:keepLines w:val="0"/>
        <w:widowControl/>
        <w:suppressLineNumbers w:val="0"/>
      </w:pPr>
      <w:r>
        <w:t>Every user account must be created by an authorized administrator.</w:t>
      </w:r>
    </w:p>
    <w:p w14:paraId="5A07F32C">
      <w:pPr>
        <w:keepNext w:val="0"/>
        <w:keepLines w:val="0"/>
        <w:widowControl/>
        <w:suppressLineNumbers w:val="0"/>
      </w:pPr>
      <w:r>
        <w:pict>
          <v:rect id="_x0000_i1641" o:spt="1" style="height:1.5pt;width:432pt;" fillcolor="#A0A0A0" filled="t" stroked="f" coordsize="21600,21600" o:hr="t" o:hrstd="t" o:hralign="center">
            <v:path/>
            <v:fill on="t" focussize="0,0"/>
            <v:stroke on="f"/>
            <v:imagedata o:title=""/>
            <o:lock v:ext="edit"/>
            <w10:wrap type="none"/>
            <w10:anchorlock/>
          </v:rect>
        </w:pict>
      </w:r>
    </w:p>
    <w:p w14:paraId="7A12343E">
      <w:pPr>
        <w:pStyle w:val="4"/>
        <w:keepNext w:val="0"/>
        <w:keepLines w:val="0"/>
        <w:widowControl/>
        <w:suppressLineNumbers w:val="0"/>
      </w:pPr>
      <w:r>
        <w:t>Rule 3</w:t>
      </w:r>
    </w:p>
    <w:p w14:paraId="42D1AED6">
      <w:pPr>
        <w:pStyle w:val="35"/>
        <w:keepNext w:val="0"/>
        <w:keepLines w:val="0"/>
        <w:widowControl/>
        <w:suppressLineNumbers w:val="0"/>
      </w:pPr>
      <w:r>
        <w:t>Each user must have exactly one role.</w:t>
      </w:r>
    </w:p>
    <w:p w14:paraId="47077D24">
      <w:pPr>
        <w:keepNext w:val="0"/>
        <w:keepLines w:val="0"/>
        <w:widowControl/>
        <w:suppressLineNumbers w:val="0"/>
      </w:pPr>
      <w:r>
        <w:pict>
          <v:rect id="_x0000_i1642" o:spt="1" style="height:1.5pt;width:432pt;" fillcolor="#A0A0A0" filled="t" stroked="f" coordsize="21600,21600" o:hr="t" o:hrstd="t" o:hralign="center">
            <v:path/>
            <v:fill on="t" focussize="0,0"/>
            <v:stroke on="f"/>
            <v:imagedata o:title=""/>
            <o:lock v:ext="edit"/>
            <w10:wrap type="none"/>
            <w10:anchorlock/>
          </v:rect>
        </w:pict>
      </w:r>
    </w:p>
    <w:p w14:paraId="0004F062">
      <w:pPr>
        <w:pStyle w:val="4"/>
        <w:keepNext w:val="0"/>
        <w:keepLines w:val="0"/>
        <w:widowControl/>
        <w:suppressLineNumbers w:val="0"/>
      </w:pPr>
      <w:r>
        <w:t>Rule 4</w:t>
      </w:r>
    </w:p>
    <w:p w14:paraId="71AF9825">
      <w:pPr>
        <w:pStyle w:val="35"/>
        <w:keepNext w:val="0"/>
        <w:keepLines w:val="0"/>
        <w:widowControl/>
        <w:suppressLineNumbers w:val="0"/>
      </w:pPr>
      <w:r>
        <w:t>Each Hospital Administrator and Hospital Biomedical Engineer must belong to one hospital only.</w:t>
      </w:r>
    </w:p>
    <w:p w14:paraId="6C048DC7">
      <w:pPr>
        <w:keepNext w:val="0"/>
        <w:keepLines w:val="0"/>
        <w:widowControl/>
        <w:suppressLineNumbers w:val="0"/>
      </w:pPr>
      <w:r>
        <w:pict>
          <v:rect id="_x0000_i1643" o:spt="1" style="height:1.5pt;width:432pt;" fillcolor="#A0A0A0" filled="t" stroked="f" coordsize="21600,21600" o:hr="t" o:hrstd="t" o:hralign="center">
            <v:path/>
            <v:fill on="t" focussize="0,0"/>
            <v:stroke on="f"/>
            <v:imagedata o:title=""/>
            <o:lock v:ext="edit"/>
            <w10:wrap type="none"/>
            <w10:anchorlock/>
          </v:rect>
        </w:pict>
      </w:r>
    </w:p>
    <w:p w14:paraId="67EA0052">
      <w:pPr>
        <w:pStyle w:val="4"/>
        <w:keepNext w:val="0"/>
        <w:keepLines w:val="0"/>
        <w:widowControl/>
        <w:suppressLineNumbers w:val="0"/>
      </w:pPr>
      <w:r>
        <w:t>Rule 5</w:t>
      </w:r>
    </w:p>
    <w:p w14:paraId="7932963C">
      <w:pPr>
        <w:pStyle w:val="35"/>
        <w:keepNext w:val="0"/>
        <w:keepLines w:val="0"/>
        <w:widowControl/>
        <w:suppressLineNumbers w:val="0"/>
      </w:pPr>
      <w:r>
        <w:t>Passwords must be stored using secure hashing (e.g., bcrypt or Argon2), never in plain text.</w:t>
      </w:r>
    </w:p>
    <w:p w14:paraId="6D8C1D4B">
      <w:pPr>
        <w:keepNext w:val="0"/>
        <w:keepLines w:val="0"/>
        <w:widowControl/>
        <w:suppressLineNumbers w:val="0"/>
      </w:pPr>
      <w:r>
        <w:pict>
          <v:rect id="_x0000_i1644" o:spt="1" style="height:1.5pt;width:432pt;" fillcolor="#A0A0A0" filled="t" stroked="f" coordsize="21600,21600" o:hr="t" o:hrstd="t" o:hralign="center">
            <v:path/>
            <v:fill on="t" focussize="0,0"/>
            <v:stroke on="f"/>
            <v:imagedata o:title=""/>
            <o:lock v:ext="edit"/>
            <w10:wrap type="none"/>
            <w10:anchorlock/>
          </v:rect>
        </w:pict>
      </w:r>
    </w:p>
    <w:p w14:paraId="0675B503">
      <w:pPr>
        <w:pStyle w:val="4"/>
        <w:keepNext w:val="0"/>
        <w:keepLines w:val="0"/>
        <w:widowControl/>
        <w:suppressLineNumbers w:val="0"/>
      </w:pPr>
      <w:r>
        <w:t>Rule 6</w:t>
      </w:r>
    </w:p>
    <w:p w14:paraId="1FA0700D">
      <w:pPr>
        <w:pStyle w:val="35"/>
        <w:keepNext w:val="0"/>
        <w:keepLines w:val="0"/>
        <w:widowControl/>
        <w:suppressLineNumbers w:val="0"/>
      </w:pPr>
      <w:r>
        <w:t>Inactive or locked accounts cannot log in until reactivated.</w:t>
      </w:r>
    </w:p>
    <w:p w14:paraId="1903EE81">
      <w:pPr>
        <w:keepNext w:val="0"/>
        <w:keepLines w:val="0"/>
        <w:widowControl/>
        <w:suppressLineNumbers w:val="0"/>
      </w:pPr>
      <w:r>
        <w:pict>
          <v:rect id="_x0000_i1645" o:spt="1" style="height:1.5pt;width:432pt;" fillcolor="#A0A0A0" filled="t" stroked="f" coordsize="21600,21600" o:hr="t" o:hrstd="t" o:hralign="center">
            <v:path/>
            <v:fill on="t" focussize="0,0"/>
            <v:stroke on="f"/>
            <v:imagedata o:title=""/>
            <o:lock v:ext="edit"/>
            <w10:wrap type="none"/>
            <w10:anchorlock/>
          </v:rect>
        </w:pict>
      </w:r>
    </w:p>
    <w:p w14:paraId="2BCDB8A5">
      <w:pPr>
        <w:pStyle w:val="4"/>
        <w:keepNext w:val="0"/>
        <w:keepLines w:val="0"/>
        <w:widowControl/>
        <w:suppressLineNumbers w:val="0"/>
      </w:pPr>
      <w:r>
        <w:t>Rule 7</w:t>
      </w:r>
    </w:p>
    <w:p w14:paraId="4CC09C64">
      <w:pPr>
        <w:pStyle w:val="35"/>
        <w:keepNext w:val="0"/>
        <w:keepLines w:val="0"/>
        <w:widowControl/>
        <w:suppressLineNumbers w:val="0"/>
      </w:pPr>
      <w:r>
        <w:t>Every successful and failed login attempt must be recorded in the login history.</w:t>
      </w:r>
    </w:p>
    <w:p w14:paraId="308DA555">
      <w:pPr>
        <w:keepNext w:val="0"/>
        <w:keepLines w:val="0"/>
        <w:widowControl/>
        <w:suppressLineNumbers w:val="0"/>
      </w:pPr>
      <w:r>
        <w:pict>
          <v:rect id="_x0000_i1646" o:spt="1" style="height:1.5pt;width:432pt;" fillcolor="#A0A0A0" filled="t" stroked="f" coordsize="21600,21600" o:hr="t" o:hrstd="t" o:hralign="center">
            <v:path/>
            <v:fill on="t" focussize="0,0"/>
            <v:stroke on="f"/>
            <v:imagedata o:title=""/>
            <o:lock v:ext="edit"/>
            <w10:wrap type="none"/>
            <w10:anchorlock/>
          </v:rect>
        </w:pict>
      </w:r>
    </w:p>
    <w:p w14:paraId="16A019D1">
      <w:pPr>
        <w:pStyle w:val="2"/>
        <w:keepNext w:val="0"/>
        <w:keepLines w:val="0"/>
        <w:widowControl/>
        <w:suppressLineNumbers w:val="0"/>
      </w:pPr>
      <w:r>
        <w:t>AI Development Notes</w:t>
      </w:r>
    </w:p>
    <w:p w14:paraId="14A4097A">
      <w:pPr>
        <w:keepNext w:val="0"/>
        <w:keepLines w:val="0"/>
        <w:widowControl/>
        <w:numPr>
          <w:ilvl w:val="0"/>
          <w:numId w:val="166"/>
        </w:numPr>
        <w:suppressLineNumbers w:val="0"/>
        <w:spacing w:before="0" w:beforeAutospacing="1" w:after="0" w:afterAutospacing="1"/>
        <w:ind w:left="1440" w:hanging="360"/>
      </w:pPr>
    </w:p>
    <w:p w14:paraId="711ACFDC">
      <w:pPr>
        <w:pStyle w:val="35"/>
        <w:keepNext w:val="0"/>
        <w:keepLines w:val="0"/>
        <w:widowControl/>
        <w:suppressLineNumbers w:val="0"/>
        <w:ind w:left="720"/>
      </w:pPr>
      <w:r>
        <w:t>Use JWT or secure session-based authentication.</w:t>
      </w:r>
    </w:p>
    <w:p w14:paraId="07D1D9A2">
      <w:pPr>
        <w:keepNext w:val="0"/>
        <w:keepLines w:val="0"/>
        <w:widowControl/>
        <w:numPr>
          <w:ilvl w:val="0"/>
          <w:numId w:val="166"/>
        </w:numPr>
        <w:suppressLineNumbers w:val="0"/>
        <w:spacing w:before="0" w:beforeAutospacing="1" w:after="0" w:afterAutospacing="1"/>
        <w:ind w:left="1440" w:hanging="360"/>
      </w:pPr>
    </w:p>
    <w:p w14:paraId="0B08D260">
      <w:pPr>
        <w:keepNext w:val="0"/>
        <w:keepLines w:val="0"/>
        <w:widowControl/>
        <w:numPr>
          <w:ilvl w:val="0"/>
          <w:numId w:val="166"/>
        </w:numPr>
        <w:suppressLineNumbers w:val="0"/>
        <w:spacing w:before="0" w:beforeAutospacing="1" w:after="0" w:afterAutospacing="1"/>
        <w:ind w:left="1440" w:hanging="360"/>
      </w:pPr>
    </w:p>
    <w:p w14:paraId="36F88C56">
      <w:pPr>
        <w:pStyle w:val="35"/>
        <w:keepNext w:val="0"/>
        <w:keepLines w:val="0"/>
        <w:widowControl/>
        <w:suppressLineNumbers w:val="0"/>
        <w:ind w:left="720"/>
      </w:pPr>
      <w:r>
        <w:t>Implement Role-Based Access Control (RBAC) on both frontend and backend.</w:t>
      </w:r>
    </w:p>
    <w:p w14:paraId="4386FA1E">
      <w:pPr>
        <w:keepNext w:val="0"/>
        <w:keepLines w:val="0"/>
        <w:widowControl/>
        <w:numPr>
          <w:ilvl w:val="0"/>
          <w:numId w:val="166"/>
        </w:numPr>
        <w:suppressLineNumbers w:val="0"/>
        <w:spacing w:before="0" w:beforeAutospacing="1" w:after="0" w:afterAutospacing="1"/>
        <w:ind w:left="1440" w:hanging="360"/>
      </w:pPr>
    </w:p>
    <w:p w14:paraId="3385E8DE">
      <w:pPr>
        <w:keepNext w:val="0"/>
        <w:keepLines w:val="0"/>
        <w:widowControl/>
        <w:numPr>
          <w:ilvl w:val="0"/>
          <w:numId w:val="166"/>
        </w:numPr>
        <w:suppressLineNumbers w:val="0"/>
        <w:spacing w:before="0" w:beforeAutospacing="1" w:after="0" w:afterAutospacing="1"/>
        <w:ind w:left="1440" w:hanging="360"/>
      </w:pPr>
    </w:p>
    <w:p w14:paraId="6CC13814">
      <w:pPr>
        <w:pStyle w:val="35"/>
        <w:keepNext w:val="0"/>
        <w:keepLines w:val="0"/>
        <w:widowControl/>
        <w:suppressLineNumbers w:val="0"/>
        <w:ind w:left="720"/>
      </w:pPr>
      <w:r>
        <w:t>Protect all APIs with authentication middleware.</w:t>
      </w:r>
    </w:p>
    <w:p w14:paraId="67734ED2">
      <w:pPr>
        <w:keepNext w:val="0"/>
        <w:keepLines w:val="0"/>
        <w:widowControl/>
        <w:numPr>
          <w:ilvl w:val="0"/>
          <w:numId w:val="166"/>
        </w:numPr>
        <w:suppressLineNumbers w:val="0"/>
        <w:spacing w:before="0" w:beforeAutospacing="1" w:after="0" w:afterAutospacing="1"/>
        <w:ind w:left="1440" w:hanging="360"/>
      </w:pPr>
    </w:p>
    <w:p w14:paraId="4D151AE6">
      <w:pPr>
        <w:keepNext w:val="0"/>
        <w:keepLines w:val="0"/>
        <w:widowControl/>
        <w:numPr>
          <w:ilvl w:val="0"/>
          <w:numId w:val="166"/>
        </w:numPr>
        <w:suppressLineNumbers w:val="0"/>
        <w:spacing w:before="0" w:beforeAutospacing="1" w:after="0" w:afterAutospacing="1"/>
        <w:ind w:left="1440" w:hanging="360"/>
      </w:pPr>
    </w:p>
    <w:p w14:paraId="7A4699BE">
      <w:pPr>
        <w:pStyle w:val="35"/>
        <w:keepNext w:val="0"/>
        <w:keepLines w:val="0"/>
        <w:widowControl/>
        <w:suppressLineNumbers w:val="0"/>
        <w:ind w:left="720"/>
      </w:pPr>
      <w:r>
        <w:t>Hash passwords before storing them.</w:t>
      </w:r>
    </w:p>
    <w:p w14:paraId="180769C3">
      <w:pPr>
        <w:keepNext w:val="0"/>
        <w:keepLines w:val="0"/>
        <w:widowControl/>
        <w:numPr>
          <w:ilvl w:val="0"/>
          <w:numId w:val="166"/>
        </w:numPr>
        <w:suppressLineNumbers w:val="0"/>
        <w:spacing w:before="0" w:beforeAutospacing="1" w:after="0" w:afterAutospacing="1"/>
        <w:ind w:left="1440" w:hanging="360"/>
      </w:pPr>
    </w:p>
    <w:p w14:paraId="353ACB41">
      <w:pPr>
        <w:keepNext w:val="0"/>
        <w:keepLines w:val="0"/>
        <w:widowControl/>
        <w:numPr>
          <w:ilvl w:val="0"/>
          <w:numId w:val="166"/>
        </w:numPr>
        <w:suppressLineNumbers w:val="0"/>
        <w:spacing w:before="0" w:beforeAutospacing="1" w:after="0" w:afterAutospacing="1"/>
        <w:ind w:left="1440" w:hanging="360"/>
      </w:pPr>
    </w:p>
    <w:p w14:paraId="1B65A7ED">
      <w:pPr>
        <w:pStyle w:val="35"/>
        <w:keepNext w:val="0"/>
        <w:keepLines w:val="0"/>
        <w:widowControl/>
        <w:suppressLineNumbers w:val="0"/>
        <w:ind w:left="720"/>
      </w:pPr>
      <w:r>
        <w:t>Store login history for security auditing.</w:t>
      </w:r>
    </w:p>
    <w:p w14:paraId="4F204BF6">
      <w:pPr>
        <w:keepNext w:val="0"/>
        <w:keepLines w:val="0"/>
        <w:widowControl/>
        <w:numPr>
          <w:ilvl w:val="0"/>
          <w:numId w:val="166"/>
        </w:numPr>
        <w:suppressLineNumbers w:val="0"/>
        <w:spacing w:before="0" w:beforeAutospacing="1" w:after="0" w:afterAutospacing="1"/>
        <w:ind w:left="1440" w:hanging="360"/>
      </w:pPr>
    </w:p>
    <w:p w14:paraId="326D0D9E">
      <w:pPr>
        <w:keepNext w:val="0"/>
        <w:keepLines w:val="0"/>
        <w:widowControl/>
        <w:numPr>
          <w:ilvl w:val="0"/>
          <w:numId w:val="166"/>
        </w:numPr>
        <w:suppressLineNumbers w:val="0"/>
        <w:spacing w:before="0" w:beforeAutospacing="1" w:after="0" w:afterAutospacing="1"/>
        <w:ind w:left="1440" w:hanging="360"/>
      </w:pPr>
    </w:p>
    <w:p w14:paraId="2447F098">
      <w:pPr>
        <w:pStyle w:val="35"/>
        <w:keepNext w:val="0"/>
        <w:keepLines w:val="0"/>
        <w:widowControl/>
        <w:suppressLineNumbers w:val="0"/>
        <w:ind w:left="720"/>
      </w:pPr>
      <w:r>
        <w:t>Redirect users to their role-specific dashboard after login.</w:t>
      </w:r>
    </w:p>
    <w:p w14:paraId="7BE30F8E">
      <w:pPr>
        <w:keepNext w:val="0"/>
        <w:keepLines w:val="0"/>
        <w:widowControl/>
        <w:numPr>
          <w:ilvl w:val="0"/>
          <w:numId w:val="166"/>
        </w:numPr>
        <w:suppressLineNumbers w:val="0"/>
        <w:spacing w:before="0" w:beforeAutospacing="1" w:after="0" w:afterAutospacing="1"/>
        <w:ind w:left="1440" w:hanging="360"/>
      </w:pPr>
    </w:p>
    <w:p w14:paraId="75D0FE53">
      <w:pPr>
        <w:keepNext w:val="0"/>
        <w:keepLines w:val="0"/>
        <w:widowControl/>
        <w:numPr>
          <w:ilvl w:val="0"/>
          <w:numId w:val="166"/>
        </w:numPr>
        <w:suppressLineNumbers w:val="0"/>
        <w:spacing w:before="0" w:beforeAutospacing="1" w:after="0" w:afterAutospacing="1"/>
        <w:ind w:left="1440" w:hanging="360"/>
      </w:pPr>
    </w:p>
    <w:p w14:paraId="69096C69">
      <w:pPr>
        <w:pStyle w:val="35"/>
        <w:keepNext w:val="0"/>
        <w:keepLines w:val="0"/>
        <w:widowControl/>
        <w:suppressLineNumbers w:val="0"/>
        <w:ind w:left="720"/>
      </w:pPr>
      <w:r>
        <w:t>Prevent users from accessing unauthorized routes by URL manipulation.</w:t>
      </w:r>
    </w:p>
    <w:p w14:paraId="467D97D1">
      <w:pPr>
        <w:keepNext w:val="0"/>
        <w:keepLines w:val="0"/>
        <w:widowControl/>
        <w:numPr>
          <w:ilvl w:val="0"/>
          <w:numId w:val="166"/>
        </w:numPr>
        <w:suppressLineNumbers w:val="0"/>
        <w:spacing w:before="0" w:beforeAutospacing="1" w:after="0" w:afterAutospacing="1"/>
        <w:ind w:left="1440" w:hanging="360"/>
      </w:pPr>
    </w:p>
    <w:p w14:paraId="08256F4D">
      <w:pPr>
        <w:keepNext w:val="0"/>
        <w:keepLines w:val="0"/>
        <w:widowControl/>
        <w:suppressLineNumbers w:val="0"/>
      </w:pPr>
      <w:r>
        <w:pict>
          <v:rect id="_x0000_i1647" o:spt="1" style="height:1.5pt;width:432pt;" fillcolor="#A0A0A0" filled="t" stroked="f" coordsize="21600,21600" o:hr="t" o:hrstd="t" o:hralign="center">
            <v:path/>
            <v:fill on="t" focussize="0,0"/>
            <v:stroke on="f"/>
            <v:imagedata o:title=""/>
            <o:lock v:ext="edit"/>
            <w10:wrap type="none"/>
            <w10:anchorlock/>
          </v:rect>
        </w:pict>
      </w:r>
    </w:p>
    <w:p w14:paraId="2E8AC15D">
      <w:pPr>
        <w:pStyle w:val="3"/>
        <w:keepNext w:val="0"/>
        <w:keepLines w:val="0"/>
        <w:widowControl/>
        <w:suppressLineNumbers w:val="0"/>
      </w:pPr>
      <w:r>
        <w:t>✅ Next Module</w:t>
      </w:r>
    </w:p>
    <w:p w14:paraId="05D3FB42">
      <w:pPr>
        <w:pStyle w:val="35"/>
        <w:keepNext w:val="0"/>
        <w:keepLines w:val="0"/>
        <w:widowControl/>
        <w:suppressLineNumbers w:val="0"/>
      </w:pPr>
      <w:r>
        <w:rPr>
          <w:rStyle w:val="36"/>
        </w:rPr>
        <w:t>Module 15 – Profile Management</w:t>
      </w:r>
    </w:p>
    <w:p w14:paraId="3C73D5B5">
      <w:pPr>
        <w:pStyle w:val="35"/>
        <w:keepNext w:val="0"/>
        <w:keepLines w:val="0"/>
        <w:widowControl/>
        <w:suppressLineNumbers w:val="0"/>
      </w:pPr>
      <w:r>
        <w:t xml:space="preserve">Is module mein har user apna profile dekh aur update kar sakega, profile picture change karega, aur apni basic account information manage karega. Iske baad sirf </w:t>
      </w:r>
      <w:r>
        <w:rPr>
          <w:rStyle w:val="36"/>
        </w:rPr>
        <w:t>System Settings</w:t>
      </w:r>
      <w:r>
        <w:t xml:space="preserve">, </w:t>
      </w:r>
      <w:r>
        <w:rPr>
          <w:rStyle w:val="36"/>
        </w:rPr>
        <w:t>Global Search</w:t>
      </w:r>
      <w:r>
        <w:t xml:space="preserve">, aur </w:t>
      </w:r>
      <w:r>
        <w:rPr>
          <w:rStyle w:val="36"/>
        </w:rPr>
        <w:t>Complete System Workflow</w:t>
      </w:r>
      <w:r>
        <w:t xml:space="preserve"> baqi rahenge.</w:t>
      </w:r>
    </w:p>
    <w:p w14:paraId="757FCE8D">
      <w:pPr>
        <w:pStyle w:val="35"/>
        <w:keepNext w:val="0"/>
        <w:keepLines w:val="0"/>
        <w:widowControl/>
        <w:suppressLineNumbers w:val="0"/>
      </w:pPr>
      <w:r>
        <w:t xml:space="preserve">Great. Ab </w:t>
      </w:r>
      <w:r>
        <w:rPr>
          <w:rStyle w:val="36"/>
        </w:rPr>
        <w:t>Module 15 – Profile Management</w:t>
      </w:r>
      <w:r>
        <w:t xml:space="preserve"> complete karte hain.</w:t>
      </w:r>
    </w:p>
    <w:p w14:paraId="314D709E">
      <w:pPr>
        <w:pStyle w:val="2"/>
        <w:keepNext w:val="0"/>
        <w:keepLines w:val="0"/>
        <w:widowControl/>
        <w:suppressLineNumbers w:val="0"/>
      </w:pPr>
      <w:r>
        <w:t>MODULE 15 – PROFILE MANAGEMENT</w:t>
      </w:r>
    </w:p>
    <w:p w14:paraId="7D0714B5">
      <w:pPr>
        <w:pStyle w:val="3"/>
        <w:keepNext w:val="0"/>
        <w:keepLines w:val="0"/>
        <w:widowControl/>
        <w:suppressLineNumbers w:val="0"/>
      </w:pPr>
      <w:r>
        <w:t>Overview</w:t>
      </w:r>
    </w:p>
    <w:p w14:paraId="0BCF50B5">
      <w:pPr>
        <w:pStyle w:val="35"/>
        <w:keepNext w:val="0"/>
        <w:keepLines w:val="0"/>
        <w:widowControl/>
        <w:suppressLineNumbers w:val="0"/>
      </w:pPr>
      <w:r>
        <w:t>The Profile Management module allows every authenticated user to view and manage their own profile information.</w:t>
      </w:r>
    </w:p>
    <w:p w14:paraId="589D1097">
      <w:pPr>
        <w:pStyle w:val="35"/>
        <w:keepNext w:val="0"/>
        <w:keepLines w:val="0"/>
        <w:widowControl/>
        <w:suppressLineNumbers w:val="0"/>
      </w:pPr>
      <w:r>
        <w:t>Each user can update personal information, change their password, upload a profile picture, and view their account details according to their assigned role.</w:t>
      </w:r>
    </w:p>
    <w:p w14:paraId="28B1C1D2">
      <w:pPr>
        <w:pStyle w:val="35"/>
        <w:keepNext w:val="0"/>
        <w:keepLines w:val="0"/>
        <w:widowControl/>
        <w:suppressLineNumbers w:val="0"/>
      </w:pPr>
      <w:r>
        <w:t>Users cannot change their role, hospital assignment, or account permissions.</w:t>
      </w:r>
    </w:p>
    <w:p w14:paraId="0D875B04">
      <w:pPr>
        <w:keepNext w:val="0"/>
        <w:keepLines w:val="0"/>
        <w:widowControl/>
        <w:suppressLineNumbers w:val="0"/>
      </w:pPr>
      <w:r>
        <w:pict>
          <v:rect id="_x0000_i1648" o:spt="1" style="height:1.5pt;width:432pt;" fillcolor="#A0A0A0" filled="t" stroked="f" coordsize="21600,21600" o:hr="t" o:hrstd="t" o:hralign="center">
            <v:path/>
            <v:fill on="t" focussize="0,0"/>
            <v:stroke on="f"/>
            <v:imagedata o:title=""/>
            <o:lock v:ext="edit"/>
            <w10:wrap type="none"/>
            <w10:anchorlock/>
          </v:rect>
        </w:pict>
      </w:r>
    </w:p>
    <w:p w14:paraId="05CC6C1C">
      <w:pPr>
        <w:pStyle w:val="2"/>
        <w:keepNext w:val="0"/>
        <w:keepLines w:val="0"/>
        <w:widowControl/>
        <w:suppressLineNumbers w:val="0"/>
      </w:pPr>
      <w:r>
        <w:t>Access</w:t>
      </w:r>
    </w:p>
    <w:p w14:paraId="44BC7DA7">
      <w:pPr>
        <w:pStyle w:val="35"/>
        <w:keepNext w:val="0"/>
        <w:keepLines w:val="0"/>
        <w:widowControl/>
        <w:suppressLineNumbers w:val="0"/>
      </w:pPr>
      <w:r>
        <w:t>✅ Super Administrator</w:t>
      </w:r>
    </w:p>
    <w:p w14:paraId="30EFC84E">
      <w:pPr>
        <w:pStyle w:val="35"/>
        <w:keepNext w:val="0"/>
        <w:keepLines w:val="0"/>
        <w:widowControl/>
        <w:suppressLineNumbers w:val="0"/>
      </w:pPr>
      <w:r>
        <w:t>✅ Hospital Administrator</w:t>
      </w:r>
    </w:p>
    <w:p w14:paraId="3724B565">
      <w:pPr>
        <w:pStyle w:val="35"/>
        <w:keepNext w:val="0"/>
        <w:keepLines w:val="0"/>
        <w:widowControl/>
        <w:suppressLineNumbers w:val="0"/>
      </w:pPr>
      <w:r>
        <w:t>✅ Hospital Biomedical Engineer</w:t>
      </w:r>
    </w:p>
    <w:p w14:paraId="419BFF56">
      <w:pPr>
        <w:pStyle w:val="35"/>
        <w:keepNext w:val="0"/>
        <w:keepLines w:val="0"/>
        <w:widowControl/>
        <w:suppressLineNumbers w:val="0"/>
      </w:pPr>
      <w:r>
        <w:t>✅ Central Biomedical Engineer</w:t>
      </w:r>
    </w:p>
    <w:p w14:paraId="5CB42474">
      <w:pPr>
        <w:keepNext w:val="0"/>
        <w:keepLines w:val="0"/>
        <w:widowControl/>
        <w:suppressLineNumbers w:val="0"/>
      </w:pPr>
      <w:r>
        <w:pict>
          <v:rect id="_x0000_i1649" o:spt="1" style="height:1.5pt;width:432pt;" fillcolor="#A0A0A0" filled="t" stroked="f" coordsize="21600,21600" o:hr="t" o:hrstd="t" o:hralign="center">
            <v:path/>
            <v:fill on="t" focussize="0,0"/>
            <v:stroke on="f"/>
            <v:imagedata o:title=""/>
            <o:lock v:ext="edit"/>
            <w10:wrap type="none"/>
            <w10:anchorlock/>
          </v:rect>
        </w:pict>
      </w:r>
    </w:p>
    <w:p w14:paraId="3DBA4DEE">
      <w:pPr>
        <w:pStyle w:val="2"/>
        <w:keepNext w:val="0"/>
        <w:keepLines w:val="0"/>
        <w:widowControl/>
        <w:suppressLineNumbers w:val="0"/>
      </w:pPr>
      <w:r>
        <w:t>Navigation</w:t>
      </w:r>
    </w:p>
    <w:p w14:paraId="15498D01">
      <w:pPr>
        <w:pStyle w:val="35"/>
        <w:keepNext w:val="0"/>
        <w:keepLines w:val="0"/>
        <w:widowControl/>
        <w:suppressLineNumbers w:val="0"/>
      </w:pPr>
      <w:r>
        <w:rPr>
          <w:rStyle w:val="36"/>
        </w:rPr>
        <w:t>Top Navigation</w:t>
      </w:r>
    </w:p>
    <w:p w14:paraId="19AE000D">
      <w:pPr>
        <w:pStyle w:val="21"/>
        <w:keepNext w:val="0"/>
        <w:keepLines w:val="0"/>
        <w:widowControl/>
        <w:suppressLineNumbers w:val="0"/>
      </w:pPr>
      <w:r>
        <w:rPr>
          <w:rStyle w:val="20"/>
        </w:rPr>
        <w:t>👤 Profile</w:t>
      </w:r>
    </w:p>
    <w:p w14:paraId="485F45C1">
      <w:pPr>
        <w:keepNext w:val="0"/>
        <w:keepLines w:val="0"/>
        <w:widowControl/>
        <w:suppressLineNumbers w:val="0"/>
      </w:pPr>
      <w:r>
        <w:pict>
          <v:rect id="_x0000_i1650" o:spt="1" style="height:1.5pt;width:432pt;" fillcolor="#A0A0A0" filled="t" stroked="f" coordsize="21600,21600" o:hr="t" o:hrstd="t" o:hralign="center">
            <v:path/>
            <v:fill on="t" focussize="0,0"/>
            <v:stroke on="f"/>
            <v:imagedata o:title=""/>
            <o:lock v:ext="edit"/>
            <w10:wrap type="none"/>
            <w10:anchorlock/>
          </v:rect>
        </w:pict>
      </w:r>
    </w:p>
    <w:p w14:paraId="30482F4B">
      <w:pPr>
        <w:pStyle w:val="2"/>
        <w:keepNext w:val="0"/>
        <w:keepLines w:val="0"/>
        <w:widowControl/>
        <w:suppressLineNumbers w:val="0"/>
      </w:pPr>
      <w:r>
        <w:t>Purpose</w:t>
      </w:r>
    </w:p>
    <w:p w14:paraId="179EA6FE">
      <w:pPr>
        <w:pStyle w:val="35"/>
        <w:keepNext w:val="0"/>
        <w:keepLines w:val="0"/>
        <w:widowControl/>
        <w:suppressLineNumbers w:val="0"/>
      </w:pPr>
      <w:r>
        <w:t>This module allows users to:</w:t>
      </w:r>
    </w:p>
    <w:p w14:paraId="542B8FBC">
      <w:pPr>
        <w:keepNext w:val="0"/>
        <w:keepLines w:val="0"/>
        <w:widowControl/>
        <w:numPr>
          <w:ilvl w:val="0"/>
          <w:numId w:val="167"/>
        </w:numPr>
        <w:suppressLineNumbers w:val="0"/>
        <w:spacing w:before="0" w:beforeAutospacing="1" w:after="0" w:afterAutospacing="1"/>
        <w:ind w:left="1440" w:hanging="360"/>
      </w:pPr>
    </w:p>
    <w:p w14:paraId="5A48DC41">
      <w:pPr>
        <w:pStyle w:val="35"/>
        <w:keepNext w:val="0"/>
        <w:keepLines w:val="0"/>
        <w:widowControl/>
        <w:suppressLineNumbers w:val="0"/>
        <w:ind w:left="720"/>
      </w:pPr>
      <w:r>
        <w:t>View Profile</w:t>
      </w:r>
    </w:p>
    <w:p w14:paraId="42B3525D">
      <w:pPr>
        <w:keepNext w:val="0"/>
        <w:keepLines w:val="0"/>
        <w:widowControl/>
        <w:numPr>
          <w:ilvl w:val="0"/>
          <w:numId w:val="167"/>
        </w:numPr>
        <w:suppressLineNumbers w:val="0"/>
        <w:spacing w:before="0" w:beforeAutospacing="1" w:after="0" w:afterAutospacing="1"/>
        <w:ind w:left="1440" w:hanging="360"/>
      </w:pPr>
    </w:p>
    <w:p w14:paraId="60BEC21F">
      <w:pPr>
        <w:keepNext w:val="0"/>
        <w:keepLines w:val="0"/>
        <w:widowControl/>
        <w:numPr>
          <w:ilvl w:val="0"/>
          <w:numId w:val="167"/>
        </w:numPr>
        <w:suppressLineNumbers w:val="0"/>
        <w:spacing w:before="0" w:beforeAutospacing="1" w:after="0" w:afterAutospacing="1"/>
        <w:ind w:left="1440" w:hanging="360"/>
      </w:pPr>
    </w:p>
    <w:p w14:paraId="47A2C190">
      <w:pPr>
        <w:pStyle w:val="35"/>
        <w:keepNext w:val="0"/>
        <w:keepLines w:val="0"/>
        <w:widowControl/>
        <w:suppressLineNumbers w:val="0"/>
        <w:ind w:left="720"/>
      </w:pPr>
      <w:r>
        <w:t>Edit Personal Information</w:t>
      </w:r>
    </w:p>
    <w:p w14:paraId="1285F542">
      <w:pPr>
        <w:keepNext w:val="0"/>
        <w:keepLines w:val="0"/>
        <w:widowControl/>
        <w:numPr>
          <w:ilvl w:val="0"/>
          <w:numId w:val="167"/>
        </w:numPr>
        <w:suppressLineNumbers w:val="0"/>
        <w:spacing w:before="0" w:beforeAutospacing="1" w:after="0" w:afterAutospacing="1"/>
        <w:ind w:left="1440" w:hanging="360"/>
      </w:pPr>
    </w:p>
    <w:p w14:paraId="6CB08583">
      <w:pPr>
        <w:keepNext w:val="0"/>
        <w:keepLines w:val="0"/>
        <w:widowControl/>
        <w:numPr>
          <w:ilvl w:val="0"/>
          <w:numId w:val="167"/>
        </w:numPr>
        <w:suppressLineNumbers w:val="0"/>
        <w:spacing w:before="0" w:beforeAutospacing="1" w:after="0" w:afterAutospacing="1"/>
        <w:ind w:left="1440" w:hanging="360"/>
      </w:pPr>
    </w:p>
    <w:p w14:paraId="26C10921">
      <w:pPr>
        <w:pStyle w:val="35"/>
        <w:keepNext w:val="0"/>
        <w:keepLines w:val="0"/>
        <w:widowControl/>
        <w:suppressLineNumbers w:val="0"/>
        <w:ind w:left="720"/>
      </w:pPr>
      <w:r>
        <w:t>Upload Profile Picture</w:t>
      </w:r>
    </w:p>
    <w:p w14:paraId="46B249AF">
      <w:pPr>
        <w:keepNext w:val="0"/>
        <w:keepLines w:val="0"/>
        <w:widowControl/>
        <w:numPr>
          <w:ilvl w:val="0"/>
          <w:numId w:val="167"/>
        </w:numPr>
        <w:suppressLineNumbers w:val="0"/>
        <w:spacing w:before="0" w:beforeAutospacing="1" w:after="0" w:afterAutospacing="1"/>
        <w:ind w:left="1440" w:hanging="360"/>
      </w:pPr>
    </w:p>
    <w:p w14:paraId="4EEA3B10">
      <w:pPr>
        <w:keepNext w:val="0"/>
        <w:keepLines w:val="0"/>
        <w:widowControl/>
        <w:numPr>
          <w:ilvl w:val="0"/>
          <w:numId w:val="167"/>
        </w:numPr>
        <w:suppressLineNumbers w:val="0"/>
        <w:spacing w:before="0" w:beforeAutospacing="1" w:after="0" w:afterAutospacing="1"/>
        <w:ind w:left="1440" w:hanging="360"/>
      </w:pPr>
    </w:p>
    <w:p w14:paraId="2CBB30BE">
      <w:pPr>
        <w:pStyle w:val="35"/>
        <w:keepNext w:val="0"/>
        <w:keepLines w:val="0"/>
        <w:widowControl/>
        <w:suppressLineNumbers w:val="0"/>
        <w:ind w:left="720"/>
      </w:pPr>
      <w:r>
        <w:t>Change Password</w:t>
      </w:r>
    </w:p>
    <w:p w14:paraId="04D16AB1">
      <w:pPr>
        <w:keepNext w:val="0"/>
        <w:keepLines w:val="0"/>
        <w:widowControl/>
        <w:numPr>
          <w:ilvl w:val="0"/>
          <w:numId w:val="167"/>
        </w:numPr>
        <w:suppressLineNumbers w:val="0"/>
        <w:spacing w:before="0" w:beforeAutospacing="1" w:after="0" w:afterAutospacing="1"/>
        <w:ind w:left="1440" w:hanging="360"/>
      </w:pPr>
    </w:p>
    <w:p w14:paraId="023D534F">
      <w:pPr>
        <w:keepNext w:val="0"/>
        <w:keepLines w:val="0"/>
        <w:widowControl/>
        <w:numPr>
          <w:ilvl w:val="0"/>
          <w:numId w:val="167"/>
        </w:numPr>
        <w:suppressLineNumbers w:val="0"/>
        <w:spacing w:before="0" w:beforeAutospacing="1" w:after="0" w:afterAutospacing="1"/>
        <w:ind w:left="1440" w:hanging="360"/>
      </w:pPr>
    </w:p>
    <w:p w14:paraId="670C8A09">
      <w:pPr>
        <w:pStyle w:val="35"/>
        <w:keepNext w:val="0"/>
        <w:keepLines w:val="0"/>
        <w:widowControl/>
        <w:suppressLineNumbers w:val="0"/>
        <w:ind w:left="720"/>
      </w:pPr>
      <w:r>
        <w:t>View Account Details</w:t>
      </w:r>
    </w:p>
    <w:p w14:paraId="3861475A">
      <w:pPr>
        <w:keepNext w:val="0"/>
        <w:keepLines w:val="0"/>
        <w:widowControl/>
        <w:numPr>
          <w:ilvl w:val="0"/>
          <w:numId w:val="167"/>
        </w:numPr>
        <w:suppressLineNumbers w:val="0"/>
        <w:spacing w:before="0" w:beforeAutospacing="1" w:after="0" w:afterAutospacing="1"/>
        <w:ind w:left="1440" w:hanging="360"/>
      </w:pPr>
    </w:p>
    <w:p w14:paraId="18C821FB">
      <w:pPr>
        <w:keepNext w:val="0"/>
        <w:keepLines w:val="0"/>
        <w:widowControl/>
        <w:suppressLineNumbers w:val="0"/>
      </w:pPr>
      <w:r>
        <w:pict>
          <v:rect id="_x0000_i1651" o:spt="1" style="height:1.5pt;width:432pt;" fillcolor="#A0A0A0" filled="t" stroked="f" coordsize="21600,21600" o:hr="t" o:hrstd="t" o:hralign="center">
            <v:path/>
            <v:fill on="t" focussize="0,0"/>
            <v:stroke on="f"/>
            <v:imagedata o:title=""/>
            <o:lock v:ext="edit"/>
            <w10:wrap type="none"/>
            <w10:anchorlock/>
          </v:rect>
        </w:pict>
      </w:r>
    </w:p>
    <w:p w14:paraId="22E0BF2F">
      <w:pPr>
        <w:pStyle w:val="2"/>
        <w:keepNext w:val="0"/>
        <w:keepLines w:val="0"/>
        <w:widowControl/>
        <w:suppressLineNumbers w:val="0"/>
      </w:pPr>
      <w:r>
        <w:t>Profile Dashboard</w:t>
      </w:r>
    </w:p>
    <w:p w14:paraId="7E4B4B17">
      <w:pPr>
        <w:pStyle w:val="35"/>
        <w:keepNext w:val="0"/>
        <w:keepLines w:val="0"/>
        <w:widowControl/>
        <w:suppressLineNumbers w:val="0"/>
      </w:pPr>
      <w:r>
        <w:t>Display:</w:t>
      </w:r>
    </w:p>
    <w:p w14:paraId="29834390">
      <w:pPr>
        <w:pStyle w:val="21"/>
        <w:keepNext w:val="0"/>
        <w:keepLines w:val="0"/>
        <w:widowControl/>
        <w:suppressLineNumbers w:val="0"/>
        <w:rPr>
          <w:rStyle w:val="20"/>
        </w:rPr>
      </w:pPr>
      <w:r>
        <w:rPr>
          <w:rStyle w:val="20"/>
        </w:rPr>
        <w:t>Profile Picture</w:t>
      </w:r>
    </w:p>
    <w:p w14:paraId="0A7F3EAC">
      <w:pPr>
        <w:pStyle w:val="21"/>
        <w:keepNext w:val="0"/>
        <w:keepLines w:val="0"/>
        <w:widowControl/>
        <w:suppressLineNumbers w:val="0"/>
        <w:rPr>
          <w:rStyle w:val="20"/>
        </w:rPr>
      </w:pPr>
    </w:p>
    <w:p w14:paraId="0604D311">
      <w:pPr>
        <w:pStyle w:val="21"/>
        <w:keepNext w:val="0"/>
        <w:keepLines w:val="0"/>
        <w:widowControl/>
        <w:suppressLineNumbers w:val="0"/>
        <w:rPr>
          <w:rStyle w:val="20"/>
        </w:rPr>
      </w:pPr>
      <w:r>
        <w:rPr>
          <w:rStyle w:val="20"/>
        </w:rPr>
        <w:t>Full Name</w:t>
      </w:r>
    </w:p>
    <w:p w14:paraId="09A5AA57">
      <w:pPr>
        <w:pStyle w:val="21"/>
        <w:keepNext w:val="0"/>
        <w:keepLines w:val="0"/>
        <w:widowControl/>
        <w:suppressLineNumbers w:val="0"/>
        <w:rPr>
          <w:rStyle w:val="20"/>
        </w:rPr>
      </w:pPr>
    </w:p>
    <w:p w14:paraId="18C3F23E">
      <w:pPr>
        <w:pStyle w:val="21"/>
        <w:keepNext w:val="0"/>
        <w:keepLines w:val="0"/>
        <w:widowControl/>
        <w:suppressLineNumbers w:val="0"/>
        <w:rPr>
          <w:rStyle w:val="20"/>
        </w:rPr>
      </w:pPr>
      <w:r>
        <w:rPr>
          <w:rStyle w:val="20"/>
        </w:rPr>
        <w:t>Employee ID</w:t>
      </w:r>
    </w:p>
    <w:p w14:paraId="7243AEBF">
      <w:pPr>
        <w:pStyle w:val="21"/>
        <w:keepNext w:val="0"/>
        <w:keepLines w:val="0"/>
        <w:widowControl/>
        <w:suppressLineNumbers w:val="0"/>
        <w:rPr>
          <w:rStyle w:val="20"/>
        </w:rPr>
      </w:pPr>
    </w:p>
    <w:p w14:paraId="7AABECEE">
      <w:pPr>
        <w:pStyle w:val="21"/>
        <w:keepNext w:val="0"/>
        <w:keepLines w:val="0"/>
        <w:widowControl/>
        <w:suppressLineNumbers w:val="0"/>
        <w:rPr>
          <w:rStyle w:val="20"/>
        </w:rPr>
      </w:pPr>
      <w:r>
        <w:rPr>
          <w:rStyle w:val="20"/>
        </w:rPr>
        <w:t>Role</w:t>
      </w:r>
    </w:p>
    <w:p w14:paraId="2982E293">
      <w:pPr>
        <w:pStyle w:val="21"/>
        <w:keepNext w:val="0"/>
        <w:keepLines w:val="0"/>
        <w:widowControl/>
        <w:suppressLineNumbers w:val="0"/>
        <w:rPr>
          <w:rStyle w:val="20"/>
        </w:rPr>
      </w:pPr>
    </w:p>
    <w:p w14:paraId="405A9CD2">
      <w:pPr>
        <w:pStyle w:val="21"/>
        <w:keepNext w:val="0"/>
        <w:keepLines w:val="0"/>
        <w:widowControl/>
        <w:suppressLineNumbers w:val="0"/>
        <w:rPr>
          <w:rStyle w:val="20"/>
        </w:rPr>
      </w:pPr>
      <w:r>
        <w:rPr>
          <w:rStyle w:val="20"/>
        </w:rPr>
        <w:t>Hospital</w:t>
      </w:r>
    </w:p>
    <w:p w14:paraId="75D32BFE">
      <w:pPr>
        <w:pStyle w:val="21"/>
        <w:keepNext w:val="0"/>
        <w:keepLines w:val="0"/>
        <w:widowControl/>
        <w:suppressLineNumbers w:val="0"/>
        <w:rPr>
          <w:rStyle w:val="20"/>
        </w:rPr>
      </w:pPr>
    </w:p>
    <w:p w14:paraId="044D7D98">
      <w:pPr>
        <w:pStyle w:val="21"/>
        <w:keepNext w:val="0"/>
        <w:keepLines w:val="0"/>
        <w:widowControl/>
        <w:suppressLineNumbers w:val="0"/>
        <w:rPr>
          <w:rStyle w:val="20"/>
        </w:rPr>
      </w:pPr>
      <w:r>
        <w:rPr>
          <w:rStyle w:val="20"/>
        </w:rPr>
        <w:t>Department</w:t>
      </w:r>
    </w:p>
    <w:p w14:paraId="43C0ADCA">
      <w:pPr>
        <w:pStyle w:val="21"/>
        <w:keepNext w:val="0"/>
        <w:keepLines w:val="0"/>
        <w:widowControl/>
        <w:suppressLineNumbers w:val="0"/>
        <w:rPr>
          <w:rStyle w:val="20"/>
        </w:rPr>
      </w:pPr>
    </w:p>
    <w:p w14:paraId="50EC6ACC">
      <w:pPr>
        <w:pStyle w:val="21"/>
        <w:keepNext w:val="0"/>
        <w:keepLines w:val="0"/>
        <w:widowControl/>
        <w:suppressLineNumbers w:val="0"/>
        <w:rPr>
          <w:rStyle w:val="20"/>
        </w:rPr>
      </w:pPr>
      <w:r>
        <w:rPr>
          <w:rStyle w:val="20"/>
        </w:rPr>
        <w:t>Email</w:t>
      </w:r>
    </w:p>
    <w:p w14:paraId="4A8A017B">
      <w:pPr>
        <w:pStyle w:val="21"/>
        <w:keepNext w:val="0"/>
        <w:keepLines w:val="0"/>
        <w:widowControl/>
        <w:suppressLineNumbers w:val="0"/>
        <w:rPr>
          <w:rStyle w:val="20"/>
        </w:rPr>
      </w:pPr>
    </w:p>
    <w:p w14:paraId="12E3C08E">
      <w:pPr>
        <w:pStyle w:val="21"/>
        <w:keepNext w:val="0"/>
        <w:keepLines w:val="0"/>
        <w:widowControl/>
        <w:suppressLineNumbers w:val="0"/>
        <w:rPr>
          <w:rStyle w:val="20"/>
        </w:rPr>
      </w:pPr>
      <w:r>
        <w:rPr>
          <w:rStyle w:val="20"/>
        </w:rPr>
        <w:t>Phone Number</w:t>
      </w:r>
    </w:p>
    <w:p w14:paraId="35993E4D">
      <w:pPr>
        <w:pStyle w:val="21"/>
        <w:keepNext w:val="0"/>
        <w:keepLines w:val="0"/>
        <w:widowControl/>
        <w:suppressLineNumbers w:val="0"/>
        <w:rPr>
          <w:rStyle w:val="20"/>
        </w:rPr>
      </w:pPr>
    </w:p>
    <w:p w14:paraId="1535A2EC">
      <w:pPr>
        <w:pStyle w:val="21"/>
        <w:keepNext w:val="0"/>
        <w:keepLines w:val="0"/>
        <w:widowControl/>
        <w:suppressLineNumbers w:val="0"/>
        <w:rPr>
          <w:rStyle w:val="20"/>
        </w:rPr>
      </w:pPr>
      <w:r>
        <w:rPr>
          <w:rStyle w:val="20"/>
        </w:rPr>
        <w:t>Username</w:t>
      </w:r>
    </w:p>
    <w:p w14:paraId="12B92184">
      <w:pPr>
        <w:pStyle w:val="21"/>
        <w:keepNext w:val="0"/>
        <w:keepLines w:val="0"/>
        <w:widowControl/>
        <w:suppressLineNumbers w:val="0"/>
        <w:rPr>
          <w:rStyle w:val="20"/>
        </w:rPr>
      </w:pPr>
    </w:p>
    <w:p w14:paraId="515B636E">
      <w:pPr>
        <w:pStyle w:val="21"/>
        <w:keepNext w:val="0"/>
        <w:keepLines w:val="0"/>
        <w:widowControl/>
        <w:suppressLineNumbers w:val="0"/>
        <w:rPr>
          <w:rStyle w:val="20"/>
        </w:rPr>
      </w:pPr>
      <w:r>
        <w:rPr>
          <w:rStyle w:val="20"/>
        </w:rPr>
        <w:t>Account Status</w:t>
      </w:r>
    </w:p>
    <w:p w14:paraId="7B8E2B5B">
      <w:pPr>
        <w:pStyle w:val="21"/>
        <w:keepNext w:val="0"/>
        <w:keepLines w:val="0"/>
        <w:widowControl/>
        <w:suppressLineNumbers w:val="0"/>
        <w:rPr>
          <w:rStyle w:val="20"/>
        </w:rPr>
      </w:pPr>
    </w:p>
    <w:p w14:paraId="7DA49EA2">
      <w:pPr>
        <w:pStyle w:val="21"/>
        <w:keepNext w:val="0"/>
        <w:keepLines w:val="0"/>
        <w:widowControl/>
        <w:suppressLineNumbers w:val="0"/>
      </w:pPr>
      <w:r>
        <w:rPr>
          <w:rStyle w:val="20"/>
        </w:rPr>
        <w:t>Last Login</w:t>
      </w:r>
    </w:p>
    <w:p w14:paraId="05E39682">
      <w:pPr>
        <w:keepNext w:val="0"/>
        <w:keepLines w:val="0"/>
        <w:widowControl/>
        <w:suppressLineNumbers w:val="0"/>
      </w:pPr>
      <w:r>
        <w:pict>
          <v:rect id="_x0000_i1652" o:spt="1" style="height:1.5pt;width:432pt;" fillcolor="#A0A0A0" filled="t" stroked="f" coordsize="21600,21600" o:hr="t" o:hrstd="t" o:hralign="center">
            <v:path/>
            <v:fill on="t" focussize="0,0"/>
            <v:stroke on="f"/>
            <v:imagedata o:title=""/>
            <o:lock v:ext="edit"/>
            <w10:wrap type="none"/>
            <w10:anchorlock/>
          </v:rect>
        </w:pict>
      </w:r>
    </w:p>
    <w:p w14:paraId="5C3FCE2C">
      <w:pPr>
        <w:pStyle w:val="2"/>
        <w:keepNext w:val="0"/>
        <w:keepLines w:val="0"/>
        <w:widowControl/>
        <w:suppressLineNumbers w:val="0"/>
      </w:pPr>
      <w:r>
        <w:t>Edit Profile Form</w:t>
      </w:r>
    </w:p>
    <w:p w14:paraId="5899CFB0">
      <w:pPr>
        <w:pStyle w:val="35"/>
        <w:keepNext w:val="0"/>
        <w:keepLines w:val="0"/>
        <w:widowControl/>
        <w:suppressLineNumbers w:val="0"/>
      </w:pPr>
      <w:r>
        <w:t>Users can update:</w:t>
      </w:r>
    </w:p>
    <w:p w14:paraId="38D5AE10">
      <w:pPr>
        <w:pStyle w:val="21"/>
        <w:keepNext w:val="0"/>
        <w:keepLines w:val="0"/>
        <w:widowControl/>
        <w:suppressLineNumbers w:val="0"/>
        <w:rPr>
          <w:rStyle w:val="20"/>
        </w:rPr>
      </w:pPr>
      <w:r>
        <w:rPr>
          <w:rStyle w:val="20"/>
        </w:rPr>
        <w:t>Full Name</w:t>
      </w:r>
    </w:p>
    <w:p w14:paraId="19C04C06">
      <w:pPr>
        <w:pStyle w:val="21"/>
        <w:keepNext w:val="0"/>
        <w:keepLines w:val="0"/>
        <w:widowControl/>
        <w:suppressLineNumbers w:val="0"/>
        <w:rPr>
          <w:rStyle w:val="20"/>
        </w:rPr>
      </w:pPr>
    </w:p>
    <w:p w14:paraId="1D1BCF26">
      <w:pPr>
        <w:pStyle w:val="21"/>
        <w:keepNext w:val="0"/>
        <w:keepLines w:val="0"/>
        <w:widowControl/>
        <w:suppressLineNumbers w:val="0"/>
        <w:rPr>
          <w:rStyle w:val="20"/>
        </w:rPr>
      </w:pPr>
      <w:r>
        <w:rPr>
          <w:rStyle w:val="20"/>
        </w:rPr>
        <w:t>Email</w:t>
      </w:r>
    </w:p>
    <w:p w14:paraId="03F86ED2">
      <w:pPr>
        <w:pStyle w:val="21"/>
        <w:keepNext w:val="0"/>
        <w:keepLines w:val="0"/>
        <w:widowControl/>
        <w:suppressLineNumbers w:val="0"/>
        <w:rPr>
          <w:rStyle w:val="20"/>
        </w:rPr>
      </w:pPr>
    </w:p>
    <w:p w14:paraId="4305D833">
      <w:pPr>
        <w:pStyle w:val="21"/>
        <w:keepNext w:val="0"/>
        <w:keepLines w:val="0"/>
        <w:widowControl/>
        <w:suppressLineNumbers w:val="0"/>
        <w:rPr>
          <w:rStyle w:val="20"/>
        </w:rPr>
      </w:pPr>
      <w:r>
        <w:rPr>
          <w:rStyle w:val="20"/>
        </w:rPr>
        <w:t>Phone Number</w:t>
      </w:r>
    </w:p>
    <w:p w14:paraId="20345A59">
      <w:pPr>
        <w:pStyle w:val="21"/>
        <w:keepNext w:val="0"/>
        <w:keepLines w:val="0"/>
        <w:widowControl/>
        <w:suppressLineNumbers w:val="0"/>
        <w:rPr>
          <w:rStyle w:val="20"/>
        </w:rPr>
      </w:pPr>
    </w:p>
    <w:p w14:paraId="3C9870E6">
      <w:pPr>
        <w:pStyle w:val="21"/>
        <w:keepNext w:val="0"/>
        <w:keepLines w:val="0"/>
        <w:widowControl/>
        <w:suppressLineNumbers w:val="0"/>
      </w:pPr>
      <w:r>
        <w:rPr>
          <w:rStyle w:val="20"/>
        </w:rPr>
        <w:t>Profile Picture</w:t>
      </w:r>
    </w:p>
    <w:p w14:paraId="213D629B">
      <w:pPr>
        <w:keepNext w:val="0"/>
        <w:keepLines w:val="0"/>
        <w:widowControl/>
        <w:suppressLineNumbers w:val="0"/>
      </w:pPr>
      <w:r>
        <w:pict>
          <v:rect id="_x0000_i1653" o:spt="1" style="height:1.5pt;width:432pt;" fillcolor="#A0A0A0" filled="t" stroked="f" coordsize="21600,21600" o:hr="t" o:hrstd="t" o:hralign="center">
            <v:path/>
            <v:fill on="t" focussize="0,0"/>
            <v:stroke on="f"/>
            <v:imagedata o:title=""/>
            <o:lock v:ext="edit"/>
            <w10:wrap type="none"/>
            <w10:anchorlock/>
          </v:rect>
        </w:pict>
      </w:r>
    </w:p>
    <w:p w14:paraId="3980C030">
      <w:pPr>
        <w:pStyle w:val="2"/>
        <w:keepNext w:val="0"/>
        <w:keepLines w:val="0"/>
        <w:widowControl/>
        <w:suppressLineNumbers w:val="0"/>
      </w:pPr>
      <w:r>
        <w:t>Change Password</w:t>
      </w:r>
    </w:p>
    <w:p w14:paraId="143DB832">
      <w:pPr>
        <w:pStyle w:val="35"/>
        <w:keepNext w:val="0"/>
        <w:keepLines w:val="0"/>
        <w:widowControl/>
        <w:suppressLineNumbers w:val="0"/>
      </w:pPr>
      <w:r>
        <w:t>Fields:</w:t>
      </w:r>
    </w:p>
    <w:p w14:paraId="0EFC760D">
      <w:pPr>
        <w:pStyle w:val="21"/>
        <w:keepNext w:val="0"/>
        <w:keepLines w:val="0"/>
        <w:widowControl/>
        <w:suppressLineNumbers w:val="0"/>
        <w:rPr>
          <w:rStyle w:val="20"/>
        </w:rPr>
      </w:pPr>
      <w:r>
        <w:rPr>
          <w:rStyle w:val="20"/>
        </w:rPr>
        <w:t>Current Password</w:t>
      </w:r>
    </w:p>
    <w:p w14:paraId="1602CC27">
      <w:pPr>
        <w:pStyle w:val="21"/>
        <w:keepNext w:val="0"/>
        <w:keepLines w:val="0"/>
        <w:widowControl/>
        <w:suppressLineNumbers w:val="0"/>
        <w:rPr>
          <w:rStyle w:val="20"/>
        </w:rPr>
      </w:pPr>
    </w:p>
    <w:p w14:paraId="6655C117">
      <w:pPr>
        <w:pStyle w:val="21"/>
        <w:keepNext w:val="0"/>
        <w:keepLines w:val="0"/>
        <w:widowControl/>
        <w:suppressLineNumbers w:val="0"/>
        <w:rPr>
          <w:rStyle w:val="20"/>
        </w:rPr>
      </w:pPr>
      <w:r>
        <w:rPr>
          <w:rStyle w:val="20"/>
        </w:rPr>
        <w:t>New Password</w:t>
      </w:r>
    </w:p>
    <w:p w14:paraId="08AA8DA0">
      <w:pPr>
        <w:pStyle w:val="21"/>
        <w:keepNext w:val="0"/>
        <w:keepLines w:val="0"/>
        <w:widowControl/>
        <w:suppressLineNumbers w:val="0"/>
        <w:rPr>
          <w:rStyle w:val="20"/>
        </w:rPr>
      </w:pPr>
    </w:p>
    <w:p w14:paraId="3BB08BEC">
      <w:pPr>
        <w:pStyle w:val="21"/>
        <w:keepNext w:val="0"/>
        <w:keepLines w:val="0"/>
        <w:widowControl/>
        <w:suppressLineNumbers w:val="0"/>
      </w:pPr>
      <w:r>
        <w:rPr>
          <w:rStyle w:val="20"/>
        </w:rPr>
        <w:t>Confirm Password</w:t>
      </w:r>
    </w:p>
    <w:p w14:paraId="7C669D7E">
      <w:pPr>
        <w:keepNext w:val="0"/>
        <w:keepLines w:val="0"/>
        <w:widowControl/>
        <w:suppressLineNumbers w:val="0"/>
      </w:pPr>
      <w:r>
        <w:pict>
          <v:rect id="_x0000_i1654" o:spt="1" style="height:1.5pt;width:432pt;" fillcolor="#A0A0A0" filled="t" stroked="f" coordsize="21600,21600" o:hr="t" o:hrstd="t" o:hralign="center">
            <v:path/>
            <v:fill on="t" focussize="0,0"/>
            <v:stroke on="f"/>
            <v:imagedata o:title=""/>
            <o:lock v:ext="edit"/>
            <w10:wrap type="none"/>
            <w10:anchorlock/>
          </v:rect>
        </w:pict>
      </w:r>
    </w:p>
    <w:p w14:paraId="6C7BAE31">
      <w:pPr>
        <w:pStyle w:val="2"/>
        <w:keepNext w:val="0"/>
        <w:keepLines w:val="0"/>
        <w:widowControl/>
        <w:suppressLineNumbers w:val="0"/>
      </w:pPr>
      <w:r>
        <w:t>Read Only Information</w:t>
      </w:r>
    </w:p>
    <w:p w14:paraId="282A9FD1">
      <w:pPr>
        <w:pStyle w:val="35"/>
        <w:keepNext w:val="0"/>
        <w:keepLines w:val="0"/>
        <w:widowControl/>
        <w:suppressLineNumbers w:val="0"/>
      </w:pPr>
      <w:r>
        <w:t>The following fields cannot be edited by users:</w:t>
      </w:r>
    </w:p>
    <w:p w14:paraId="2AFB20F3">
      <w:pPr>
        <w:pStyle w:val="21"/>
        <w:keepNext w:val="0"/>
        <w:keepLines w:val="0"/>
        <w:widowControl/>
        <w:suppressLineNumbers w:val="0"/>
        <w:rPr>
          <w:rStyle w:val="20"/>
        </w:rPr>
      </w:pPr>
      <w:r>
        <w:rPr>
          <w:rStyle w:val="20"/>
        </w:rPr>
        <w:t>Employee ID</w:t>
      </w:r>
    </w:p>
    <w:p w14:paraId="6668FE5B">
      <w:pPr>
        <w:pStyle w:val="21"/>
        <w:keepNext w:val="0"/>
        <w:keepLines w:val="0"/>
        <w:widowControl/>
        <w:suppressLineNumbers w:val="0"/>
        <w:rPr>
          <w:rStyle w:val="20"/>
        </w:rPr>
      </w:pPr>
    </w:p>
    <w:p w14:paraId="74BB98F5">
      <w:pPr>
        <w:pStyle w:val="21"/>
        <w:keepNext w:val="0"/>
        <w:keepLines w:val="0"/>
        <w:widowControl/>
        <w:suppressLineNumbers w:val="0"/>
        <w:rPr>
          <w:rStyle w:val="20"/>
        </w:rPr>
      </w:pPr>
      <w:r>
        <w:rPr>
          <w:rStyle w:val="20"/>
        </w:rPr>
        <w:t>Role</w:t>
      </w:r>
    </w:p>
    <w:p w14:paraId="02A39954">
      <w:pPr>
        <w:pStyle w:val="21"/>
        <w:keepNext w:val="0"/>
        <w:keepLines w:val="0"/>
        <w:widowControl/>
        <w:suppressLineNumbers w:val="0"/>
        <w:rPr>
          <w:rStyle w:val="20"/>
        </w:rPr>
      </w:pPr>
    </w:p>
    <w:p w14:paraId="11EA5ACE">
      <w:pPr>
        <w:pStyle w:val="21"/>
        <w:keepNext w:val="0"/>
        <w:keepLines w:val="0"/>
        <w:widowControl/>
        <w:suppressLineNumbers w:val="0"/>
        <w:rPr>
          <w:rStyle w:val="20"/>
        </w:rPr>
      </w:pPr>
      <w:r>
        <w:rPr>
          <w:rStyle w:val="20"/>
        </w:rPr>
        <w:t>Hospital</w:t>
      </w:r>
    </w:p>
    <w:p w14:paraId="223FD128">
      <w:pPr>
        <w:pStyle w:val="21"/>
        <w:keepNext w:val="0"/>
        <w:keepLines w:val="0"/>
        <w:widowControl/>
        <w:suppressLineNumbers w:val="0"/>
        <w:rPr>
          <w:rStyle w:val="20"/>
        </w:rPr>
      </w:pPr>
    </w:p>
    <w:p w14:paraId="6F4E765C">
      <w:pPr>
        <w:pStyle w:val="21"/>
        <w:keepNext w:val="0"/>
        <w:keepLines w:val="0"/>
        <w:widowControl/>
        <w:suppressLineNumbers w:val="0"/>
        <w:rPr>
          <w:rStyle w:val="20"/>
        </w:rPr>
      </w:pPr>
      <w:r>
        <w:rPr>
          <w:rStyle w:val="20"/>
        </w:rPr>
        <w:t>Department</w:t>
      </w:r>
    </w:p>
    <w:p w14:paraId="46BB897C">
      <w:pPr>
        <w:pStyle w:val="21"/>
        <w:keepNext w:val="0"/>
        <w:keepLines w:val="0"/>
        <w:widowControl/>
        <w:suppressLineNumbers w:val="0"/>
        <w:rPr>
          <w:rStyle w:val="20"/>
        </w:rPr>
      </w:pPr>
    </w:p>
    <w:p w14:paraId="5E46E384">
      <w:pPr>
        <w:pStyle w:val="21"/>
        <w:keepNext w:val="0"/>
        <w:keepLines w:val="0"/>
        <w:widowControl/>
        <w:suppressLineNumbers w:val="0"/>
        <w:rPr>
          <w:rStyle w:val="20"/>
        </w:rPr>
      </w:pPr>
      <w:r>
        <w:rPr>
          <w:rStyle w:val="20"/>
        </w:rPr>
        <w:t>Username</w:t>
      </w:r>
    </w:p>
    <w:p w14:paraId="57F85198">
      <w:pPr>
        <w:pStyle w:val="21"/>
        <w:keepNext w:val="0"/>
        <w:keepLines w:val="0"/>
        <w:widowControl/>
        <w:suppressLineNumbers w:val="0"/>
        <w:rPr>
          <w:rStyle w:val="20"/>
        </w:rPr>
      </w:pPr>
    </w:p>
    <w:p w14:paraId="714E44AF">
      <w:pPr>
        <w:pStyle w:val="21"/>
        <w:keepNext w:val="0"/>
        <w:keepLines w:val="0"/>
        <w:widowControl/>
        <w:suppressLineNumbers w:val="0"/>
        <w:rPr>
          <w:rStyle w:val="20"/>
        </w:rPr>
      </w:pPr>
      <w:r>
        <w:rPr>
          <w:rStyle w:val="20"/>
        </w:rPr>
        <w:t>Account Status</w:t>
      </w:r>
    </w:p>
    <w:p w14:paraId="523D1106">
      <w:pPr>
        <w:pStyle w:val="21"/>
        <w:keepNext w:val="0"/>
        <w:keepLines w:val="0"/>
        <w:widowControl/>
        <w:suppressLineNumbers w:val="0"/>
        <w:rPr>
          <w:rStyle w:val="20"/>
        </w:rPr>
      </w:pPr>
    </w:p>
    <w:p w14:paraId="14A8BF16">
      <w:pPr>
        <w:pStyle w:val="21"/>
        <w:keepNext w:val="0"/>
        <w:keepLines w:val="0"/>
        <w:widowControl/>
        <w:suppressLineNumbers w:val="0"/>
      </w:pPr>
      <w:r>
        <w:rPr>
          <w:rStyle w:val="20"/>
        </w:rPr>
        <w:t>Created Date</w:t>
      </w:r>
    </w:p>
    <w:p w14:paraId="461A50C9">
      <w:pPr>
        <w:pStyle w:val="35"/>
        <w:keepNext w:val="0"/>
        <w:keepLines w:val="0"/>
        <w:widowControl/>
        <w:suppressLineNumbers w:val="0"/>
      </w:pPr>
      <w:r>
        <w:t>These fields can only be changed by the appropriate administrator.</w:t>
      </w:r>
    </w:p>
    <w:p w14:paraId="40A6796A">
      <w:pPr>
        <w:keepNext w:val="0"/>
        <w:keepLines w:val="0"/>
        <w:widowControl/>
        <w:suppressLineNumbers w:val="0"/>
      </w:pPr>
      <w:r>
        <w:pict>
          <v:rect id="_x0000_i1655" o:spt="1" style="height:1.5pt;width:432pt;" fillcolor="#A0A0A0" filled="t" stroked="f" coordsize="21600,21600" o:hr="t" o:hrstd="t" o:hralign="center">
            <v:path/>
            <v:fill on="t" focussize="0,0"/>
            <v:stroke on="f"/>
            <v:imagedata o:title=""/>
            <o:lock v:ext="edit"/>
            <w10:wrap type="none"/>
            <w10:anchorlock/>
          </v:rect>
        </w:pict>
      </w:r>
    </w:p>
    <w:p w14:paraId="59BE05CE">
      <w:pPr>
        <w:pStyle w:val="2"/>
        <w:keepNext w:val="0"/>
        <w:keepLines w:val="0"/>
        <w:widowControl/>
        <w:suppressLineNumbers w:val="0"/>
      </w:pPr>
      <w:r>
        <w:t>Profile Picture</w:t>
      </w:r>
    </w:p>
    <w:p w14:paraId="19CDE797">
      <w:pPr>
        <w:pStyle w:val="35"/>
        <w:keepNext w:val="0"/>
        <w:keepLines w:val="0"/>
        <w:widowControl/>
        <w:suppressLineNumbers w:val="0"/>
      </w:pPr>
      <w:r>
        <w:t>Users can:</w:t>
      </w:r>
    </w:p>
    <w:p w14:paraId="5CFA7BAB">
      <w:pPr>
        <w:pStyle w:val="35"/>
        <w:keepNext w:val="0"/>
        <w:keepLines w:val="0"/>
        <w:widowControl/>
        <w:suppressLineNumbers w:val="0"/>
      </w:pPr>
      <w:r>
        <w:t>✅ Upload Profile Picture</w:t>
      </w:r>
    </w:p>
    <w:p w14:paraId="47B2C1E5">
      <w:pPr>
        <w:pStyle w:val="35"/>
        <w:keepNext w:val="0"/>
        <w:keepLines w:val="0"/>
        <w:widowControl/>
        <w:suppressLineNumbers w:val="0"/>
      </w:pPr>
      <w:r>
        <w:t>✅ Replace Picture</w:t>
      </w:r>
    </w:p>
    <w:p w14:paraId="6A859337">
      <w:pPr>
        <w:pStyle w:val="35"/>
        <w:keepNext w:val="0"/>
        <w:keepLines w:val="0"/>
        <w:widowControl/>
        <w:suppressLineNumbers w:val="0"/>
      </w:pPr>
      <w:r>
        <w:t>✅ Remove Picture</w:t>
      </w:r>
    </w:p>
    <w:p w14:paraId="5196FC70">
      <w:pPr>
        <w:pStyle w:val="35"/>
        <w:keepNext w:val="0"/>
        <w:keepLines w:val="0"/>
        <w:widowControl/>
        <w:suppressLineNumbers w:val="0"/>
      </w:pPr>
      <w:r>
        <w:t>Supported Formats:</w:t>
      </w:r>
    </w:p>
    <w:p w14:paraId="48917960">
      <w:pPr>
        <w:keepNext w:val="0"/>
        <w:keepLines w:val="0"/>
        <w:widowControl/>
        <w:numPr>
          <w:ilvl w:val="0"/>
          <w:numId w:val="168"/>
        </w:numPr>
        <w:suppressLineNumbers w:val="0"/>
        <w:spacing w:before="0" w:beforeAutospacing="1" w:after="0" w:afterAutospacing="1"/>
        <w:ind w:left="1440" w:hanging="360"/>
      </w:pPr>
    </w:p>
    <w:p w14:paraId="0900DD68">
      <w:pPr>
        <w:pStyle w:val="35"/>
        <w:keepNext w:val="0"/>
        <w:keepLines w:val="0"/>
        <w:widowControl/>
        <w:suppressLineNumbers w:val="0"/>
        <w:ind w:left="720"/>
      </w:pPr>
      <w:r>
        <w:t>JPG</w:t>
      </w:r>
    </w:p>
    <w:p w14:paraId="79B372F0">
      <w:pPr>
        <w:keepNext w:val="0"/>
        <w:keepLines w:val="0"/>
        <w:widowControl/>
        <w:numPr>
          <w:ilvl w:val="0"/>
          <w:numId w:val="168"/>
        </w:numPr>
        <w:suppressLineNumbers w:val="0"/>
        <w:spacing w:before="0" w:beforeAutospacing="1" w:after="0" w:afterAutospacing="1"/>
        <w:ind w:left="1440" w:hanging="360"/>
      </w:pPr>
    </w:p>
    <w:p w14:paraId="3E60BD6D">
      <w:pPr>
        <w:keepNext w:val="0"/>
        <w:keepLines w:val="0"/>
        <w:widowControl/>
        <w:numPr>
          <w:ilvl w:val="0"/>
          <w:numId w:val="168"/>
        </w:numPr>
        <w:suppressLineNumbers w:val="0"/>
        <w:spacing w:before="0" w:beforeAutospacing="1" w:after="0" w:afterAutospacing="1"/>
        <w:ind w:left="1440" w:hanging="360"/>
      </w:pPr>
    </w:p>
    <w:p w14:paraId="0069E3D4">
      <w:pPr>
        <w:pStyle w:val="35"/>
        <w:keepNext w:val="0"/>
        <w:keepLines w:val="0"/>
        <w:widowControl/>
        <w:suppressLineNumbers w:val="0"/>
        <w:ind w:left="720"/>
      </w:pPr>
      <w:r>
        <w:t>PNG</w:t>
      </w:r>
    </w:p>
    <w:p w14:paraId="216F59C1">
      <w:pPr>
        <w:keepNext w:val="0"/>
        <w:keepLines w:val="0"/>
        <w:widowControl/>
        <w:numPr>
          <w:ilvl w:val="0"/>
          <w:numId w:val="168"/>
        </w:numPr>
        <w:suppressLineNumbers w:val="0"/>
        <w:spacing w:before="0" w:beforeAutospacing="1" w:after="0" w:afterAutospacing="1"/>
        <w:ind w:left="1440" w:hanging="360"/>
      </w:pPr>
    </w:p>
    <w:p w14:paraId="47C2656F">
      <w:pPr>
        <w:keepNext w:val="0"/>
        <w:keepLines w:val="0"/>
        <w:widowControl/>
        <w:numPr>
          <w:ilvl w:val="0"/>
          <w:numId w:val="168"/>
        </w:numPr>
        <w:suppressLineNumbers w:val="0"/>
        <w:spacing w:before="0" w:beforeAutospacing="1" w:after="0" w:afterAutospacing="1"/>
        <w:ind w:left="1440" w:hanging="360"/>
      </w:pPr>
    </w:p>
    <w:p w14:paraId="7D2CCAE7">
      <w:pPr>
        <w:pStyle w:val="35"/>
        <w:keepNext w:val="0"/>
        <w:keepLines w:val="0"/>
        <w:widowControl/>
        <w:suppressLineNumbers w:val="0"/>
        <w:ind w:left="720"/>
      </w:pPr>
      <w:r>
        <w:t>JPEG</w:t>
      </w:r>
    </w:p>
    <w:p w14:paraId="4A5D2F29">
      <w:pPr>
        <w:keepNext w:val="0"/>
        <w:keepLines w:val="0"/>
        <w:widowControl/>
        <w:numPr>
          <w:ilvl w:val="0"/>
          <w:numId w:val="168"/>
        </w:numPr>
        <w:suppressLineNumbers w:val="0"/>
        <w:spacing w:before="0" w:beforeAutospacing="1" w:after="0" w:afterAutospacing="1"/>
        <w:ind w:left="1440" w:hanging="360"/>
      </w:pPr>
    </w:p>
    <w:p w14:paraId="437BD4A5">
      <w:pPr>
        <w:pStyle w:val="35"/>
        <w:keepNext w:val="0"/>
        <w:keepLines w:val="0"/>
        <w:widowControl/>
        <w:suppressLineNumbers w:val="0"/>
      </w:pPr>
      <w:r>
        <w:t>Maximum Size:</w:t>
      </w:r>
    </w:p>
    <w:p w14:paraId="2F62E23D">
      <w:pPr>
        <w:pStyle w:val="35"/>
        <w:keepNext w:val="0"/>
        <w:keepLines w:val="0"/>
        <w:widowControl/>
        <w:suppressLineNumbers w:val="0"/>
      </w:pPr>
      <w:r>
        <w:t>5 MB</w:t>
      </w:r>
    </w:p>
    <w:p w14:paraId="452DA1C5">
      <w:pPr>
        <w:keepNext w:val="0"/>
        <w:keepLines w:val="0"/>
        <w:widowControl/>
        <w:suppressLineNumbers w:val="0"/>
      </w:pPr>
      <w:r>
        <w:pict>
          <v:rect id="_x0000_i1656" o:spt="1" style="height:1.5pt;width:432pt;" fillcolor="#A0A0A0" filled="t" stroked="f" coordsize="21600,21600" o:hr="t" o:hrstd="t" o:hralign="center">
            <v:path/>
            <v:fill on="t" focussize="0,0"/>
            <v:stroke on="f"/>
            <v:imagedata o:title=""/>
            <o:lock v:ext="edit"/>
            <w10:wrap type="none"/>
            <w10:anchorlock/>
          </v:rect>
        </w:pict>
      </w:r>
    </w:p>
    <w:p w14:paraId="30B5FC70">
      <w:pPr>
        <w:pStyle w:val="2"/>
        <w:keepNext w:val="0"/>
        <w:keepLines w:val="0"/>
        <w:widowControl/>
        <w:suppressLineNumbers w:val="0"/>
      </w:pPr>
      <w:r>
        <w:t>Profile Workflow</w:t>
      </w:r>
    </w:p>
    <w:p w14:paraId="64C0EBA9">
      <w:pPr>
        <w:pStyle w:val="21"/>
        <w:keepNext w:val="0"/>
        <w:keepLines w:val="0"/>
        <w:widowControl/>
        <w:suppressLineNumbers w:val="0"/>
        <w:rPr>
          <w:rStyle w:val="20"/>
        </w:rPr>
      </w:pPr>
      <w:r>
        <w:rPr>
          <w:rStyle w:val="20"/>
        </w:rPr>
        <w:t>User Login</w:t>
      </w:r>
    </w:p>
    <w:p w14:paraId="5FD63296">
      <w:pPr>
        <w:pStyle w:val="21"/>
        <w:keepNext w:val="0"/>
        <w:keepLines w:val="0"/>
        <w:widowControl/>
        <w:suppressLineNumbers w:val="0"/>
        <w:rPr>
          <w:rStyle w:val="20"/>
        </w:rPr>
      </w:pPr>
    </w:p>
    <w:p w14:paraId="26C4043C">
      <w:pPr>
        <w:pStyle w:val="21"/>
        <w:keepNext w:val="0"/>
        <w:keepLines w:val="0"/>
        <w:widowControl/>
        <w:suppressLineNumbers w:val="0"/>
        <w:rPr>
          <w:rStyle w:val="20"/>
        </w:rPr>
      </w:pPr>
      <w:r>
        <w:rPr>
          <w:rStyle w:val="20"/>
        </w:rPr>
        <w:t>↓</w:t>
      </w:r>
    </w:p>
    <w:p w14:paraId="25D41EA3">
      <w:pPr>
        <w:pStyle w:val="21"/>
        <w:keepNext w:val="0"/>
        <w:keepLines w:val="0"/>
        <w:widowControl/>
        <w:suppressLineNumbers w:val="0"/>
        <w:rPr>
          <w:rStyle w:val="20"/>
        </w:rPr>
      </w:pPr>
    </w:p>
    <w:p w14:paraId="703EAF7F">
      <w:pPr>
        <w:pStyle w:val="21"/>
        <w:keepNext w:val="0"/>
        <w:keepLines w:val="0"/>
        <w:widowControl/>
        <w:suppressLineNumbers w:val="0"/>
        <w:rPr>
          <w:rStyle w:val="20"/>
        </w:rPr>
      </w:pPr>
      <w:r>
        <w:rPr>
          <w:rStyle w:val="20"/>
        </w:rPr>
        <w:t>Open Profile</w:t>
      </w:r>
    </w:p>
    <w:p w14:paraId="11461B21">
      <w:pPr>
        <w:pStyle w:val="21"/>
        <w:keepNext w:val="0"/>
        <w:keepLines w:val="0"/>
        <w:widowControl/>
        <w:suppressLineNumbers w:val="0"/>
        <w:rPr>
          <w:rStyle w:val="20"/>
        </w:rPr>
      </w:pPr>
    </w:p>
    <w:p w14:paraId="62F78974">
      <w:pPr>
        <w:pStyle w:val="21"/>
        <w:keepNext w:val="0"/>
        <w:keepLines w:val="0"/>
        <w:widowControl/>
        <w:suppressLineNumbers w:val="0"/>
        <w:rPr>
          <w:rStyle w:val="20"/>
        </w:rPr>
      </w:pPr>
      <w:r>
        <w:rPr>
          <w:rStyle w:val="20"/>
        </w:rPr>
        <w:t>↓</w:t>
      </w:r>
    </w:p>
    <w:p w14:paraId="143A98EF">
      <w:pPr>
        <w:pStyle w:val="21"/>
        <w:keepNext w:val="0"/>
        <w:keepLines w:val="0"/>
        <w:widowControl/>
        <w:suppressLineNumbers w:val="0"/>
        <w:rPr>
          <w:rStyle w:val="20"/>
        </w:rPr>
      </w:pPr>
    </w:p>
    <w:p w14:paraId="5432CCD1">
      <w:pPr>
        <w:pStyle w:val="21"/>
        <w:keepNext w:val="0"/>
        <w:keepLines w:val="0"/>
        <w:widowControl/>
        <w:suppressLineNumbers w:val="0"/>
        <w:rPr>
          <w:rStyle w:val="20"/>
        </w:rPr>
      </w:pPr>
      <w:r>
        <w:rPr>
          <w:rStyle w:val="20"/>
        </w:rPr>
        <w:t>View Personal Information</w:t>
      </w:r>
    </w:p>
    <w:p w14:paraId="09CB2F30">
      <w:pPr>
        <w:pStyle w:val="21"/>
        <w:keepNext w:val="0"/>
        <w:keepLines w:val="0"/>
        <w:widowControl/>
        <w:suppressLineNumbers w:val="0"/>
        <w:rPr>
          <w:rStyle w:val="20"/>
        </w:rPr>
      </w:pPr>
    </w:p>
    <w:p w14:paraId="3B9E2988">
      <w:pPr>
        <w:pStyle w:val="21"/>
        <w:keepNext w:val="0"/>
        <w:keepLines w:val="0"/>
        <w:widowControl/>
        <w:suppressLineNumbers w:val="0"/>
        <w:rPr>
          <w:rStyle w:val="20"/>
        </w:rPr>
      </w:pPr>
      <w:r>
        <w:rPr>
          <w:rStyle w:val="20"/>
        </w:rPr>
        <w:t>↓</w:t>
      </w:r>
    </w:p>
    <w:p w14:paraId="507DF1DB">
      <w:pPr>
        <w:pStyle w:val="21"/>
        <w:keepNext w:val="0"/>
        <w:keepLines w:val="0"/>
        <w:widowControl/>
        <w:suppressLineNumbers w:val="0"/>
        <w:rPr>
          <w:rStyle w:val="20"/>
        </w:rPr>
      </w:pPr>
    </w:p>
    <w:p w14:paraId="2ED48607">
      <w:pPr>
        <w:pStyle w:val="21"/>
        <w:keepNext w:val="0"/>
        <w:keepLines w:val="0"/>
        <w:widowControl/>
        <w:suppressLineNumbers w:val="0"/>
        <w:rPr>
          <w:rStyle w:val="20"/>
        </w:rPr>
      </w:pPr>
      <w:r>
        <w:rPr>
          <w:rStyle w:val="20"/>
        </w:rPr>
        <w:t>Update Allowed Fields</w:t>
      </w:r>
    </w:p>
    <w:p w14:paraId="2D541D0A">
      <w:pPr>
        <w:pStyle w:val="21"/>
        <w:keepNext w:val="0"/>
        <w:keepLines w:val="0"/>
        <w:widowControl/>
        <w:suppressLineNumbers w:val="0"/>
        <w:rPr>
          <w:rStyle w:val="20"/>
        </w:rPr>
      </w:pPr>
    </w:p>
    <w:p w14:paraId="64CEC2BC">
      <w:pPr>
        <w:pStyle w:val="21"/>
        <w:keepNext w:val="0"/>
        <w:keepLines w:val="0"/>
        <w:widowControl/>
        <w:suppressLineNumbers w:val="0"/>
        <w:rPr>
          <w:rStyle w:val="20"/>
        </w:rPr>
      </w:pPr>
      <w:r>
        <w:rPr>
          <w:rStyle w:val="20"/>
        </w:rPr>
        <w:t>↓</w:t>
      </w:r>
    </w:p>
    <w:p w14:paraId="62C3B0DD">
      <w:pPr>
        <w:pStyle w:val="21"/>
        <w:keepNext w:val="0"/>
        <w:keepLines w:val="0"/>
        <w:widowControl/>
        <w:suppressLineNumbers w:val="0"/>
        <w:rPr>
          <w:rStyle w:val="20"/>
        </w:rPr>
      </w:pPr>
    </w:p>
    <w:p w14:paraId="0922597C">
      <w:pPr>
        <w:pStyle w:val="21"/>
        <w:keepNext w:val="0"/>
        <w:keepLines w:val="0"/>
        <w:widowControl/>
        <w:suppressLineNumbers w:val="0"/>
        <w:rPr>
          <w:rStyle w:val="20"/>
        </w:rPr>
      </w:pPr>
      <w:r>
        <w:rPr>
          <w:rStyle w:val="20"/>
        </w:rPr>
        <w:t>Save Changes</w:t>
      </w:r>
    </w:p>
    <w:p w14:paraId="0754A817">
      <w:pPr>
        <w:pStyle w:val="21"/>
        <w:keepNext w:val="0"/>
        <w:keepLines w:val="0"/>
        <w:widowControl/>
        <w:suppressLineNumbers w:val="0"/>
        <w:rPr>
          <w:rStyle w:val="20"/>
        </w:rPr>
      </w:pPr>
    </w:p>
    <w:p w14:paraId="18484791">
      <w:pPr>
        <w:pStyle w:val="21"/>
        <w:keepNext w:val="0"/>
        <w:keepLines w:val="0"/>
        <w:widowControl/>
        <w:suppressLineNumbers w:val="0"/>
        <w:rPr>
          <w:rStyle w:val="20"/>
        </w:rPr>
      </w:pPr>
      <w:r>
        <w:rPr>
          <w:rStyle w:val="20"/>
        </w:rPr>
        <w:t>↓</w:t>
      </w:r>
    </w:p>
    <w:p w14:paraId="5B114DAF">
      <w:pPr>
        <w:pStyle w:val="21"/>
        <w:keepNext w:val="0"/>
        <w:keepLines w:val="0"/>
        <w:widowControl/>
        <w:suppressLineNumbers w:val="0"/>
        <w:rPr>
          <w:rStyle w:val="20"/>
        </w:rPr>
      </w:pPr>
    </w:p>
    <w:p w14:paraId="5F5237CC">
      <w:pPr>
        <w:pStyle w:val="21"/>
        <w:keepNext w:val="0"/>
        <w:keepLines w:val="0"/>
        <w:widowControl/>
        <w:suppressLineNumbers w:val="0"/>
      </w:pPr>
      <w:r>
        <w:rPr>
          <w:rStyle w:val="20"/>
        </w:rPr>
        <w:t>Profile Updated Successfully</w:t>
      </w:r>
    </w:p>
    <w:p w14:paraId="725B75BA">
      <w:pPr>
        <w:keepNext w:val="0"/>
        <w:keepLines w:val="0"/>
        <w:widowControl/>
        <w:suppressLineNumbers w:val="0"/>
      </w:pPr>
      <w:r>
        <w:pict>
          <v:rect id="_x0000_i1657" o:spt="1" style="height:1.5pt;width:432pt;" fillcolor="#A0A0A0" filled="t" stroked="f" coordsize="21600,21600" o:hr="t" o:hrstd="t" o:hralign="center">
            <v:path/>
            <v:fill on="t" focussize="0,0"/>
            <v:stroke on="f"/>
            <v:imagedata o:title=""/>
            <o:lock v:ext="edit"/>
            <w10:wrap type="none"/>
            <w10:anchorlock/>
          </v:rect>
        </w:pict>
      </w:r>
    </w:p>
    <w:p w14:paraId="3F0E8199">
      <w:pPr>
        <w:pStyle w:val="2"/>
        <w:keepNext w:val="0"/>
        <w:keepLines w:val="0"/>
        <w:widowControl/>
        <w:suppressLineNumbers w:val="0"/>
      </w:pPr>
      <w:r>
        <w:t>Notifications</w:t>
      </w:r>
    </w:p>
    <w:p w14:paraId="2B287136">
      <w:pPr>
        <w:pStyle w:val="35"/>
        <w:keepNext w:val="0"/>
        <w:keepLines w:val="0"/>
        <w:widowControl/>
        <w:suppressLineNumbers w:val="0"/>
      </w:pPr>
      <w:r>
        <w:t>User Receives:</w:t>
      </w:r>
    </w:p>
    <w:p w14:paraId="33ED51F8">
      <w:pPr>
        <w:keepNext w:val="0"/>
        <w:keepLines w:val="0"/>
        <w:widowControl/>
        <w:numPr>
          <w:ilvl w:val="0"/>
          <w:numId w:val="169"/>
        </w:numPr>
        <w:suppressLineNumbers w:val="0"/>
        <w:spacing w:before="0" w:beforeAutospacing="1" w:after="0" w:afterAutospacing="1"/>
        <w:ind w:left="1440" w:hanging="360"/>
      </w:pPr>
    </w:p>
    <w:p w14:paraId="09DFC845">
      <w:pPr>
        <w:pStyle w:val="35"/>
        <w:keepNext w:val="0"/>
        <w:keepLines w:val="0"/>
        <w:widowControl/>
        <w:suppressLineNumbers w:val="0"/>
        <w:ind w:left="720"/>
      </w:pPr>
      <w:r>
        <w:t>Profile Updated Successfully</w:t>
      </w:r>
    </w:p>
    <w:p w14:paraId="4E8D84B0">
      <w:pPr>
        <w:keepNext w:val="0"/>
        <w:keepLines w:val="0"/>
        <w:widowControl/>
        <w:numPr>
          <w:ilvl w:val="0"/>
          <w:numId w:val="169"/>
        </w:numPr>
        <w:suppressLineNumbers w:val="0"/>
        <w:spacing w:before="0" w:beforeAutospacing="1" w:after="0" w:afterAutospacing="1"/>
        <w:ind w:left="1440" w:hanging="360"/>
      </w:pPr>
    </w:p>
    <w:p w14:paraId="5B4A8CAF">
      <w:pPr>
        <w:keepNext w:val="0"/>
        <w:keepLines w:val="0"/>
        <w:widowControl/>
        <w:numPr>
          <w:ilvl w:val="0"/>
          <w:numId w:val="169"/>
        </w:numPr>
        <w:suppressLineNumbers w:val="0"/>
        <w:spacing w:before="0" w:beforeAutospacing="1" w:after="0" w:afterAutospacing="1"/>
        <w:ind w:left="1440" w:hanging="360"/>
      </w:pPr>
    </w:p>
    <w:p w14:paraId="53FF0845">
      <w:pPr>
        <w:pStyle w:val="35"/>
        <w:keepNext w:val="0"/>
        <w:keepLines w:val="0"/>
        <w:widowControl/>
        <w:suppressLineNumbers w:val="0"/>
        <w:ind w:left="720"/>
      </w:pPr>
      <w:r>
        <w:t>Password Changed Successfully</w:t>
      </w:r>
    </w:p>
    <w:p w14:paraId="0747A71E">
      <w:pPr>
        <w:keepNext w:val="0"/>
        <w:keepLines w:val="0"/>
        <w:widowControl/>
        <w:numPr>
          <w:ilvl w:val="0"/>
          <w:numId w:val="169"/>
        </w:numPr>
        <w:suppressLineNumbers w:val="0"/>
        <w:spacing w:before="0" w:beforeAutospacing="1" w:after="0" w:afterAutospacing="1"/>
        <w:ind w:left="1440" w:hanging="360"/>
      </w:pPr>
    </w:p>
    <w:p w14:paraId="23630A99">
      <w:pPr>
        <w:keepNext w:val="0"/>
        <w:keepLines w:val="0"/>
        <w:widowControl/>
        <w:numPr>
          <w:ilvl w:val="0"/>
          <w:numId w:val="169"/>
        </w:numPr>
        <w:suppressLineNumbers w:val="0"/>
        <w:spacing w:before="0" w:beforeAutospacing="1" w:after="0" w:afterAutospacing="1"/>
        <w:ind w:left="1440" w:hanging="360"/>
      </w:pPr>
    </w:p>
    <w:p w14:paraId="333B522E">
      <w:pPr>
        <w:pStyle w:val="35"/>
        <w:keepNext w:val="0"/>
        <w:keepLines w:val="0"/>
        <w:widowControl/>
        <w:suppressLineNumbers w:val="0"/>
        <w:ind w:left="720"/>
      </w:pPr>
      <w:r>
        <w:t>Profile Picture Updated</w:t>
      </w:r>
    </w:p>
    <w:p w14:paraId="78657319">
      <w:pPr>
        <w:keepNext w:val="0"/>
        <w:keepLines w:val="0"/>
        <w:widowControl/>
        <w:numPr>
          <w:ilvl w:val="0"/>
          <w:numId w:val="169"/>
        </w:numPr>
        <w:suppressLineNumbers w:val="0"/>
        <w:spacing w:before="0" w:beforeAutospacing="1" w:after="0" w:afterAutospacing="1"/>
        <w:ind w:left="1440" w:hanging="360"/>
      </w:pPr>
    </w:p>
    <w:p w14:paraId="35E87F4F">
      <w:pPr>
        <w:keepNext w:val="0"/>
        <w:keepLines w:val="0"/>
        <w:widowControl/>
        <w:suppressLineNumbers w:val="0"/>
      </w:pPr>
      <w:r>
        <w:pict>
          <v:rect id="_x0000_i1658" o:spt="1" style="height:1.5pt;width:432pt;" fillcolor="#A0A0A0" filled="t" stroked="f" coordsize="21600,21600" o:hr="t" o:hrstd="t" o:hralign="center">
            <v:path/>
            <v:fill on="t" focussize="0,0"/>
            <v:stroke on="f"/>
            <v:imagedata o:title=""/>
            <o:lock v:ext="edit"/>
            <w10:wrap type="none"/>
            <w10:anchorlock/>
          </v:rect>
        </w:pict>
      </w:r>
    </w:p>
    <w:p w14:paraId="4046385E">
      <w:pPr>
        <w:pStyle w:val="2"/>
        <w:keepNext w:val="0"/>
        <w:keepLines w:val="0"/>
        <w:widowControl/>
        <w:suppressLineNumbers w:val="0"/>
      </w:pPr>
      <w:r>
        <w:t>Responsibilities</w:t>
      </w:r>
    </w:p>
    <w:p w14:paraId="0A27AD8F">
      <w:pPr>
        <w:pStyle w:val="3"/>
        <w:keepNext w:val="0"/>
        <w:keepLines w:val="0"/>
        <w:widowControl/>
        <w:suppressLineNumbers w:val="0"/>
      </w:pPr>
      <w:r>
        <w:t>Super Administrator</w:t>
      </w:r>
    </w:p>
    <w:p w14:paraId="102B184A">
      <w:pPr>
        <w:keepNext w:val="0"/>
        <w:keepLines w:val="0"/>
        <w:widowControl/>
        <w:numPr>
          <w:ilvl w:val="0"/>
          <w:numId w:val="170"/>
        </w:numPr>
        <w:suppressLineNumbers w:val="0"/>
        <w:spacing w:before="0" w:beforeAutospacing="1" w:after="0" w:afterAutospacing="1"/>
        <w:ind w:left="1440" w:hanging="360"/>
      </w:pPr>
    </w:p>
    <w:p w14:paraId="771E3489">
      <w:pPr>
        <w:pStyle w:val="35"/>
        <w:keepNext w:val="0"/>
        <w:keepLines w:val="0"/>
        <w:widowControl/>
        <w:suppressLineNumbers w:val="0"/>
        <w:ind w:left="720"/>
      </w:pPr>
      <w:r>
        <w:t>Update own profile</w:t>
      </w:r>
    </w:p>
    <w:p w14:paraId="315541C0">
      <w:pPr>
        <w:keepNext w:val="0"/>
        <w:keepLines w:val="0"/>
        <w:widowControl/>
        <w:numPr>
          <w:ilvl w:val="0"/>
          <w:numId w:val="170"/>
        </w:numPr>
        <w:suppressLineNumbers w:val="0"/>
        <w:spacing w:before="0" w:beforeAutospacing="1" w:after="0" w:afterAutospacing="1"/>
        <w:ind w:left="1440" w:hanging="360"/>
      </w:pPr>
    </w:p>
    <w:p w14:paraId="0B6BD928">
      <w:pPr>
        <w:keepNext w:val="0"/>
        <w:keepLines w:val="0"/>
        <w:widowControl/>
        <w:suppressLineNumbers w:val="0"/>
      </w:pPr>
      <w:r>
        <w:pict>
          <v:rect id="_x0000_i1659" o:spt="1" style="height:1.5pt;width:432pt;" fillcolor="#A0A0A0" filled="t" stroked="f" coordsize="21600,21600" o:hr="t" o:hrstd="t" o:hralign="center">
            <v:path/>
            <v:fill on="t" focussize="0,0"/>
            <v:stroke on="f"/>
            <v:imagedata o:title=""/>
            <o:lock v:ext="edit"/>
            <w10:wrap type="none"/>
            <w10:anchorlock/>
          </v:rect>
        </w:pict>
      </w:r>
    </w:p>
    <w:p w14:paraId="024AEC8B">
      <w:pPr>
        <w:pStyle w:val="3"/>
        <w:keepNext w:val="0"/>
        <w:keepLines w:val="0"/>
        <w:widowControl/>
        <w:suppressLineNumbers w:val="0"/>
      </w:pPr>
      <w:r>
        <w:t>Hospital Administrator</w:t>
      </w:r>
    </w:p>
    <w:p w14:paraId="3EBC567E">
      <w:pPr>
        <w:keepNext w:val="0"/>
        <w:keepLines w:val="0"/>
        <w:widowControl/>
        <w:numPr>
          <w:ilvl w:val="0"/>
          <w:numId w:val="171"/>
        </w:numPr>
        <w:suppressLineNumbers w:val="0"/>
        <w:spacing w:before="0" w:beforeAutospacing="1" w:after="0" w:afterAutospacing="1"/>
        <w:ind w:left="1440" w:hanging="360"/>
      </w:pPr>
    </w:p>
    <w:p w14:paraId="2CA135C0">
      <w:pPr>
        <w:pStyle w:val="35"/>
        <w:keepNext w:val="0"/>
        <w:keepLines w:val="0"/>
        <w:widowControl/>
        <w:suppressLineNumbers w:val="0"/>
        <w:ind w:left="720"/>
      </w:pPr>
      <w:r>
        <w:t>Update own profile</w:t>
      </w:r>
    </w:p>
    <w:p w14:paraId="7A6385D9">
      <w:pPr>
        <w:keepNext w:val="0"/>
        <w:keepLines w:val="0"/>
        <w:widowControl/>
        <w:numPr>
          <w:ilvl w:val="0"/>
          <w:numId w:val="171"/>
        </w:numPr>
        <w:suppressLineNumbers w:val="0"/>
        <w:spacing w:before="0" w:beforeAutospacing="1" w:after="0" w:afterAutospacing="1"/>
        <w:ind w:left="1440" w:hanging="360"/>
      </w:pPr>
    </w:p>
    <w:p w14:paraId="1F0113BB">
      <w:pPr>
        <w:keepNext w:val="0"/>
        <w:keepLines w:val="0"/>
        <w:widowControl/>
        <w:suppressLineNumbers w:val="0"/>
      </w:pPr>
      <w:r>
        <w:pict>
          <v:rect id="_x0000_i1660" o:spt="1" style="height:1.5pt;width:432pt;" fillcolor="#A0A0A0" filled="t" stroked="f" coordsize="21600,21600" o:hr="t" o:hrstd="t" o:hralign="center">
            <v:path/>
            <v:fill on="t" focussize="0,0"/>
            <v:stroke on="f"/>
            <v:imagedata o:title=""/>
            <o:lock v:ext="edit"/>
            <w10:wrap type="none"/>
            <w10:anchorlock/>
          </v:rect>
        </w:pict>
      </w:r>
    </w:p>
    <w:p w14:paraId="563DE63E">
      <w:pPr>
        <w:pStyle w:val="3"/>
        <w:keepNext w:val="0"/>
        <w:keepLines w:val="0"/>
        <w:widowControl/>
        <w:suppressLineNumbers w:val="0"/>
      </w:pPr>
      <w:r>
        <w:t>Hospital Biomedical Engineer</w:t>
      </w:r>
    </w:p>
    <w:p w14:paraId="289763CD">
      <w:pPr>
        <w:keepNext w:val="0"/>
        <w:keepLines w:val="0"/>
        <w:widowControl/>
        <w:numPr>
          <w:ilvl w:val="0"/>
          <w:numId w:val="172"/>
        </w:numPr>
        <w:suppressLineNumbers w:val="0"/>
        <w:spacing w:before="0" w:beforeAutospacing="1" w:after="0" w:afterAutospacing="1"/>
        <w:ind w:left="1440" w:hanging="360"/>
      </w:pPr>
    </w:p>
    <w:p w14:paraId="5C7E55F7">
      <w:pPr>
        <w:pStyle w:val="35"/>
        <w:keepNext w:val="0"/>
        <w:keepLines w:val="0"/>
        <w:widowControl/>
        <w:suppressLineNumbers w:val="0"/>
        <w:ind w:left="720"/>
      </w:pPr>
      <w:r>
        <w:t>Update own profile</w:t>
      </w:r>
    </w:p>
    <w:p w14:paraId="1856BE84">
      <w:pPr>
        <w:keepNext w:val="0"/>
        <w:keepLines w:val="0"/>
        <w:widowControl/>
        <w:numPr>
          <w:ilvl w:val="0"/>
          <w:numId w:val="172"/>
        </w:numPr>
        <w:suppressLineNumbers w:val="0"/>
        <w:spacing w:before="0" w:beforeAutospacing="1" w:after="0" w:afterAutospacing="1"/>
        <w:ind w:left="1440" w:hanging="360"/>
      </w:pPr>
    </w:p>
    <w:p w14:paraId="6D242433">
      <w:pPr>
        <w:keepNext w:val="0"/>
        <w:keepLines w:val="0"/>
        <w:widowControl/>
        <w:suppressLineNumbers w:val="0"/>
      </w:pPr>
      <w:r>
        <w:pict>
          <v:rect id="_x0000_i1661" o:spt="1" style="height:1.5pt;width:432pt;" fillcolor="#A0A0A0" filled="t" stroked="f" coordsize="21600,21600" o:hr="t" o:hrstd="t" o:hralign="center">
            <v:path/>
            <v:fill on="t" focussize="0,0"/>
            <v:stroke on="f"/>
            <v:imagedata o:title=""/>
            <o:lock v:ext="edit"/>
            <w10:wrap type="none"/>
            <w10:anchorlock/>
          </v:rect>
        </w:pict>
      </w:r>
    </w:p>
    <w:p w14:paraId="6D0463C7">
      <w:pPr>
        <w:pStyle w:val="3"/>
        <w:keepNext w:val="0"/>
        <w:keepLines w:val="0"/>
        <w:widowControl/>
        <w:suppressLineNumbers w:val="0"/>
      </w:pPr>
      <w:r>
        <w:t>Central Biomedical Engineer</w:t>
      </w:r>
    </w:p>
    <w:p w14:paraId="6B99A44D">
      <w:pPr>
        <w:keepNext w:val="0"/>
        <w:keepLines w:val="0"/>
        <w:widowControl/>
        <w:numPr>
          <w:ilvl w:val="0"/>
          <w:numId w:val="173"/>
        </w:numPr>
        <w:suppressLineNumbers w:val="0"/>
        <w:spacing w:before="0" w:beforeAutospacing="1" w:after="0" w:afterAutospacing="1"/>
        <w:ind w:left="1440" w:hanging="360"/>
      </w:pPr>
    </w:p>
    <w:p w14:paraId="7B45F923">
      <w:pPr>
        <w:pStyle w:val="35"/>
        <w:keepNext w:val="0"/>
        <w:keepLines w:val="0"/>
        <w:widowControl/>
        <w:suppressLineNumbers w:val="0"/>
        <w:ind w:left="720"/>
      </w:pPr>
      <w:r>
        <w:t>Update own profile</w:t>
      </w:r>
    </w:p>
    <w:p w14:paraId="04380235">
      <w:pPr>
        <w:keepNext w:val="0"/>
        <w:keepLines w:val="0"/>
        <w:widowControl/>
        <w:numPr>
          <w:ilvl w:val="0"/>
          <w:numId w:val="173"/>
        </w:numPr>
        <w:suppressLineNumbers w:val="0"/>
        <w:spacing w:before="0" w:beforeAutospacing="1" w:after="0" w:afterAutospacing="1"/>
        <w:ind w:left="1440" w:hanging="360"/>
      </w:pPr>
    </w:p>
    <w:p w14:paraId="6F5BD26D">
      <w:pPr>
        <w:keepNext w:val="0"/>
        <w:keepLines w:val="0"/>
        <w:widowControl/>
        <w:suppressLineNumbers w:val="0"/>
      </w:pPr>
      <w:r>
        <w:pict>
          <v:rect id="_x0000_i1662" o:spt="1" style="height:1.5pt;width:432pt;" fillcolor="#A0A0A0" filled="t" stroked="f" coordsize="21600,21600" o:hr="t" o:hrstd="t" o:hralign="center">
            <v:path/>
            <v:fill on="t" focussize="0,0"/>
            <v:stroke on="f"/>
            <v:imagedata o:title=""/>
            <o:lock v:ext="edit"/>
            <w10:wrap type="none"/>
            <w10:anchorlock/>
          </v:rect>
        </w:pict>
      </w:r>
    </w:p>
    <w:p w14:paraId="7D23A740">
      <w:pPr>
        <w:pStyle w:val="2"/>
        <w:keepNext w:val="0"/>
        <w:keepLines w:val="0"/>
        <w:widowControl/>
        <w:suppressLineNumbers w:val="0"/>
      </w:pPr>
      <w:r>
        <w:t>Permissions</w:t>
      </w:r>
    </w:p>
    <w:p w14:paraId="4E0B85D4">
      <w:pPr>
        <w:pStyle w:val="3"/>
        <w:keepNext w:val="0"/>
        <w:keepLines w:val="0"/>
        <w:widowControl/>
        <w:suppressLineNumbers w:val="0"/>
      </w:pPr>
      <w:r>
        <w:t>All Users</w:t>
      </w:r>
    </w:p>
    <w:p w14:paraId="13085201">
      <w:pPr>
        <w:pStyle w:val="35"/>
        <w:keepNext w:val="0"/>
        <w:keepLines w:val="0"/>
        <w:widowControl/>
        <w:suppressLineNumbers w:val="0"/>
      </w:pPr>
      <w:r>
        <w:t>Can:</w:t>
      </w:r>
    </w:p>
    <w:p w14:paraId="06D4B22A">
      <w:pPr>
        <w:pStyle w:val="35"/>
        <w:keepNext w:val="0"/>
        <w:keepLines w:val="0"/>
        <w:widowControl/>
        <w:suppressLineNumbers w:val="0"/>
      </w:pPr>
      <w:r>
        <w:t>✅ View Own Profile</w:t>
      </w:r>
    </w:p>
    <w:p w14:paraId="7DFA413A">
      <w:pPr>
        <w:pStyle w:val="35"/>
        <w:keepNext w:val="0"/>
        <w:keepLines w:val="0"/>
        <w:widowControl/>
        <w:suppressLineNumbers w:val="0"/>
      </w:pPr>
      <w:r>
        <w:t>✅ Edit Own Personal Information</w:t>
      </w:r>
    </w:p>
    <w:p w14:paraId="0F03128E">
      <w:pPr>
        <w:pStyle w:val="35"/>
        <w:keepNext w:val="0"/>
        <w:keepLines w:val="0"/>
        <w:widowControl/>
        <w:suppressLineNumbers w:val="0"/>
      </w:pPr>
      <w:r>
        <w:t>✅ Change Password</w:t>
      </w:r>
    </w:p>
    <w:p w14:paraId="3AA76C8B">
      <w:pPr>
        <w:pStyle w:val="35"/>
        <w:keepNext w:val="0"/>
        <w:keepLines w:val="0"/>
        <w:widowControl/>
        <w:suppressLineNumbers w:val="0"/>
      </w:pPr>
      <w:r>
        <w:t>✅ Upload Profile Picture</w:t>
      </w:r>
    </w:p>
    <w:p w14:paraId="06FB21D2">
      <w:pPr>
        <w:keepNext w:val="0"/>
        <w:keepLines w:val="0"/>
        <w:widowControl/>
        <w:suppressLineNumbers w:val="0"/>
      </w:pPr>
      <w:r>
        <w:pict>
          <v:rect id="_x0000_i1663" o:spt="1" style="height:1.5pt;width:432pt;" fillcolor="#A0A0A0" filled="t" stroked="f" coordsize="21600,21600" o:hr="t" o:hrstd="t" o:hralign="center">
            <v:path/>
            <v:fill on="t" focussize="0,0"/>
            <v:stroke on="f"/>
            <v:imagedata o:title=""/>
            <o:lock v:ext="edit"/>
            <w10:wrap type="none"/>
            <w10:anchorlock/>
          </v:rect>
        </w:pict>
      </w:r>
    </w:p>
    <w:p w14:paraId="13385FBE">
      <w:pPr>
        <w:pStyle w:val="35"/>
        <w:keepNext w:val="0"/>
        <w:keepLines w:val="0"/>
        <w:widowControl/>
        <w:suppressLineNumbers w:val="0"/>
      </w:pPr>
      <w:r>
        <w:t>Cannot:</w:t>
      </w:r>
    </w:p>
    <w:p w14:paraId="08CA2411">
      <w:pPr>
        <w:pStyle w:val="35"/>
        <w:keepNext w:val="0"/>
        <w:keepLines w:val="0"/>
        <w:widowControl/>
        <w:suppressLineNumbers w:val="0"/>
      </w:pPr>
      <w:r>
        <w:t>❌ Change Role</w:t>
      </w:r>
    </w:p>
    <w:p w14:paraId="140D7C74">
      <w:pPr>
        <w:pStyle w:val="35"/>
        <w:keepNext w:val="0"/>
        <w:keepLines w:val="0"/>
        <w:widowControl/>
        <w:suppressLineNumbers w:val="0"/>
      </w:pPr>
      <w:r>
        <w:t>❌ Change Username</w:t>
      </w:r>
    </w:p>
    <w:p w14:paraId="714FCDB5">
      <w:pPr>
        <w:pStyle w:val="35"/>
        <w:keepNext w:val="0"/>
        <w:keepLines w:val="0"/>
        <w:widowControl/>
        <w:suppressLineNumbers w:val="0"/>
      </w:pPr>
      <w:r>
        <w:t>❌ Change Hospital</w:t>
      </w:r>
    </w:p>
    <w:p w14:paraId="146F85ED">
      <w:pPr>
        <w:pStyle w:val="35"/>
        <w:keepNext w:val="0"/>
        <w:keepLines w:val="0"/>
        <w:widowControl/>
        <w:suppressLineNumbers w:val="0"/>
      </w:pPr>
      <w:r>
        <w:t>❌ Change Department</w:t>
      </w:r>
    </w:p>
    <w:p w14:paraId="4A9D9521">
      <w:pPr>
        <w:pStyle w:val="35"/>
        <w:keepNext w:val="0"/>
        <w:keepLines w:val="0"/>
        <w:widowControl/>
        <w:suppressLineNumbers w:val="0"/>
      </w:pPr>
      <w:r>
        <w:t>❌ Change Account Status</w:t>
      </w:r>
    </w:p>
    <w:p w14:paraId="7723C3E6">
      <w:pPr>
        <w:keepNext w:val="0"/>
        <w:keepLines w:val="0"/>
        <w:widowControl/>
        <w:suppressLineNumbers w:val="0"/>
      </w:pPr>
      <w:r>
        <w:pict>
          <v:rect id="_x0000_i1664" o:spt="1" style="height:1.5pt;width:432pt;" fillcolor="#A0A0A0" filled="t" stroked="f" coordsize="21600,21600" o:hr="t" o:hrstd="t" o:hralign="center">
            <v:path/>
            <v:fill on="t" focussize="0,0"/>
            <v:stroke on="f"/>
            <v:imagedata o:title=""/>
            <o:lock v:ext="edit"/>
            <w10:wrap type="none"/>
            <w10:anchorlock/>
          </v:rect>
        </w:pict>
      </w:r>
    </w:p>
    <w:p w14:paraId="428FAB00">
      <w:pPr>
        <w:pStyle w:val="2"/>
        <w:keepNext w:val="0"/>
        <w:keepLines w:val="0"/>
        <w:widowControl/>
        <w:suppressLineNumbers w:val="0"/>
      </w:pPr>
      <w:r>
        <w:t>Business Rules</w:t>
      </w:r>
    </w:p>
    <w:p w14:paraId="608EEC5C">
      <w:pPr>
        <w:pStyle w:val="4"/>
        <w:keepNext w:val="0"/>
        <w:keepLines w:val="0"/>
        <w:widowControl/>
        <w:suppressLineNumbers w:val="0"/>
      </w:pPr>
      <w:r>
        <w:t>Rule 1</w:t>
      </w:r>
    </w:p>
    <w:p w14:paraId="547CAA63">
      <w:pPr>
        <w:pStyle w:val="35"/>
        <w:keepNext w:val="0"/>
        <w:keepLines w:val="0"/>
        <w:widowControl/>
        <w:suppressLineNumbers w:val="0"/>
      </w:pPr>
      <w:r>
        <w:t>Users can only access their own profile.</w:t>
      </w:r>
    </w:p>
    <w:p w14:paraId="1DCFE9D0">
      <w:pPr>
        <w:keepNext w:val="0"/>
        <w:keepLines w:val="0"/>
        <w:widowControl/>
        <w:suppressLineNumbers w:val="0"/>
      </w:pPr>
      <w:r>
        <w:pict>
          <v:rect id="_x0000_i1665" o:spt="1" style="height:1.5pt;width:432pt;" fillcolor="#A0A0A0" filled="t" stroked="f" coordsize="21600,21600" o:hr="t" o:hrstd="t" o:hralign="center">
            <v:path/>
            <v:fill on="t" focussize="0,0"/>
            <v:stroke on="f"/>
            <v:imagedata o:title=""/>
            <o:lock v:ext="edit"/>
            <w10:wrap type="none"/>
            <w10:anchorlock/>
          </v:rect>
        </w:pict>
      </w:r>
    </w:p>
    <w:p w14:paraId="18C2B874">
      <w:pPr>
        <w:pStyle w:val="4"/>
        <w:keepNext w:val="0"/>
        <w:keepLines w:val="0"/>
        <w:widowControl/>
        <w:suppressLineNumbers w:val="0"/>
      </w:pPr>
      <w:r>
        <w:t>Rule 2</w:t>
      </w:r>
    </w:p>
    <w:p w14:paraId="24454EAE">
      <w:pPr>
        <w:pStyle w:val="35"/>
        <w:keepNext w:val="0"/>
        <w:keepLines w:val="0"/>
        <w:widowControl/>
        <w:suppressLineNumbers w:val="0"/>
      </w:pPr>
      <w:r>
        <w:t>Employee ID is read-only.</w:t>
      </w:r>
    </w:p>
    <w:p w14:paraId="23B309F6">
      <w:pPr>
        <w:keepNext w:val="0"/>
        <w:keepLines w:val="0"/>
        <w:widowControl/>
        <w:suppressLineNumbers w:val="0"/>
      </w:pPr>
      <w:r>
        <w:pict>
          <v:rect id="_x0000_i1666" o:spt="1" style="height:1.5pt;width:432pt;" fillcolor="#A0A0A0" filled="t" stroked="f" coordsize="21600,21600" o:hr="t" o:hrstd="t" o:hralign="center">
            <v:path/>
            <v:fill on="t" focussize="0,0"/>
            <v:stroke on="f"/>
            <v:imagedata o:title=""/>
            <o:lock v:ext="edit"/>
            <w10:wrap type="none"/>
            <w10:anchorlock/>
          </v:rect>
        </w:pict>
      </w:r>
    </w:p>
    <w:p w14:paraId="75FC67AE">
      <w:pPr>
        <w:pStyle w:val="4"/>
        <w:keepNext w:val="0"/>
        <w:keepLines w:val="0"/>
        <w:widowControl/>
        <w:suppressLineNumbers w:val="0"/>
      </w:pPr>
      <w:r>
        <w:t>Rule 3</w:t>
      </w:r>
    </w:p>
    <w:p w14:paraId="7D60808B">
      <w:pPr>
        <w:pStyle w:val="35"/>
        <w:keepNext w:val="0"/>
        <w:keepLines w:val="0"/>
        <w:widowControl/>
        <w:suppressLineNumbers w:val="0"/>
      </w:pPr>
      <w:r>
        <w:t>Role cannot be changed from the profile.</w:t>
      </w:r>
    </w:p>
    <w:p w14:paraId="2EE4308F">
      <w:pPr>
        <w:keepNext w:val="0"/>
        <w:keepLines w:val="0"/>
        <w:widowControl/>
        <w:suppressLineNumbers w:val="0"/>
      </w:pPr>
      <w:r>
        <w:pict>
          <v:rect id="_x0000_i1667" o:spt="1" style="height:1.5pt;width:432pt;" fillcolor="#A0A0A0" filled="t" stroked="f" coordsize="21600,21600" o:hr="t" o:hrstd="t" o:hralign="center">
            <v:path/>
            <v:fill on="t" focussize="0,0"/>
            <v:stroke on="f"/>
            <v:imagedata o:title=""/>
            <o:lock v:ext="edit"/>
            <w10:wrap type="none"/>
            <w10:anchorlock/>
          </v:rect>
        </w:pict>
      </w:r>
    </w:p>
    <w:p w14:paraId="0A44CBC9">
      <w:pPr>
        <w:pStyle w:val="4"/>
        <w:keepNext w:val="0"/>
        <w:keepLines w:val="0"/>
        <w:widowControl/>
        <w:suppressLineNumbers w:val="0"/>
      </w:pPr>
      <w:r>
        <w:t>Rule 4</w:t>
      </w:r>
    </w:p>
    <w:p w14:paraId="7F31C606">
      <w:pPr>
        <w:pStyle w:val="35"/>
        <w:keepNext w:val="0"/>
        <w:keepLines w:val="0"/>
        <w:widowControl/>
        <w:suppressLineNumbers w:val="0"/>
      </w:pPr>
      <w:r>
        <w:t>Hospital assignment cannot be changed from the profile.</w:t>
      </w:r>
    </w:p>
    <w:p w14:paraId="0B744C36">
      <w:pPr>
        <w:keepNext w:val="0"/>
        <w:keepLines w:val="0"/>
        <w:widowControl/>
        <w:suppressLineNumbers w:val="0"/>
      </w:pPr>
      <w:r>
        <w:pict>
          <v:rect id="_x0000_i1668" o:spt="1" style="height:1.5pt;width:432pt;" fillcolor="#A0A0A0" filled="t" stroked="f" coordsize="21600,21600" o:hr="t" o:hrstd="t" o:hralign="center">
            <v:path/>
            <v:fill on="t" focussize="0,0"/>
            <v:stroke on="f"/>
            <v:imagedata o:title=""/>
            <o:lock v:ext="edit"/>
            <w10:wrap type="none"/>
            <w10:anchorlock/>
          </v:rect>
        </w:pict>
      </w:r>
    </w:p>
    <w:p w14:paraId="4EBC731E">
      <w:pPr>
        <w:pStyle w:val="4"/>
        <w:keepNext w:val="0"/>
        <w:keepLines w:val="0"/>
        <w:widowControl/>
        <w:suppressLineNumbers w:val="0"/>
      </w:pPr>
      <w:r>
        <w:t>Rule 5</w:t>
      </w:r>
    </w:p>
    <w:p w14:paraId="1F5442AC">
      <w:pPr>
        <w:pStyle w:val="35"/>
        <w:keepNext w:val="0"/>
        <w:keepLines w:val="0"/>
        <w:widowControl/>
        <w:suppressLineNumbers w:val="0"/>
      </w:pPr>
      <w:r>
        <w:t>Changing the password requires entering the current password.</w:t>
      </w:r>
    </w:p>
    <w:p w14:paraId="4932ACB9">
      <w:pPr>
        <w:keepNext w:val="0"/>
        <w:keepLines w:val="0"/>
        <w:widowControl/>
        <w:suppressLineNumbers w:val="0"/>
      </w:pPr>
      <w:r>
        <w:pict>
          <v:rect id="_x0000_i1669" o:spt="1" style="height:1.5pt;width:432pt;" fillcolor="#A0A0A0" filled="t" stroked="f" coordsize="21600,21600" o:hr="t" o:hrstd="t" o:hralign="center">
            <v:path/>
            <v:fill on="t" focussize="0,0"/>
            <v:stroke on="f"/>
            <v:imagedata o:title=""/>
            <o:lock v:ext="edit"/>
            <w10:wrap type="none"/>
            <w10:anchorlock/>
          </v:rect>
        </w:pict>
      </w:r>
    </w:p>
    <w:p w14:paraId="583E9EF7">
      <w:pPr>
        <w:pStyle w:val="4"/>
        <w:keepNext w:val="0"/>
        <w:keepLines w:val="0"/>
        <w:widowControl/>
        <w:suppressLineNumbers w:val="0"/>
      </w:pPr>
      <w:r>
        <w:t>Rule 6</w:t>
      </w:r>
    </w:p>
    <w:p w14:paraId="6D6C0AB0">
      <w:pPr>
        <w:pStyle w:val="35"/>
        <w:keepNext w:val="0"/>
        <w:keepLines w:val="0"/>
        <w:widowControl/>
        <w:suppressLineNumbers w:val="0"/>
      </w:pPr>
      <w:r>
        <w:t>After changing the password, the user should be required to log in again.</w:t>
      </w:r>
    </w:p>
    <w:p w14:paraId="595DAA46">
      <w:pPr>
        <w:keepNext w:val="0"/>
        <w:keepLines w:val="0"/>
        <w:widowControl/>
        <w:suppressLineNumbers w:val="0"/>
      </w:pPr>
      <w:r>
        <w:pict>
          <v:rect id="_x0000_i1670" o:spt="1" style="height:1.5pt;width:432pt;" fillcolor="#A0A0A0" filled="t" stroked="f" coordsize="21600,21600" o:hr="t" o:hrstd="t" o:hralign="center">
            <v:path/>
            <v:fill on="t" focussize="0,0"/>
            <v:stroke on="f"/>
            <v:imagedata o:title=""/>
            <o:lock v:ext="edit"/>
            <w10:wrap type="none"/>
            <w10:anchorlock/>
          </v:rect>
        </w:pict>
      </w:r>
    </w:p>
    <w:p w14:paraId="10FA1D65">
      <w:pPr>
        <w:pStyle w:val="2"/>
        <w:keepNext w:val="0"/>
        <w:keepLines w:val="0"/>
        <w:widowControl/>
        <w:suppressLineNumbers w:val="0"/>
      </w:pPr>
      <w:r>
        <w:t>AI Development Notes</w:t>
      </w:r>
    </w:p>
    <w:p w14:paraId="0B65D0C5">
      <w:pPr>
        <w:keepNext w:val="0"/>
        <w:keepLines w:val="0"/>
        <w:widowControl/>
        <w:numPr>
          <w:ilvl w:val="0"/>
          <w:numId w:val="174"/>
        </w:numPr>
        <w:suppressLineNumbers w:val="0"/>
        <w:spacing w:before="0" w:beforeAutospacing="1" w:after="0" w:afterAutospacing="1"/>
        <w:ind w:left="1440" w:hanging="360"/>
      </w:pPr>
    </w:p>
    <w:p w14:paraId="2AB75CD1">
      <w:pPr>
        <w:pStyle w:val="35"/>
        <w:keepNext w:val="0"/>
        <w:keepLines w:val="0"/>
        <w:widowControl/>
        <w:suppressLineNumbers w:val="0"/>
        <w:ind w:left="720"/>
      </w:pPr>
      <w:r>
        <w:t>Profile updates should be reflected immediately across the system.</w:t>
      </w:r>
    </w:p>
    <w:p w14:paraId="648ED3D7">
      <w:pPr>
        <w:keepNext w:val="0"/>
        <w:keepLines w:val="0"/>
        <w:widowControl/>
        <w:numPr>
          <w:ilvl w:val="0"/>
          <w:numId w:val="174"/>
        </w:numPr>
        <w:suppressLineNumbers w:val="0"/>
        <w:spacing w:before="0" w:beforeAutospacing="1" w:after="0" w:afterAutospacing="1"/>
        <w:ind w:left="1440" w:hanging="360"/>
      </w:pPr>
    </w:p>
    <w:p w14:paraId="7B7DAAA7">
      <w:pPr>
        <w:keepNext w:val="0"/>
        <w:keepLines w:val="0"/>
        <w:widowControl/>
        <w:numPr>
          <w:ilvl w:val="0"/>
          <w:numId w:val="174"/>
        </w:numPr>
        <w:suppressLineNumbers w:val="0"/>
        <w:spacing w:before="0" w:beforeAutospacing="1" w:after="0" w:afterAutospacing="1"/>
        <w:ind w:left="1440" w:hanging="360"/>
      </w:pPr>
    </w:p>
    <w:p w14:paraId="289F7CAF">
      <w:pPr>
        <w:pStyle w:val="35"/>
        <w:keepNext w:val="0"/>
        <w:keepLines w:val="0"/>
        <w:widowControl/>
        <w:suppressLineNumbers w:val="0"/>
        <w:ind w:left="720"/>
      </w:pPr>
      <w:r>
        <w:t>Store profile pictures securely.</w:t>
      </w:r>
    </w:p>
    <w:p w14:paraId="03CB26E7">
      <w:pPr>
        <w:keepNext w:val="0"/>
        <w:keepLines w:val="0"/>
        <w:widowControl/>
        <w:numPr>
          <w:ilvl w:val="0"/>
          <w:numId w:val="174"/>
        </w:numPr>
        <w:suppressLineNumbers w:val="0"/>
        <w:spacing w:before="0" w:beforeAutospacing="1" w:after="0" w:afterAutospacing="1"/>
        <w:ind w:left="1440" w:hanging="360"/>
      </w:pPr>
    </w:p>
    <w:p w14:paraId="315876BB">
      <w:pPr>
        <w:keepNext w:val="0"/>
        <w:keepLines w:val="0"/>
        <w:widowControl/>
        <w:numPr>
          <w:ilvl w:val="0"/>
          <w:numId w:val="174"/>
        </w:numPr>
        <w:suppressLineNumbers w:val="0"/>
        <w:spacing w:before="0" w:beforeAutospacing="1" w:after="0" w:afterAutospacing="1"/>
        <w:ind w:left="1440" w:hanging="360"/>
      </w:pPr>
    </w:p>
    <w:p w14:paraId="5725B9AA">
      <w:pPr>
        <w:pStyle w:val="35"/>
        <w:keepNext w:val="0"/>
        <w:keepLines w:val="0"/>
        <w:widowControl/>
        <w:suppressLineNumbers w:val="0"/>
        <w:ind w:left="720"/>
      </w:pPr>
      <w:r>
        <w:t>Validate email and phone number before saving.</w:t>
      </w:r>
    </w:p>
    <w:p w14:paraId="0211CDC5">
      <w:pPr>
        <w:keepNext w:val="0"/>
        <w:keepLines w:val="0"/>
        <w:widowControl/>
        <w:numPr>
          <w:ilvl w:val="0"/>
          <w:numId w:val="174"/>
        </w:numPr>
        <w:suppressLineNumbers w:val="0"/>
        <w:spacing w:before="0" w:beforeAutospacing="1" w:after="0" w:afterAutospacing="1"/>
        <w:ind w:left="1440" w:hanging="360"/>
      </w:pPr>
    </w:p>
    <w:p w14:paraId="6FDA4FF7">
      <w:pPr>
        <w:keepNext w:val="0"/>
        <w:keepLines w:val="0"/>
        <w:widowControl/>
        <w:numPr>
          <w:ilvl w:val="0"/>
          <w:numId w:val="174"/>
        </w:numPr>
        <w:suppressLineNumbers w:val="0"/>
        <w:spacing w:before="0" w:beforeAutospacing="1" w:after="0" w:afterAutospacing="1"/>
        <w:ind w:left="1440" w:hanging="360"/>
      </w:pPr>
    </w:p>
    <w:p w14:paraId="6724DDBC">
      <w:pPr>
        <w:pStyle w:val="35"/>
        <w:keepNext w:val="0"/>
        <w:keepLines w:val="0"/>
        <w:widowControl/>
        <w:suppressLineNumbers w:val="0"/>
        <w:ind w:left="720"/>
      </w:pPr>
      <w:r>
        <w:t>Log profile changes for auditing.</w:t>
      </w:r>
    </w:p>
    <w:p w14:paraId="737E26A8">
      <w:pPr>
        <w:keepNext w:val="0"/>
        <w:keepLines w:val="0"/>
        <w:widowControl/>
        <w:numPr>
          <w:ilvl w:val="0"/>
          <w:numId w:val="174"/>
        </w:numPr>
        <w:suppressLineNumbers w:val="0"/>
        <w:spacing w:before="0" w:beforeAutospacing="1" w:after="0" w:afterAutospacing="1"/>
        <w:ind w:left="1440" w:hanging="360"/>
      </w:pPr>
    </w:p>
    <w:p w14:paraId="316EE832">
      <w:pPr>
        <w:keepNext w:val="0"/>
        <w:keepLines w:val="0"/>
        <w:widowControl/>
        <w:numPr>
          <w:ilvl w:val="0"/>
          <w:numId w:val="174"/>
        </w:numPr>
        <w:suppressLineNumbers w:val="0"/>
        <w:spacing w:before="0" w:beforeAutospacing="1" w:after="0" w:afterAutospacing="1"/>
        <w:ind w:left="1440" w:hanging="360"/>
      </w:pPr>
    </w:p>
    <w:p w14:paraId="70F2746A">
      <w:pPr>
        <w:pStyle w:val="35"/>
        <w:keepNext w:val="0"/>
        <w:keepLines w:val="0"/>
        <w:widowControl/>
        <w:suppressLineNumbers w:val="0"/>
        <w:ind w:left="720"/>
      </w:pPr>
      <w:r>
        <w:t>Automatically update the "Last Updated" timestamp.</w:t>
      </w:r>
    </w:p>
    <w:p w14:paraId="39533BAC">
      <w:pPr>
        <w:keepNext w:val="0"/>
        <w:keepLines w:val="0"/>
        <w:widowControl/>
        <w:numPr>
          <w:ilvl w:val="0"/>
          <w:numId w:val="174"/>
        </w:numPr>
        <w:suppressLineNumbers w:val="0"/>
        <w:spacing w:before="0" w:beforeAutospacing="1" w:after="0" w:afterAutospacing="1"/>
        <w:ind w:left="1440" w:hanging="360"/>
      </w:pPr>
    </w:p>
    <w:p w14:paraId="5422296F">
      <w:pPr>
        <w:keepNext w:val="0"/>
        <w:keepLines w:val="0"/>
        <w:widowControl/>
        <w:suppressLineNumbers w:val="0"/>
      </w:pPr>
      <w:r>
        <w:pict>
          <v:rect id="_x0000_i1671" o:spt="1" style="height:1.5pt;width:432pt;" fillcolor="#A0A0A0" filled="t" stroked="f" coordsize="21600,21600" o:hr="t" o:hrstd="t" o:hralign="center">
            <v:path/>
            <v:fill on="t" focussize="0,0"/>
            <v:stroke on="f"/>
            <v:imagedata o:title=""/>
            <o:lock v:ext="edit"/>
            <w10:wrap type="none"/>
            <w10:anchorlock/>
          </v:rect>
        </w:pict>
      </w:r>
    </w:p>
    <w:p w14:paraId="7E3ADDE6">
      <w:pPr>
        <w:pStyle w:val="3"/>
        <w:keepNext w:val="0"/>
        <w:keepLines w:val="0"/>
        <w:widowControl/>
        <w:suppressLineNumbers w:val="0"/>
      </w:pPr>
      <w:r>
        <w:t>✅ Next Remaining Modules</w:t>
      </w:r>
    </w:p>
    <w:p w14:paraId="7CC96353">
      <w:pPr>
        <w:pStyle w:val="35"/>
        <w:keepNext w:val="0"/>
        <w:keepLines w:val="0"/>
        <w:widowControl/>
        <w:suppressLineNumbers w:val="0"/>
      </w:pPr>
      <w:r>
        <w:t xml:space="preserve">Ab sirf </w:t>
      </w:r>
      <w:r>
        <w:rPr>
          <w:rStyle w:val="36"/>
        </w:rPr>
        <w:t>3 important sections</w:t>
      </w:r>
      <w:r>
        <w:t xml:space="preserve"> baqi hain:</w:t>
      </w:r>
    </w:p>
    <w:p w14:paraId="42F6FD67">
      <w:pPr>
        <w:pStyle w:val="4"/>
        <w:keepNext w:val="0"/>
        <w:keepLines w:val="0"/>
        <w:widowControl/>
        <w:suppressLineNumbers w:val="0"/>
      </w:pPr>
      <w:r>
        <w:t>Module 16 – System Settings (Super Administrator)</w:t>
      </w:r>
    </w:p>
    <w:p w14:paraId="7E75E7F9">
      <w:pPr>
        <w:keepNext w:val="0"/>
        <w:keepLines w:val="0"/>
        <w:widowControl/>
        <w:numPr>
          <w:ilvl w:val="0"/>
          <w:numId w:val="175"/>
        </w:numPr>
        <w:suppressLineNumbers w:val="0"/>
        <w:spacing w:before="0" w:beforeAutospacing="1" w:after="0" w:afterAutospacing="1"/>
        <w:ind w:left="1440" w:hanging="360"/>
      </w:pPr>
    </w:p>
    <w:p w14:paraId="0FA1CE0D">
      <w:pPr>
        <w:pStyle w:val="35"/>
        <w:keepNext w:val="0"/>
        <w:keepLines w:val="0"/>
        <w:widowControl/>
        <w:suppressLineNumbers w:val="0"/>
        <w:ind w:left="720"/>
      </w:pPr>
      <w:r>
        <w:t>General Settings</w:t>
      </w:r>
    </w:p>
    <w:p w14:paraId="29CA431D">
      <w:pPr>
        <w:keepNext w:val="0"/>
        <w:keepLines w:val="0"/>
        <w:widowControl/>
        <w:numPr>
          <w:ilvl w:val="0"/>
          <w:numId w:val="175"/>
        </w:numPr>
        <w:suppressLineNumbers w:val="0"/>
        <w:spacing w:before="0" w:beforeAutospacing="1" w:after="0" w:afterAutospacing="1"/>
        <w:ind w:left="1440" w:hanging="360"/>
      </w:pPr>
    </w:p>
    <w:p w14:paraId="36DEEC87">
      <w:pPr>
        <w:keepNext w:val="0"/>
        <w:keepLines w:val="0"/>
        <w:widowControl/>
        <w:numPr>
          <w:ilvl w:val="0"/>
          <w:numId w:val="175"/>
        </w:numPr>
        <w:suppressLineNumbers w:val="0"/>
        <w:spacing w:before="0" w:beforeAutospacing="1" w:after="0" w:afterAutospacing="1"/>
        <w:ind w:left="1440" w:hanging="360"/>
      </w:pPr>
    </w:p>
    <w:p w14:paraId="302C9615">
      <w:pPr>
        <w:pStyle w:val="35"/>
        <w:keepNext w:val="0"/>
        <w:keepLines w:val="0"/>
        <w:widowControl/>
        <w:suppressLineNumbers w:val="0"/>
        <w:ind w:left="720"/>
      </w:pPr>
      <w:r>
        <w:t>Notification Settings</w:t>
      </w:r>
    </w:p>
    <w:p w14:paraId="43004D10">
      <w:pPr>
        <w:keepNext w:val="0"/>
        <w:keepLines w:val="0"/>
        <w:widowControl/>
        <w:numPr>
          <w:ilvl w:val="0"/>
          <w:numId w:val="175"/>
        </w:numPr>
        <w:suppressLineNumbers w:val="0"/>
        <w:spacing w:before="0" w:beforeAutospacing="1" w:after="0" w:afterAutospacing="1"/>
        <w:ind w:left="1440" w:hanging="360"/>
      </w:pPr>
    </w:p>
    <w:p w14:paraId="03255656">
      <w:pPr>
        <w:keepNext w:val="0"/>
        <w:keepLines w:val="0"/>
        <w:widowControl/>
        <w:numPr>
          <w:ilvl w:val="0"/>
          <w:numId w:val="175"/>
        </w:numPr>
        <w:suppressLineNumbers w:val="0"/>
        <w:spacing w:before="0" w:beforeAutospacing="1" w:after="0" w:afterAutospacing="1"/>
        <w:ind w:left="1440" w:hanging="360"/>
      </w:pPr>
    </w:p>
    <w:p w14:paraId="009B94DE">
      <w:pPr>
        <w:pStyle w:val="35"/>
        <w:keepNext w:val="0"/>
        <w:keepLines w:val="0"/>
        <w:widowControl/>
        <w:suppressLineNumbers w:val="0"/>
        <w:ind w:left="720"/>
      </w:pPr>
      <w:r>
        <w:t>Email Settings</w:t>
      </w:r>
    </w:p>
    <w:p w14:paraId="00FA18BC">
      <w:pPr>
        <w:keepNext w:val="0"/>
        <w:keepLines w:val="0"/>
        <w:widowControl/>
        <w:numPr>
          <w:ilvl w:val="0"/>
          <w:numId w:val="175"/>
        </w:numPr>
        <w:suppressLineNumbers w:val="0"/>
        <w:spacing w:before="0" w:beforeAutospacing="1" w:after="0" w:afterAutospacing="1"/>
        <w:ind w:left="1440" w:hanging="360"/>
      </w:pPr>
    </w:p>
    <w:p w14:paraId="1FDACD92">
      <w:pPr>
        <w:keepNext w:val="0"/>
        <w:keepLines w:val="0"/>
        <w:widowControl/>
        <w:numPr>
          <w:ilvl w:val="0"/>
          <w:numId w:val="175"/>
        </w:numPr>
        <w:suppressLineNumbers w:val="0"/>
        <w:spacing w:before="0" w:beforeAutospacing="1" w:after="0" w:afterAutospacing="1"/>
        <w:ind w:left="1440" w:hanging="360"/>
      </w:pPr>
    </w:p>
    <w:p w14:paraId="12E2CD67">
      <w:pPr>
        <w:pStyle w:val="35"/>
        <w:keepNext w:val="0"/>
        <w:keepLines w:val="0"/>
        <w:widowControl/>
        <w:suppressLineNumbers w:val="0"/>
        <w:ind w:left="720"/>
      </w:pPr>
      <w:r>
        <w:t>Backup &amp; Restore</w:t>
      </w:r>
    </w:p>
    <w:p w14:paraId="1C907365">
      <w:pPr>
        <w:keepNext w:val="0"/>
        <w:keepLines w:val="0"/>
        <w:widowControl/>
        <w:numPr>
          <w:ilvl w:val="0"/>
          <w:numId w:val="175"/>
        </w:numPr>
        <w:suppressLineNumbers w:val="0"/>
        <w:spacing w:before="0" w:beforeAutospacing="1" w:after="0" w:afterAutospacing="1"/>
        <w:ind w:left="1440" w:hanging="360"/>
      </w:pPr>
    </w:p>
    <w:p w14:paraId="5772A5F5">
      <w:pPr>
        <w:keepNext w:val="0"/>
        <w:keepLines w:val="0"/>
        <w:widowControl/>
        <w:numPr>
          <w:ilvl w:val="0"/>
          <w:numId w:val="175"/>
        </w:numPr>
        <w:suppressLineNumbers w:val="0"/>
        <w:spacing w:before="0" w:beforeAutospacing="1" w:after="0" w:afterAutospacing="1"/>
        <w:ind w:left="1440" w:hanging="360"/>
      </w:pPr>
    </w:p>
    <w:p w14:paraId="33DFA202">
      <w:pPr>
        <w:pStyle w:val="35"/>
        <w:keepNext w:val="0"/>
        <w:keepLines w:val="0"/>
        <w:widowControl/>
        <w:suppressLineNumbers w:val="0"/>
        <w:ind w:left="720"/>
      </w:pPr>
      <w:r>
        <w:t>Audit Logs</w:t>
      </w:r>
    </w:p>
    <w:p w14:paraId="4EE84874">
      <w:pPr>
        <w:keepNext w:val="0"/>
        <w:keepLines w:val="0"/>
        <w:widowControl/>
        <w:numPr>
          <w:ilvl w:val="0"/>
          <w:numId w:val="175"/>
        </w:numPr>
        <w:suppressLineNumbers w:val="0"/>
        <w:spacing w:before="0" w:beforeAutospacing="1" w:after="0" w:afterAutospacing="1"/>
        <w:ind w:left="1440" w:hanging="360"/>
      </w:pPr>
    </w:p>
    <w:p w14:paraId="1802673E">
      <w:pPr>
        <w:keepNext w:val="0"/>
        <w:keepLines w:val="0"/>
        <w:widowControl/>
        <w:numPr>
          <w:ilvl w:val="0"/>
          <w:numId w:val="175"/>
        </w:numPr>
        <w:suppressLineNumbers w:val="0"/>
        <w:spacing w:before="0" w:beforeAutospacing="1" w:after="0" w:afterAutospacing="1"/>
        <w:ind w:left="1440" w:hanging="360"/>
      </w:pPr>
    </w:p>
    <w:p w14:paraId="0B1983A5">
      <w:pPr>
        <w:pStyle w:val="35"/>
        <w:keepNext w:val="0"/>
        <w:keepLines w:val="0"/>
        <w:widowControl/>
        <w:suppressLineNumbers w:val="0"/>
        <w:ind w:left="720"/>
      </w:pPr>
      <w:r>
        <w:t>Role &amp; Permission Settings</w:t>
      </w:r>
    </w:p>
    <w:p w14:paraId="6E14BAA0">
      <w:pPr>
        <w:keepNext w:val="0"/>
        <w:keepLines w:val="0"/>
        <w:widowControl/>
        <w:numPr>
          <w:ilvl w:val="0"/>
          <w:numId w:val="175"/>
        </w:numPr>
        <w:suppressLineNumbers w:val="0"/>
        <w:spacing w:before="0" w:beforeAutospacing="1" w:after="0" w:afterAutospacing="1"/>
        <w:ind w:left="1440" w:hanging="360"/>
      </w:pPr>
    </w:p>
    <w:p w14:paraId="3D9A6624">
      <w:pPr>
        <w:keepNext w:val="0"/>
        <w:keepLines w:val="0"/>
        <w:widowControl/>
        <w:suppressLineNumbers w:val="0"/>
      </w:pPr>
      <w:r>
        <w:pict>
          <v:rect id="_x0000_i1672" o:spt="1" style="height:1.5pt;width:432pt;" fillcolor="#A0A0A0" filled="t" stroked="f" coordsize="21600,21600" o:hr="t" o:hrstd="t" o:hralign="center">
            <v:path/>
            <v:fill on="t" focussize="0,0"/>
            <v:stroke on="f"/>
            <v:imagedata o:title=""/>
            <o:lock v:ext="edit"/>
            <w10:wrap type="none"/>
            <w10:anchorlock/>
          </v:rect>
        </w:pict>
      </w:r>
    </w:p>
    <w:p w14:paraId="12C896AB">
      <w:pPr>
        <w:pStyle w:val="4"/>
        <w:keepNext w:val="0"/>
        <w:keepLines w:val="0"/>
        <w:widowControl/>
        <w:suppressLineNumbers w:val="0"/>
      </w:pPr>
      <w:r>
        <w:t>Module 17 – Global Search &amp; Advanced Filters</w:t>
      </w:r>
    </w:p>
    <w:p w14:paraId="42F0FF29">
      <w:pPr>
        <w:keepNext w:val="0"/>
        <w:keepLines w:val="0"/>
        <w:widowControl/>
        <w:numPr>
          <w:ilvl w:val="0"/>
          <w:numId w:val="176"/>
        </w:numPr>
        <w:suppressLineNumbers w:val="0"/>
        <w:spacing w:before="0" w:beforeAutospacing="1" w:after="0" w:afterAutospacing="1"/>
        <w:ind w:left="1440" w:hanging="360"/>
      </w:pPr>
    </w:p>
    <w:p w14:paraId="7195CBAC">
      <w:pPr>
        <w:pStyle w:val="35"/>
        <w:keepNext w:val="0"/>
        <w:keepLines w:val="0"/>
        <w:widowControl/>
        <w:suppressLineNumbers w:val="0"/>
        <w:ind w:left="720"/>
      </w:pPr>
      <w:r>
        <w:t>Universal Search Bar</w:t>
      </w:r>
    </w:p>
    <w:p w14:paraId="6DA24C67">
      <w:pPr>
        <w:keepNext w:val="0"/>
        <w:keepLines w:val="0"/>
        <w:widowControl/>
        <w:numPr>
          <w:ilvl w:val="0"/>
          <w:numId w:val="176"/>
        </w:numPr>
        <w:suppressLineNumbers w:val="0"/>
        <w:spacing w:before="0" w:beforeAutospacing="1" w:after="0" w:afterAutospacing="1"/>
        <w:ind w:left="1440" w:hanging="360"/>
      </w:pPr>
    </w:p>
    <w:p w14:paraId="3536AE8E">
      <w:pPr>
        <w:keepNext w:val="0"/>
        <w:keepLines w:val="0"/>
        <w:widowControl/>
        <w:numPr>
          <w:ilvl w:val="0"/>
          <w:numId w:val="176"/>
        </w:numPr>
        <w:suppressLineNumbers w:val="0"/>
        <w:spacing w:before="0" w:beforeAutospacing="1" w:after="0" w:afterAutospacing="1"/>
        <w:ind w:left="1440" w:hanging="360"/>
      </w:pPr>
    </w:p>
    <w:p w14:paraId="53FFFADB">
      <w:pPr>
        <w:pStyle w:val="35"/>
        <w:keepNext w:val="0"/>
        <w:keepLines w:val="0"/>
        <w:widowControl/>
        <w:suppressLineNumbers w:val="0"/>
        <w:ind w:left="720"/>
      </w:pPr>
      <w:r>
        <w:t>Smart Search</w:t>
      </w:r>
    </w:p>
    <w:p w14:paraId="2B453FA2">
      <w:pPr>
        <w:keepNext w:val="0"/>
        <w:keepLines w:val="0"/>
        <w:widowControl/>
        <w:numPr>
          <w:ilvl w:val="0"/>
          <w:numId w:val="176"/>
        </w:numPr>
        <w:suppressLineNumbers w:val="0"/>
        <w:spacing w:before="0" w:beforeAutospacing="1" w:after="0" w:afterAutospacing="1"/>
        <w:ind w:left="1440" w:hanging="360"/>
      </w:pPr>
    </w:p>
    <w:p w14:paraId="3591D014">
      <w:pPr>
        <w:keepNext w:val="0"/>
        <w:keepLines w:val="0"/>
        <w:widowControl/>
        <w:numPr>
          <w:ilvl w:val="0"/>
          <w:numId w:val="176"/>
        </w:numPr>
        <w:suppressLineNumbers w:val="0"/>
        <w:spacing w:before="0" w:beforeAutospacing="1" w:after="0" w:afterAutospacing="1"/>
        <w:ind w:left="1440" w:hanging="360"/>
      </w:pPr>
    </w:p>
    <w:p w14:paraId="61969FD5">
      <w:pPr>
        <w:pStyle w:val="35"/>
        <w:keepNext w:val="0"/>
        <w:keepLines w:val="0"/>
        <w:widowControl/>
        <w:suppressLineNumbers w:val="0"/>
        <w:ind w:left="720"/>
      </w:pPr>
      <w:r>
        <w:t>Cross-module Search</w:t>
      </w:r>
    </w:p>
    <w:p w14:paraId="41B11166">
      <w:pPr>
        <w:keepNext w:val="0"/>
        <w:keepLines w:val="0"/>
        <w:widowControl/>
        <w:numPr>
          <w:ilvl w:val="0"/>
          <w:numId w:val="176"/>
        </w:numPr>
        <w:suppressLineNumbers w:val="0"/>
        <w:spacing w:before="0" w:beforeAutospacing="1" w:after="0" w:afterAutospacing="1"/>
        <w:ind w:left="1440" w:hanging="360"/>
      </w:pPr>
    </w:p>
    <w:p w14:paraId="388768E0">
      <w:pPr>
        <w:keepNext w:val="0"/>
        <w:keepLines w:val="0"/>
        <w:widowControl/>
        <w:numPr>
          <w:ilvl w:val="0"/>
          <w:numId w:val="176"/>
        </w:numPr>
        <w:suppressLineNumbers w:val="0"/>
        <w:spacing w:before="0" w:beforeAutospacing="1" w:after="0" w:afterAutospacing="1"/>
        <w:ind w:left="1440" w:hanging="360"/>
      </w:pPr>
    </w:p>
    <w:p w14:paraId="3BDAE7F5">
      <w:pPr>
        <w:pStyle w:val="35"/>
        <w:keepNext w:val="0"/>
        <w:keepLines w:val="0"/>
        <w:widowControl/>
        <w:suppressLineNumbers w:val="0"/>
        <w:ind w:left="720"/>
      </w:pPr>
      <w:r>
        <w:t>Advanced Filters</w:t>
      </w:r>
    </w:p>
    <w:p w14:paraId="4E93A322">
      <w:pPr>
        <w:keepNext w:val="0"/>
        <w:keepLines w:val="0"/>
        <w:widowControl/>
        <w:numPr>
          <w:ilvl w:val="0"/>
          <w:numId w:val="176"/>
        </w:numPr>
        <w:suppressLineNumbers w:val="0"/>
        <w:spacing w:before="0" w:beforeAutospacing="1" w:after="0" w:afterAutospacing="1"/>
        <w:ind w:left="1440" w:hanging="360"/>
      </w:pPr>
    </w:p>
    <w:p w14:paraId="54A5994F">
      <w:pPr>
        <w:keepNext w:val="0"/>
        <w:keepLines w:val="0"/>
        <w:widowControl/>
        <w:suppressLineNumbers w:val="0"/>
      </w:pPr>
      <w:r>
        <w:pict>
          <v:rect id="_x0000_i1673" o:spt="1" style="height:1.5pt;width:432pt;" fillcolor="#A0A0A0" filled="t" stroked="f" coordsize="21600,21600" o:hr="t" o:hrstd="t" o:hralign="center">
            <v:path/>
            <v:fill on="t" focussize="0,0"/>
            <v:stroke on="f"/>
            <v:imagedata o:title=""/>
            <o:lock v:ext="edit"/>
            <w10:wrap type="none"/>
            <w10:anchorlock/>
          </v:rect>
        </w:pict>
      </w:r>
    </w:p>
    <w:p w14:paraId="4420DF8B">
      <w:pPr>
        <w:pStyle w:val="4"/>
        <w:keepNext w:val="0"/>
        <w:keepLines w:val="0"/>
        <w:widowControl/>
        <w:suppressLineNumbers w:val="0"/>
      </w:pPr>
      <w:r>
        <w:t>Module 18 – Complete System Workflow &amp; Business Rules</w:t>
      </w:r>
    </w:p>
    <w:p w14:paraId="03C4636C">
      <w:pPr>
        <w:keepNext w:val="0"/>
        <w:keepLines w:val="0"/>
        <w:widowControl/>
        <w:numPr>
          <w:ilvl w:val="0"/>
          <w:numId w:val="177"/>
        </w:numPr>
        <w:suppressLineNumbers w:val="0"/>
        <w:spacing w:before="0" w:beforeAutospacing="1" w:after="0" w:afterAutospacing="1"/>
        <w:ind w:left="1440" w:hanging="360"/>
      </w:pPr>
    </w:p>
    <w:p w14:paraId="5115424A">
      <w:pPr>
        <w:pStyle w:val="35"/>
        <w:keepNext w:val="0"/>
        <w:keepLines w:val="0"/>
        <w:widowControl/>
        <w:suppressLineNumbers w:val="0"/>
        <w:ind w:left="720"/>
      </w:pPr>
      <w:r>
        <w:t>End-to-End Flow</w:t>
      </w:r>
    </w:p>
    <w:p w14:paraId="2E3131E3">
      <w:pPr>
        <w:keepNext w:val="0"/>
        <w:keepLines w:val="0"/>
        <w:widowControl/>
        <w:numPr>
          <w:ilvl w:val="0"/>
          <w:numId w:val="177"/>
        </w:numPr>
        <w:suppressLineNumbers w:val="0"/>
        <w:spacing w:before="0" w:beforeAutospacing="1" w:after="0" w:afterAutospacing="1"/>
        <w:ind w:left="1440" w:hanging="360"/>
      </w:pPr>
    </w:p>
    <w:p w14:paraId="1A5DA8FA">
      <w:pPr>
        <w:keepNext w:val="0"/>
        <w:keepLines w:val="0"/>
        <w:widowControl/>
        <w:numPr>
          <w:ilvl w:val="0"/>
          <w:numId w:val="177"/>
        </w:numPr>
        <w:suppressLineNumbers w:val="0"/>
        <w:spacing w:before="0" w:beforeAutospacing="1" w:after="0" w:afterAutospacing="1"/>
        <w:ind w:left="1440" w:hanging="360"/>
      </w:pPr>
    </w:p>
    <w:p w14:paraId="0E0E1360">
      <w:pPr>
        <w:pStyle w:val="35"/>
        <w:keepNext w:val="0"/>
        <w:keepLines w:val="0"/>
        <w:widowControl/>
        <w:suppressLineNumbers w:val="0"/>
        <w:ind w:left="720"/>
      </w:pPr>
      <w:r>
        <w:t>Role Interaction Diagram</w:t>
      </w:r>
    </w:p>
    <w:p w14:paraId="4CF4AEC5">
      <w:pPr>
        <w:keepNext w:val="0"/>
        <w:keepLines w:val="0"/>
        <w:widowControl/>
        <w:numPr>
          <w:ilvl w:val="0"/>
          <w:numId w:val="177"/>
        </w:numPr>
        <w:suppressLineNumbers w:val="0"/>
        <w:spacing w:before="0" w:beforeAutospacing="1" w:after="0" w:afterAutospacing="1"/>
        <w:ind w:left="1440" w:hanging="360"/>
      </w:pPr>
    </w:p>
    <w:p w14:paraId="1806CCD6">
      <w:pPr>
        <w:keepNext w:val="0"/>
        <w:keepLines w:val="0"/>
        <w:widowControl/>
        <w:numPr>
          <w:ilvl w:val="0"/>
          <w:numId w:val="177"/>
        </w:numPr>
        <w:suppressLineNumbers w:val="0"/>
        <w:spacing w:before="0" w:beforeAutospacing="1" w:after="0" w:afterAutospacing="1"/>
        <w:ind w:left="1440" w:hanging="360"/>
      </w:pPr>
    </w:p>
    <w:p w14:paraId="3742B93C">
      <w:pPr>
        <w:pStyle w:val="35"/>
        <w:keepNext w:val="0"/>
        <w:keepLines w:val="0"/>
        <w:widowControl/>
        <w:suppressLineNumbers w:val="0"/>
        <w:ind w:left="720"/>
      </w:pPr>
      <w:r>
        <w:t>Notification Flow</w:t>
      </w:r>
    </w:p>
    <w:p w14:paraId="5FFF6C77">
      <w:pPr>
        <w:keepNext w:val="0"/>
        <w:keepLines w:val="0"/>
        <w:widowControl/>
        <w:numPr>
          <w:ilvl w:val="0"/>
          <w:numId w:val="177"/>
        </w:numPr>
        <w:suppressLineNumbers w:val="0"/>
        <w:spacing w:before="0" w:beforeAutospacing="1" w:after="0" w:afterAutospacing="1"/>
        <w:ind w:left="1440" w:hanging="360"/>
      </w:pPr>
    </w:p>
    <w:p w14:paraId="1A712DF0">
      <w:pPr>
        <w:keepNext w:val="0"/>
        <w:keepLines w:val="0"/>
        <w:widowControl/>
        <w:numPr>
          <w:ilvl w:val="0"/>
          <w:numId w:val="177"/>
        </w:numPr>
        <w:suppressLineNumbers w:val="0"/>
        <w:spacing w:before="0" w:beforeAutospacing="1" w:after="0" w:afterAutospacing="1"/>
        <w:ind w:left="1440" w:hanging="360"/>
      </w:pPr>
    </w:p>
    <w:p w14:paraId="20E02A41">
      <w:pPr>
        <w:pStyle w:val="35"/>
        <w:keepNext w:val="0"/>
        <w:keepLines w:val="0"/>
        <w:widowControl/>
        <w:suppressLineNumbers w:val="0"/>
        <w:ind w:left="720"/>
      </w:pPr>
      <w:r>
        <w:t>Status Flow</w:t>
      </w:r>
    </w:p>
    <w:p w14:paraId="5B6781F8">
      <w:pPr>
        <w:keepNext w:val="0"/>
        <w:keepLines w:val="0"/>
        <w:widowControl/>
        <w:numPr>
          <w:ilvl w:val="0"/>
          <w:numId w:val="177"/>
        </w:numPr>
        <w:suppressLineNumbers w:val="0"/>
        <w:spacing w:before="0" w:beforeAutospacing="1" w:after="0" w:afterAutospacing="1"/>
        <w:ind w:left="1440" w:hanging="360"/>
      </w:pPr>
    </w:p>
    <w:p w14:paraId="00D5C0E7">
      <w:pPr>
        <w:keepNext w:val="0"/>
        <w:keepLines w:val="0"/>
        <w:widowControl/>
        <w:numPr>
          <w:ilvl w:val="0"/>
          <w:numId w:val="177"/>
        </w:numPr>
        <w:suppressLineNumbers w:val="0"/>
        <w:spacing w:before="0" w:beforeAutospacing="1" w:after="0" w:afterAutospacing="1"/>
        <w:ind w:left="1440" w:hanging="360"/>
      </w:pPr>
    </w:p>
    <w:p w14:paraId="0606DD92">
      <w:pPr>
        <w:pStyle w:val="35"/>
        <w:keepNext w:val="0"/>
        <w:keepLines w:val="0"/>
        <w:widowControl/>
        <w:suppressLineNumbers w:val="0"/>
        <w:ind w:left="720"/>
      </w:pPr>
      <w:r>
        <w:t>Data Flow</w:t>
      </w:r>
    </w:p>
    <w:p w14:paraId="76A57A6C">
      <w:pPr>
        <w:keepNext w:val="0"/>
        <w:keepLines w:val="0"/>
        <w:widowControl/>
        <w:numPr>
          <w:ilvl w:val="0"/>
          <w:numId w:val="177"/>
        </w:numPr>
        <w:suppressLineNumbers w:val="0"/>
        <w:spacing w:before="0" w:beforeAutospacing="1" w:after="0" w:afterAutospacing="1"/>
        <w:ind w:left="1440" w:hanging="360"/>
      </w:pPr>
    </w:p>
    <w:p w14:paraId="3FCBFEB7">
      <w:pPr>
        <w:keepNext w:val="0"/>
        <w:keepLines w:val="0"/>
        <w:widowControl/>
        <w:numPr>
          <w:ilvl w:val="0"/>
          <w:numId w:val="177"/>
        </w:numPr>
        <w:suppressLineNumbers w:val="0"/>
        <w:spacing w:before="0" w:beforeAutospacing="1" w:after="0" w:afterAutospacing="1"/>
        <w:ind w:left="1440" w:hanging="360"/>
      </w:pPr>
    </w:p>
    <w:p w14:paraId="3FF510D4">
      <w:pPr>
        <w:pStyle w:val="35"/>
        <w:keepNext w:val="0"/>
        <w:keepLines w:val="0"/>
        <w:widowControl/>
        <w:suppressLineNumbers w:val="0"/>
        <w:ind w:left="720"/>
      </w:pPr>
      <w:r>
        <w:t>Complete system lifecycle</w:t>
      </w:r>
    </w:p>
    <w:p w14:paraId="4E626300">
      <w:pPr>
        <w:keepNext w:val="0"/>
        <w:keepLines w:val="0"/>
        <w:widowControl/>
        <w:numPr>
          <w:ilvl w:val="0"/>
          <w:numId w:val="177"/>
        </w:numPr>
        <w:suppressLineNumbers w:val="0"/>
        <w:spacing w:before="0" w:beforeAutospacing="1" w:after="0" w:afterAutospacing="1"/>
        <w:ind w:left="1440" w:hanging="360"/>
      </w:pPr>
    </w:p>
    <w:p w14:paraId="03894AB5">
      <w:pPr>
        <w:pStyle w:val="35"/>
        <w:keepNext w:val="0"/>
        <w:keepLines w:val="0"/>
        <w:widowControl/>
        <w:suppressLineNumbers w:val="0"/>
      </w:pPr>
      <w:r>
        <w:t xml:space="preserve">In 3 modules ke baad tumhari documentation </w:t>
      </w:r>
      <w:r>
        <w:rPr>
          <w:rStyle w:val="36"/>
        </w:rPr>
        <w:t>100% complete</w:t>
      </w:r>
      <w:r>
        <w:t xml:space="preserve"> ho jayegi aur AI developer ke liye implementation-ready specification ban jayegi.</w:t>
      </w:r>
    </w:p>
    <w:p w14:paraId="2C539900">
      <w:pPr>
        <w:pStyle w:val="35"/>
        <w:keepNext w:val="0"/>
        <w:keepLines w:val="0"/>
        <w:widowControl/>
        <w:suppressLineNumbers w:val="0"/>
      </w:pPr>
      <w:r>
        <w:t xml:space="preserve">Perfect. Ab </w:t>
      </w:r>
      <w:r>
        <w:rPr>
          <w:rStyle w:val="36"/>
        </w:rPr>
        <w:t>Module 16 – System Settings</w:t>
      </w:r>
      <w:r>
        <w:t xml:space="preserve"> complete karte hain.</w:t>
      </w:r>
    </w:p>
    <w:p w14:paraId="15AEA41B">
      <w:pPr>
        <w:keepNext w:val="0"/>
        <w:keepLines w:val="0"/>
        <w:widowControl/>
        <w:suppressLineNumbers w:val="0"/>
      </w:pPr>
      <w:r>
        <w:pict>
          <v:rect id="_x0000_i1674" o:spt="1" style="height:1.5pt;width:432pt;" fillcolor="#A0A0A0" filled="t" stroked="f" coordsize="21600,21600" o:hr="t" o:hrstd="t" o:hralign="center">
            <v:path/>
            <v:fill on="t" focussize="0,0"/>
            <v:stroke on="f"/>
            <v:imagedata o:title=""/>
            <o:lock v:ext="edit"/>
            <w10:wrap type="none"/>
            <w10:anchorlock/>
          </v:rect>
        </w:pict>
      </w:r>
    </w:p>
    <w:p w14:paraId="6655FCB5">
      <w:pPr>
        <w:pStyle w:val="2"/>
        <w:keepNext w:val="0"/>
        <w:keepLines w:val="0"/>
        <w:widowControl/>
        <w:suppressLineNumbers w:val="0"/>
      </w:pPr>
      <w:r>
        <w:t>MODULE 16 – SYSTEM SETTINGS</w:t>
      </w:r>
    </w:p>
    <w:p w14:paraId="32F4C4CA">
      <w:pPr>
        <w:pStyle w:val="3"/>
        <w:keepNext w:val="0"/>
        <w:keepLines w:val="0"/>
        <w:widowControl/>
        <w:suppressLineNumbers w:val="0"/>
      </w:pPr>
      <w:r>
        <w:t>Overview</w:t>
      </w:r>
    </w:p>
    <w:p w14:paraId="51E0C6AE">
      <w:pPr>
        <w:pStyle w:val="35"/>
        <w:keepNext w:val="0"/>
        <w:keepLines w:val="0"/>
        <w:widowControl/>
        <w:suppressLineNumbers w:val="0"/>
      </w:pPr>
      <w:r>
        <w:t>The System Settings module allows the Super Administrator to configure and manage the overall behavior of the Centralized Error Log Data Management System.</w:t>
      </w:r>
    </w:p>
    <w:p w14:paraId="4D83A72D">
      <w:pPr>
        <w:pStyle w:val="35"/>
        <w:keepNext w:val="0"/>
        <w:keepLines w:val="0"/>
        <w:widowControl/>
        <w:suppressLineNumbers w:val="0"/>
      </w:pPr>
      <w:r>
        <w:t xml:space="preserve">This module is accessible </w:t>
      </w:r>
      <w:r>
        <w:rPr>
          <w:rStyle w:val="36"/>
        </w:rPr>
        <w:t>only</w:t>
      </w:r>
      <w:r>
        <w:t xml:space="preserve"> to the Super Administrator. It contains system-wide configurations such as notification preferences, security settings, backup settings, audit logs, and application configuration.</w:t>
      </w:r>
    </w:p>
    <w:p w14:paraId="59CC49C8">
      <w:pPr>
        <w:keepNext w:val="0"/>
        <w:keepLines w:val="0"/>
        <w:widowControl/>
        <w:suppressLineNumbers w:val="0"/>
      </w:pPr>
      <w:r>
        <w:pict>
          <v:rect id="_x0000_i1675" o:spt="1" style="height:1.5pt;width:432pt;" fillcolor="#A0A0A0" filled="t" stroked="f" coordsize="21600,21600" o:hr="t" o:hrstd="t" o:hralign="center">
            <v:path/>
            <v:fill on="t" focussize="0,0"/>
            <v:stroke on="f"/>
            <v:imagedata o:title=""/>
            <o:lock v:ext="edit"/>
            <w10:wrap type="none"/>
            <w10:anchorlock/>
          </v:rect>
        </w:pict>
      </w:r>
    </w:p>
    <w:p w14:paraId="70DDC6ED">
      <w:pPr>
        <w:pStyle w:val="2"/>
        <w:keepNext w:val="0"/>
        <w:keepLines w:val="0"/>
        <w:widowControl/>
        <w:suppressLineNumbers w:val="0"/>
      </w:pPr>
      <w:r>
        <w:t>Access</w:t>
      </w:r>
    </w:p>
    <w:p w14:paraId="2DA2E149">
      <w:pPr>
        <w:pStyle w:val="35"/>
        <w:keepNext w:val="0"/>
        <w:keepLines w:val="0"/>
        <w:widowControl/>
        <w:suppressLineNumbers w:val="0"/>
      </w:pPr>
      <w:r>
        <w:t>✅ Super Administrator Only</w:t>
      </w:r>
    </w:p>
    <w:p w14:paraId="73805E92">
      <w:pPr>
        <w:pStyle w:val="35"/>
        <w:keepNext w:val="0"/>
        <w:keepLines w:val="0"/>
        <w:widowControl/>
        <w:suppressLineNumbers w:val="0"/>
      </w:pPr>
      <w:r>
        <w:t>❌ Hospital Administrator</w:t>
      </w:r>
    </w:p>
    <w:p w14:paraId="5387FE61">
      <w:pPr>
        <w:pStyle w:val="35"/>
        <w:keepNext w:val="0"/>
        <w:keepLines w:val="0"/>
        <w:widowControl/>
        <w:suppressLineNumbers w:val="0"/>
      </w:pPr>
      <w:r>
        <w:t>❌ Hospital Biomedical Engineer</w:t>
      </w:r>
    </w:p>
    <w:p w14:paraId="48E77978">
      <w:pPr>
        <w:pStyle w:val="35"/>
        <w:keepNext w:val="0"/>
        <w:keepLines w:val="0"/>
        <w:widowControl/>
        <w:suppressLineNumbers w:val="0"/>
      </w:pPr>
      <w:r>
        <w:t>❌ Central Biomedical Engineer</w:t>
      </w:r>
    </w:p>
    <w:p w14:paraId="74EB0A5D">
      <w:pPr>
        <w:keepNext w:val="0"/>
        <w:keepLines w:val="0"/>
        <w:widowControl/>
        <w:suppressLineNumbers w:val="0"/>
      </w:pPr>
      <w:r>
        <w:pict>
          <v:rect id="_x0000_i1676" o:spt="1" style="height:1.5pt;width:432pt;" fillcolor="#A0A0A0" filled="t" stroked="f" coordsize="21600,21600" o:hr="t" o:hrstd="t" o:hralign="center">
            <v:path/>
            <v:fill on="t" focussize="0,0"/>
            <v:stroke on="f"/>
            <v:imagedata o:title=""/>
            <o:lock v:ext="edit"/>
            <w10:wrap type="none"/>
            <w10:anchorlock/>
          </v:rect>
        </w:pict>
      </w:r>
    </w:p>
    <w:p w14:paraId="67B9DC9A">
      <w:pPr>
        <w:pStyle w:val="2"/>
        <w:keepNext w:val="0"/>
        <w:keepLines w:val="0"/>
        <w:widowControl/>
        <w:suppressLineNumbers w:val="0"/>
      </w:pPr>
      <w:r>
        <w:t>Sidebar</w:t>
      </w:r>
    </w:p>
    <w:p w14:paraId="4D18AFF0">
      <w:pPr>
        <w:pStyle w:val="21"/>
        <w:keepNext w:val="0"/>
        <w:keepLines w:val="0"/>
        <w:widowControl/>
        <w:suppressLineNumbers w:val="0"/>
      </w:pPr>
      <w:r>
        <w:rPr>
          <w:rStyle w:val="20"/>
        </w:rPr>
        <w:t>System Settings</w:t>
      </w:r>
    </w:p>
    <w:p w14:paraId="2D653209">
      <w:pPr>
        <w:keepNext w:val="0"/>
        <w:keepLines w:val="0"/>
        <w:widowControl/>
        <w:suppressLineNumbers w:val="0"/>
      </w:pPr>
      <w:r>
        <w:pict>
          <v:rect id="_x0000_i1677" o:spt="1" style="height:1.5pt;width:432pt;" fillcolor="#A0A0A0" filled="t" stroked="f" coordsize="21600,21600" o:hr="t" o:hrstd="t" o:hralign="center">
            <v:path/>
            <v:fill on="t" focussize="0,0"/>
            <v:stroke on="f"/>
            <v:imagedata o:title=""/>
            <o:lock v:ext="edit"/>
            <w10:wrap type="none"/>
            <w10:anchorlock/>
          </v:rect>
        </w:pict>
      </w:r>
    </w:p>
    <w:p w14:paraId="412568B2">
      <w:pPr>
        <w:pStyle w:val="2"/>
        <w:keepNext w:val="0"/>
        <w:keepLines w:val="0"/>
        <w:widowControl/>
        <w:suppressLineNumbers w:val="0"/>
      </w:pPr>
      <w:r>
        <w:t>Purpose</w:t>
      </w:r>
    </w:p>
    <w:p w14:paraId="5AD7DE28">
      <w:pPr>
        <w:pStyle w:val="35"/>
        <w:keepNext w:val="0"/>
        <w:keepLines w:val="0"/>
        <w:widowControl/>
        <w:suppressLineNumbers w:val="0"/>
      </w:pPr>
      <w:r>
        <w:t>This module allows the Super Administrator to:</w:t>
      </w:r>
    </w:p>
    <w:p w14:paraId="15A12A73">
      <w:pPr>
        <w:keepNext w:val="0"/>
        <w:keepLines w:val="0"/>
        <w:widowControl/>
        <w:numPr>
          <w:ilvl w:val="0"/>
          <w:numId w:val="178"/>
        </w:numPr>
        <w:suppressLineNumbers w:val="0"/>
        <w:spacing w:before="0" w:beforeAutospacing="1" w:after="0" w:afterAutospacing="1"/>
        <w:ind w:left="1440" w:hanging="360"/>
      </w:pPr>
    </w:p>
    <w:p w14:paraId="33A8CB87">
      <w:pPr>
        <w:pStyle w:val="35"/>
        <w:keepNext w:val="0"/>
        <w:keepLines w:val="0"/>
        <w:widowControl/>
        <w:suppressLineNumbers w:val="0"/>
        <w:ind w:left="720"/>
      </w:pPr>
      <w:r>
        <w:t>Configure system settings</w:t>
      </w:r>
    </w:p>
    <w:p w14:paraId="3A55C745">
      <w:pPr>
        <w:keepNext w:val="0"/>
        <w:keepLines w:val="0"/>
        <w:widowControl/>
        <w:numPr>
          <w:ilvl w:val="0"/>
          <w:numId w:val="178"/>
        </w:numPr>
        <w:suppressLineNumbers w:val="0"/>
        <w:spacing w:before="0" w:beforeAutospacing="1" w:after="0" w:afterAutospacing="1"/>
        <w:ind w:left="1440" w:hanging="360"/>
      </w:pPr>
    </w:p>
    <w:p w14:paraId="63FBAC5C">
      <w:pPr>
        <w:keepNext w:val="0"/>
        <w:keepLines w:val="0"/>
        <w:widowControl/>
        <w:numPr>
          <w:ilvl w:val="0"/>
          <w:numId w:val="178"/>
        </w:numPr>
        <w:suppressLineNumbers w:val="0"/>
        <w:spacing w:before="0" w:beforeAutospacing="1" w:after="0" w:afterAutospacing="1"/>
        <w:ind w:left="1440" w:hanging="360"/>
      </w:pPr>
    </w:p>
    <w:p w14:paraId="7406E07B">
      <w:pPr>
        <w:pStyle w:val="35"/>
        <w:keepNext w:val="0"/>
        <w:keepLines w:val="0"/>
        <w:widowControl/>
        <w:suppressLineNumbers w:val="0"/>
        <w:ind w:left="720"/>
      </w:pPr>
      <w:r>
        <w:t>Manage security settings</w:t>
      </w:r>
    </w:p>
    <w:p w14:paraId="787C2B1A">
      <w:pPr>
        <w:keepNext w:val="0"/>
        <w:keepLines w:val="0"/>
        <w:widowControl/>
        <w:numPr>
          <w:ilvl w:val="0"/>
          <w:numId w:val="178"/>
        </w:numPr>
        <w:suppressLineNumbers w:val="0"/>
        <w:spacing w:before="0" w:beforeAutospacing="1" w:after="0" w:afterAutospacing="1"/>
        <w:ind w:left="1440" w:hanging="360"/>
      </w:pPr>
    </w:p>
    <w:p w14:paraId="26057857">
      <w:pPr>
        <w:keepNext w:val="0"/>
        <w:keepLines w:val="0"/>
        <w:widowControl/>
        <w:numPr>
          <w:ilvl w:val="0"/>
          <w:numId w:val="178"/>
        </w:numPr>
        <w:suppressLineNumbers w:val="0"/>
        <w:spacing w:before="0" w:beforeAutospacing="1" w:after="0" w:afterAutospacing="1"/>
        <w:ind w:left="1440" w:hanging="360"/>
      </w:pPr>
    </w:p>
    <w:p w14:paraId="799490E5">
      <w:pPr>
        <w:pStyle w:val="35"/>
        <w:keepNext w:val="0"/>
        <w:keepLines w:val="0"/>
        <w:widowControl/>
        <w:suppressLineNumbers w:val="0"/>
        <w:ind w:left="720"/>
      </w:pPr>
      <w:r>
        <w:t>Configure notification settings</w:t>
      </w:r>
    </w:p>
    <w:p w14:paraId="52FB96C5">
      <w:pPr>
        <w:keepNext w:val="0"/>
        <w:keepLines w:val="0"/>
        <w:widowControl/>
        <w:numPr>
          <w:ilvl w:val="0"/>
          <w:numId w:val="178"/>
        </w:numPr>
        <w:suppressLineNumbers w:val="0"/>
        <w:spacing w:before="0" w:beforeAutospacing="1" w:after="0" w:afterAutospacing="1"/>
        <w:ind w:left="1440" w:hanging="360"/>
      </w:pPr>
    </w:p>
    <w:p w14:paraId="481B492B">
      <w:pPr>
        <w:keepNext w:val="0"/>
        <w:keepLines w:val="0"/>
        <w:widowControl/>
        <w:numPr>
          <w:ilvl w:val="0"/>
          <w:numId w:val="178"/>
        </w:numPr>
        <w:suppressLineNumbers w:val="0"/>
        <w:spacing w:before="0" w:beforeAutospacing="1" w:after="0" w:afterAutospacing="1"/>
        <w:ind w:left="1440" w:hanging="360"/>
      </w:pPr>
    </w:p>
    <w:p w14:paraId="749AAC6B">
      <w:pPr>
        <w:pStyle w:val="35"/>
        <w:keepNext w:val="0"/>
        <w:keepLines w:val="0"/>
        <w:widowControl/>
        <w:suppressLineNumbers w:val="0"/>
        <w:ind w:left="720"/>
      </w:pPr>
      <w:r>
        <w:t>Manage backup &amp; restore</w:t>
      </w:r>
    </w:p>
    <w:p w14:paraId="025B14F8">
      <w:pPr>
        <w:keepNext w:val="0"/>
        <w:keepLines w:val="0"/>
        <w:widowControl/>
        <w:numPr>
          <w:ilvl w:val="0"/>
          <w:numId w:val="178"/>
        </w:numPr>
        <w:suppressLineNumbers w:val="0"/>
        <w:spacing w:before="0" w:beforeAutospacing="1" w:after="0" w:afterAutospacing="1"/>
        <w:ind w:left="1440" w:hanging="360"/>
      </w:pPr>
    </w:p>
    <w:p w14:paraId="30C9BB20">
      <w:pPr>
        <w:keepNext w:val="0"/>
        <w:keepLines w:val="0"/>
        <w:widowControl/>
        <w:numPr>
          <w:ilvl w:val="0"/>
          <w:numId w:val="178"/>
        </w:numPr>
        <w:suppressLineNumbers w:val="0"/>
        <w:spacing w:before="0" w:beforeAutospacing="1" w:after="0" w:afterAutospacing="1"/>
        <w:ind w:left="1440" w:hanging="360"/>
      </w:pPr>
    </w:p>
    <w:p w14:paraId="70C8E1FA">
      <w:pPr>
        <w:pStyle w:val="35"/>
        <w:keepNext w:val="0"/>
        <w:keepLines w:val="0"/>
        <w:widowControl/>
        <w:suppressLineNumbers w:val="0"/>
        <w:ind w:left="720"/>
      </w:pPr>
      <w:r>
        <w:t>View audit logs</w:t>
      </w:r>
    </w:p>
    <w:p w14:paraId="2E355A1F">
      <w:pPr>
        <w:keepNext w:val="0"/>
        <w:keepLines w:val="0"/>
        <w:widowControl/>
        <w:numPr>
          <w:ilvl w:val="0"/>
          <w:numId w:val="178"/>
        </w:numPr>
        <w:suppressLineNumbers w:val="0"/>
        <w:spacing w:before="0" w:beforeAutospacing="1" w:after="0" w:afterAutospacing="1"/>
        <w:ind w:left="1440" w:hanging="360"/>
      </w:pPr>
    </w:p>
    <w:p w14:paraId="3A83ADAB">
      <w:pPr>
        <w:keepNext w:val="0"/>
        <w:keepLines w:val="0"/>
        <w:widowControl/>
        <w:numPr>
          <w:ilvl w:val="0"/>
          <w:numId w:val="178"/>
        </w:numPr>
        <w:suppressLineNumbers w:val="0"/>
        <w:spacing w:before="0" w:beforeAutospacing="1" w:after="0" w:afterAutospacing="1"/>
        <w:ind w:left="1440" w:hanging="360"/>
      </w:pPr>
    </w:p>
    <w:p w14:paraId="52EAC9BE">
      <w:pPr>
        <w:pStyle w:val="35"/>
        <w:keepNext w:val="0"/>
        <w:keepLines w:val="0"/>
        <w:widowControl/>
        <w:suppressLineNumbers w:val="0"/>
        <w:ind w:left="720"/>
      </w:pPr>
      <w:r>
        <w:t>Configure email settings</w:t>
      </w:r>
    </w:p>
    <w:p w14:paraId="405D1202">
      <w:pPr>
        <w:keepNext w:val="0"/>
        <w:keepLines w:val="0"/>
        <w:widowControl/>
        <w:numPr>
          <w:ilvl w:val="0"/>
          <w:numId w:val="178"/>
        </w:numPr>
        <w:suppressLineNumbers w:val="0"/>
        <w:spacing w:before="0" w:beforeAutospacing="1" w:after="0" w:afterAutospacing="1"/>
        <w:ind w:left="1440" w:hanging="360"/>
      </w:pPr>
    </w:p>
    <w:p w14:paraId="6DD2031B">
      <w:pPr>
        <w:keepNext w:val="0"/>
        <w:keepLines w:val="0"/>
        <w:widowControl/>
        <w:numPr>
          <w:ilvl w:val="0"/>
          <w:numId w:val="178"/>
        </w:numPr>
        <w:suppressLineNumbers w:val="0"/>
        <w:spacing w:before="0" w:beforeAutospacing="1" w:after="0" w:afterAutospacing="1"/>
        <w:ind w:left="1440" w:hanging="360"/>
      </w:pPr>
    </w:p>
    <w:p w14:paraId="06523D4C">
      <w:pPr>
        <w:pStyle w:val="35"/>
        <w:keepNext w:val="0"/>
        <w:keepLines w:val="0"/>
        <w:widowControl/>
        <w:suppressLineNumbers w:val="0"/>
        <w:ind w:left="720"/>
      </w:pPr>
      <w:r>
        <w:t>Manage role permissions (optional future enhancement)</w:t>
      </w:r>
    </w:p>
    <w:p w14:paraId="22AFD149">
      <w:pPr>
        <w:keepNext w:val="0"/>
        <w:keepLines w:val="0"/>
        <w:widowControl/>
        <w:numPr>
          <w:ilvl w:val="0"/>
          <w:numId w:val="178"/>
        </w:numPr>
        <w:suppressLineNumbers w:val="0"/>
        <w:spacing w:before="0" w:beforeAutospacing="1" w:after="0" w:afterAutospacing="1"/>
        <w:ind w:left="1440" w:hanging="360"/>
      </w:pPr>
    </w:p>
    <w:p w14:paraId="74A50F16">
      <w:pPr>
        <w:keepNext w:val="0"/>
        <w:keepLines w:val="0"/>
        <w:widowControl/>
        <w:suppressLineNumbers w:val="0"/>
      </w:pPr>
      <w:r>
        <w:pict>
          <v:rect id="_x0000_i1678" o:spt="1" style="height:1.5pt;width:432pt;" fillcolor="#A0A0A0" filled="t" stroked="f" coordsize="21600,21600" o:hr="t" o:hrstd="t" o:hralign="center">
            <v:path/>
            <v:fill on="t" focussize="0,0"/>
            <v:stroke on="f"/>
            <v:imagedata o:title=""/>
            <o:lock v:ext="edit"/>
            <w10:wrap type="none"/>
            <w10:anchorlock/>
          </v:rect>
        </w:pict>
      </w:r>
    </w:p>
    <w:p w14:paraId="78DB704C">
      <w:pPr>
        <w:pStyle w:val="2"/>
        <w:keepNext w:val="0"/>
        <w:keepLines w:val="0"/>
        <w:widowControl/>
        <w:suppressLineNumbers w:val="0"/>
      </w:pPr>
      <w:r>
        <w:t>Dashboard Summary</w:t>
      </w:r>
    </w:p>
    <w:p w14:paraId="39DAB8AE">
      <w:pPr>
        <w:pStyle w:val="35"/>
        <w:keepNext w:val="0"/>
        <w:keepLines w:val="0"/>
        <w:widowControl/>
        <w:suppressLineNumbers w:val="0"/>
      </w:pPr>
      <w:r>
        <w:t>Display:</w:t>
      </w:r>
    </w:p>
    <w:p w14:paraId="514F4A95">
      <w:pPr>
        <w:pStyle w:val="21"/>
        <w:keepNext w:val="0"/>
        <w:keepLines w:val="0"/>
        <w:widowControl/>
        <w:suppressLineNumbers w:val="0"/>
        <w:rPr>
          <w:rStyle w:val="20"/>
        </w:rPr>
      </w:pPr>
      <w:r>
        <w:rPr>
          <w:rStyle w:val="20"/>
        </w:rPr>
        <w:t>System Status</w:t>
      </w:r>
    </w:p>
    <w:p w14:paraId="6062DD2C">
      <w:pPr>
        <w:pStyle w:val="21"/>
        <w:keepNext w:val="0"/>
        <w:keepLines w:val="0"/>
        <w:widowControl/>
        <w:suppressLineNumbers w:val="0"/>
        <w:rPr>
          <w:rStyle w:val="20"/>
        </w:rPr>
      </w:pPr>
    </w:p>
    <w:p w14:paraId="6127DB08">
      <w:pPr>
        <w:pStyle w:val="21"/>
        <w:keepNext w:val="0"/>
        <w:keepLines w:val="0"/>
        <w:widowControl/>
        <w:suppressLineNumbers w:val="0"/>
        <w:rPr>
          <w:rStyle w:val="20"/>
        </w:rPr>
      </w:pPr>
      <w:r>
        <w:rPr>
          <w:rStyle w:val="20"/>
        </w:rPr>
        <w:t>Database Status</w:t>
      </w:r>
    </w:p>
    <w:p w14:paraId="38F4D0CC">
      <w:pPr>
        <w:pStyle w:val="21"/>
        <w:keepNext w:val="0"/>
        <w:keepLines w:val="0"/>
        <w:widowControl/>
        <w:suppressLineNumbers w:val="0"/>
        <w:rPr>
          <w:rStyle w:val="20"/>
        </w:rPr>
      </w:pPr>
    </w:p>
    <w:p w14:paraId="73ECE2A4">
      <w:pPr>
        <w:pStyle w:val="21"/>
        <w:keepNext w:val="0"/>
        <w:keepLines w:val="0"/>
        <w:widowControl/>
        <w:suppressLineNumbers w:val="0"/>
        <w:rPr>
          <w:rStyle w:val="20"/>
        </w:rPr>
      </w:pPr>
      <w:r>
        <w:rPr>
          <w:rStyle w:val="20"/>
        </w:rPr>
        <w:t>Last Backup</w:t>
      </w:r>
    </w:p>
    <w:p w14:paraId="7159A74D">
      <w:pPr>
        <w:pStyle w:val="21"/>
        <w:keepNext w:val="0"/>
        <w:keepLines w:val="0"/>
        <w:widowControl/>
        <w:suppressLineNumbers w:val="0"/>
        <w:rPr>
          <w:rStyle w:val="20"/>
        </w:rPr>
      </w:pPr>
    </w:p>
    <w:p w14:paraId="661EE8A1">
      <w:pPr>
        <w:pStyle w:val="21"/>
        <w:keepNext w:val="0"/>
        <w:keepLines w:val="0"/>
        <w:widowControl/>
        <w:suppressLineNumbers w:val="0"/>
        <w:rPr>
          <w:rStyle w:val="20"/>
        </w:rPr>
      </w:pPr>
      <w:r>
        <w:rPr>
          <w:rStyle w:val="20"/>
        </w:rPr>
        <w:t>Total Active Users</w:t>
      </w:r>
    </w:p>
    <w:p w14:paraId="1C982F12">
      <w:pPr>
        <w:pStyle w:val="21"/>
        <w:keepNext w:val="0"/>
        <w:keepLines w:val="0"/>
        <w:widowControl/>
        <w:suppressLineNumbers w:val="0"/>
        <w:rPr>
          <w:rStyle w:val="20"/>
        </w:rPr>
      </w:pPr>
    </w:p>
    <w:p w14:paraId="6FC8C804">
      <w:pPr>
        <w:pStyle w:val="21"/>
        <w:keepNext w:val="0"/>
        <w:keepLines w:val="0"/>
        <w:widowControl/>
        <w:suppressLineNumbers w:val="0"/>
        <w:rPr>
          <w:rStyle w:val="20"/>
        </w:rPr>
      </w:pPr>
      <w:r>
        <w:rPr>
          <w:rStyle w:val="20"/>
        </w:rPr>
        <w:t>System Version</w:t>
      </w:r>
    </w:p>
    <w:p w14:paraId="6AD21E79">
      <w:pPr>
        <w:pStyle w:val="21"/>
        <w:keepNext w:val="0"/>
        <w:keepLines w:val="0"/>
        <w:widowControl/>
        <w:suppressLineNumbers w:val="0"/>
        <w:rPr>
          <w:rStyle w:val="20"/>
        </w:rPr>
      </w:pPr>
    </w:p>
    <w:p w14:paraId="439CF61E">
      <w:pPr>
        <w:pStyle w:val="21"/>
        <w:keepNext w:val="0"/>
        <w:keepLines w:val="0"/>
        <w:widowControl/>
        <w:suppressLineNumbers w:val="0"/>
      </w:pPr>
      <w:r>
        <w:rPr>
          <w:rStyle w:val="20"/>
        </w:rPr>
        <w:t>Storage Usage</w:t>
      </w:r>
    </w:p>
    <w:p w14:paraId="0FA01BA4">
      <w:pPr>
        <w:keepNext w:val="0"/>
        <w:keepLines w:val="0"/>
        <w:widowControl/>
        <w:suppressLineNumbers w:val="0"/>
      </w:pPr>
      <w:r>
        <w:pict>
          <v:rect id="_x0000_i1679" o:spt="1" style="height:1.5pt;width:432pt;" fillcolor="#A0A0A0" filled="t" stroked="f" coordsize="21600,21600" o:hr="t" o:hrstd="t" o:hralign="center">
            <v:path/>
            <v:fill on="t" focussize="0,0"/>
            <v:stroke on="f"/>
            <v:imagedata o:title=""/>
            <o:lock v:ext="edit"/>
            <w10:wrap type="none"/>
            <w10:anchorlock/>
          </v:rect>
        </w:pict>
      </w:r>
    </w:p>
    <w:p w14:paraId="75B1DC5F">
      <w:pPr>
        <w:pStyle w:val="2"/>
        <w:keepNext w:val="0"/>
        <w:keepLines w:val="0"/>
        <w:widowControl/>
        <w:suppressLineNumbers w:val="0"/>
      </w:pPr>
      <w:r>
        <w:t>Sections</w:t>
      </w:r>
    </w:p>
    <w:p w14:paraId="1475551B">
      <w:pPr>
        <w:keepNext w:val="0"/>
        <w:keepLines w:val="0"/>
        <w:widowControl/>
        <w:suppressLineNumbers w:val="0"/>
      </w:pPr>
      <w:r>
        <w:pict>
          <v:rect id="_x0000_i1680" o:spt="1" style="height:1.5pt;width:432pt;" fillcolor="#A0A0A0" filled="t" stroked="f" coordsize="21600,21600" o:hr="t" o:hrstd="t" o:hralign="center">
            <v:path/>
            <v:fill on="t" focussize="0,0"/>
            <v:stroke on="f"/>
            <v:imagedata o:title=""/>
            <o:lock v:ext="edit"/>
            <w10:wrap type="none"/>
            <w10:anchorlock/>
          </v:rect>
        </w:pict>
      </w:r>
    </w:p>
    <w:p w14:paraId="16324ED0">
      <w:pPr>
        <w:pStyle w:val="3"/>
        <w:keepNext w:val="0"/>
        <w:keepLines w:val="0"/>
        <w:widowControl/>
        <w:suppressLineNumbers w:val="0"/>
      </w:pPr>
      <w:r>
        <w:t>1. General Settings</w:t>
      </w:r>
    </w:p>
    <w:p w14:paraId="2741EAB8">
      <w:pPr>
        <w:pStyle w:val="35"/>
        <w:keepNext w:val="0"/>
        <w:keepLines w:val="0"/>
        <w:widowControl/>
        <w:suppressLineNumbers w:val="0"/>
      </w:pPr>
      <w:r>
        <w:t>Configure:</w:t>
      </w:r>
    </w:p>
    <w:p w14:paraId="28CC6B10">
      <w:pPr>
        <w:pStyle w:val="21"/>
        <w:keepNext w:val="0"/>
        <w:keepLines w:val="0"/>
        <w:widowControl/>
        <w:suppressLineNumbers w:val="0"/>
        <w:rPr>
          <w:rStyle w:val="20"/>
        </w:rPr>
      </w:pPr>
      <w:r>
        <w:rPr>
          <w:rStyle w:val="20"/>
        </w:rPr>
        <w:t>System Name</w:t>
      </w:r>
    </w:p>
    <w:p w14:paraId="16FBDE4C">
      <w:pPr>
        <w:pStyle w:val="21"/>
        <w:keepNext w:val="0"/>
        <w:keepLines w:val="0"/>
        <w:widowControl/>
        <w:suppressLineNumbers w:val="0"/>
        <w:rPr>
          <w:rStyle w:val="20"/>
        </w:rPr>
      </w:pPr>
    </w:p>
    <w:p w14:paraId="6E2F6534">
      <w:pPr>
        <w:pStyle w:val="21"/>
        <w:keepNext w:val="0"/>
        <w:keepLines w:val="0"/>
        <w:widowControl/>
        <w:suppressLineNumbers w:val="0"/>
        <w:rPr>
          <w:rStyle w:val="20"/>
        </w:rPr>
      </w:pPr>
      <w:r>
        <w:rPr>
          <w:rStyle w:val="20"/>
        </w:rPr>
        <w:t>Organization Name</w:t>
      </w:r>
    </w:p>
    <w:p w14:paraId="7A2F0B52">
      <w:pPr>
        <w:pStyle w:val="21"/>
        <w:keepNext w:val="0"/>
        <w:keepLines w:val="0"/>
        <w:widowControl/>
        <w:suppressLineNumbers w:val="0"/>
        <w:rPr>
          <w:rStyle w:val="20"/>
        </w:rPr>
      </w:pPr>
    </w:p>
    <w:p w14:paraId="51B76C4A">
      <w:pPr>
        <w:pStyle w:val="21"/>
        <w:keepNext w:val="0"/>
        <w:keepLines w:val="0"/>
        <w:widowControl/>
        <w:suppressLineNumbers w:val="0"/>
        <w:rPr>
          <w:rStyle w:val="20"/>
        </w:rPr>
      </w:pPr>
      <w:r>
        <w:rPr>
          <w:rStyle w:val="20"/>
        </w:rPr>
        <w:t>Application Logo</w:t>
      </w:r>
    </w:p>
    <w:p w14:paraId="57ECD667">
      <w:pPr>
        <w:pStyle w:val="21"/>
        <w:keepNext w:val="0"/>
        <w:keepLines w:val="0"/>
        <w:widowControl/>
        <w:suppressLineNumbers w:val="0"/>
        <w:rPr>
          <w:rStyle w:val="20"/>
        </w:rPr>
      </w:pPr>
    </w:p>
    <w:p w14:paraId="514416F1">
      <w:pPr>
        <w:pStyle w:val="21"/>
        <w:keepNext w:val="0"/>
        <w:keepLines w:val="0"/>
        <w:widowControl/>
        <w:suppressLineNumbers w:val="0"/>
        <w:rPr>
          <w:rStyle w:val="20"/>
        </w:rPr>
      </w:pPr>
      <w:r>
        <w:rPr>
          <w:rStyle w:val="20"/>
        </w:rPr>
        <w:t>Timezone</w:t>
      </w:r>
    </w:p>
    <w:p w14:paraId="4E2201A0">
      <w:pPr>
        <w:pStyle w:val="21"/>
        <w:keepNext w:val="0"/>
        <w:keepLines w:val="0"/>
        <w:widowControl/>
        <w:suppressLineNumbers w:val="0"/>
        <w:rPr>
          <w:rStyle w:val="20"/>
        </w:rPr>
      </w:pPr>
    </w:p>
    <w:p w14:paraId="189E8453">
      <w:pPr>
        <w:pStyle w:val="21"/>
        <w:keepNext w:val="0"/>
        <w:keepLines w:val="0"/>
        <w:widowControl/>
        <w:suppressLineNumbers w:val="0"/>
        <w:rPr>
          <w:rStyle w:val="20"/>
        </w:rPr>
      </w:pPr>
      <w:r>
        <w:rPr>
          <w:rStyle w:val="20"/>
        </w:rPr>
        <w:t>Date Format</w:t>
      </w:r>
    </w:p>
    <w:p w14:paraId="61649983">
      <w:pPr>
        <w:pStyle w:val="21"/>
        <w:keepNext w:val="0"/>
        <w:keepLines w:val="0"/>
        <w:widowControl/>
        <w:suppressLineNumbers w:val="0"/>
        <w:rPr>
          <w:rStyle w:val="20"/>
        </w:rPr>
      </w:pPr>
    </w:p>
    <w:p w14:paraId="58988FD3">
      <w:pPr>
        <w:pStyle w:val="21"/>
        <w:keepNext w:val="0"/>
        <w:keepLines w:val="0"/>
        <w:widowControl/>
        <w:suppressLineNumbers w:val="0"/>
        <w:rPr>
          <w:rStyle w:val="20"/>
        </w:rPr>
      </w:pPr>
      <w:r>
        <w:rPr>
          <w:rStyle w:val="20"/>
        </w:rPr>
        <w:t>Time Format</w:t>
      </w:r>
    </w:p>
    <w:p w14:paraId="1179218E">
      <w:pPr>
        <w:pStyle w:val="21"/>
        <w:keepNext w:val="0"/>
        <w:keepLines w:val="0"/>
        <w:widowControl/>
        <w:suppressLineNumbers w:val="0"/>
        <w:rPr>
          <w:rStyle w:val="20"/>
        </w:rPr>
      </w:pPr>
    </w:p>
    <w:p w14:paraId="794CE5F8">
      <w:pPr>
        <w:pStyle w:val="21"/>
        <w:keepNext w:val="0"/>
        <w:keepLines w:val="0"/>
        <w:widowControl/>
        <w:suppressLineNumbers w:val="0"/>
        <w:rPr>
          <w:rStyle w:val="20"/>
        </w:rPr>
      </w:pPr>
      <w:r>
        <w:rPr>
          <w:rStyle w:val="20"/>
        </w:rPr>
        <w:t>Language</w:t>
      </w:r>
    </w:p>
    <w:p w14:paraId="7F466520">
      <w:pPr>
        <w:pStyle w:val="21"/>
        <w:keepNext w:val="0"/>
        <w:keepLines w:val="0"/>
        <w:widowControl/>
        <w:suppressLineNumbers w:val="0"/>
        <w:rPr>
          <w:rStyle w:val="20"/>
        </w:rPr>
      </w:pPr>
    </w:p>
    <w:p w14:paraId="08B259EC">
      <w:pPr>
        <w:pStyle w:val="21"/>
        <w:keepNext w:val="0"/>
        <w:keepLines w:val="0"/>
        <w:widowControl/>
        <w:suppressLineNumbers w:val="0"/>
      </w:pPr>
      <w:r>
        <w:rPr>
          <w:rStyle w:val="20"/>
        </w:rPr>
        <w:t>System Version</w:t>
      </w:r>
    </w:p>
    <w:p w14:paraId="58AA4CF5">
      <w:pPr>
        <w:keepNext w:val="0"/>
        <w:keepLines w:val="0"/>
        <w:widowControl/>
        <w:suppressLineNumbers w:val="0"/>
      </w:pPr>
      <w:r>
        <w:pict>
          <v:rect id="_x0000_i1681" o:spt="1" style="height:1.5pt;width:432pt;" fillcolor="#A0A0A0" filled="t" stroked="f" coordsize="21600,21600" o:hr="t" o:hrstd="t" o:hralign="center">
            <v:path/>
            <v:fill on="t" focussize="0,0"/>
            <v:stroke on="f"/>
            <v:imagedata o:title=""/>
            <o:lock v:ext="edit"/>
            <w10:wrap type="none"/>
            <w10:anchorlock/>
          </v:rect>
        </w:pict>
      </w:r>
    </w:p>
    <w:p w14:paraId="760BB5B9">
      <w:pPr>
        <w:pStyle w:val="3"/>
        <w:keepNext w:val="0"/>
        <w:keepLines w:val="0"/>
        <w:widowControl/>
        <w:suppressLineNumbers w:val="0"/>
      </w:pPr>
      <w:r>
        <w:t>2. Notification Settings</w:t>
      </w:r>
    </w:p>
    <w:p w14:paraId="0F1B57D5">
      <w:pPr>
        <w:pStyle w:val="35"/>
        <w:keepNext w:val="0"/>
        <w:keepLines w:val="0"/>
        <w:widowControl/>
        <w:suppressLineNumbers w:val="0"/>
      </w:pPr>
      <w:r>
        <w:t>Configure:</w:t>
      </w:r>
    </w:p>
    <w:p w14:paraId="645F7247">
      <w:pPr>
        <w:pStyle w:val="21"/>
        <w:keepNext w:val="0"/>
        <w:keepLines w:val="0"/>
        <w:widowControl/>
        <w:suppressLineNumbers w:val="0"/>
        <w:rPr>
          <w:rStyle w:val="20"/>
        </w:rPr>
      </w:pPr>
      <w:r>
        <w:rPr>
          <w:rStyle w:val="20"/>
        </w:rPr>
        <w:t>Enable Push Notifications</w:t>
      </w:r>
    </w:p>
    <w:p w14:paraId="44E52F8E">
      <w:pPr>
        <w:pStyle w:val="21"/>
        <w:keepNext w:val="0"/>
        <w:keepLines w:val="0"/>
        <w:widowControl/>
        <w:suppressLineNumbers w:val="0"/>
        <w:rPr>
          <w:rStyle w:val="20"/>
        </w:rPr>
      </w:pPr>
    </w:p>
    <w:p w14:paraId="32617535">
      <w:pPr>
        <w:pStyle w:val="21"/>
        <w:keepNext w:val="0"/>
        <w:keepLines w:val="0"/>
        <w:widowControl/>
        <w:suppressLineNumbers w:val="0"/>
        <w:rPr>
          <w:rStyle w:val="20"/>
        </w:rPr>
      </w:pPr>
      <w:r>
        <w:rPr>
          <w:rStyle w:val="20"/>
        </w:rPr>
        <w:t>Enable Email Notifications</w:t>
      </w:r>
    </w:p>
    <w:p w14:paraId="67F12F9C">
      <w:pPr>
        <w:pStyle w:val="21"/>
        <w:keepNext w:val="0"/>
        <w:keepLines w:val="0"/>
        <w:widowControl/>
        <w:suppressLineNumbers w:val="0"/>
        <w:rPr>
          <w:rStyle w:val="20"/>
        </w:rPr>
      </w:pPr>
    </w:p>
    <w:p w14:paraId="55112198">
      <w:pPr>
        <w:pStyle w:val="21"/>
        <w:keepNext w:val="0"/>
        <w:keepLines w:val="0"/>
        <w:widowControl/>
        <w:suppressLineNumbers w:val="0"/>
        <w:rPr>
          <w:rStyle w:val="20"/>
        </w:rPr>
      </w:pPr>
      <w:r>
        <w:rPr>
          <w:rStyle w:val="20"/>
        </w:rPr>
        <w:t>Enable In-App Notifications</w:t>
      </w:r>
    </w:p>
    <w:p w14:paraId="6F43C3FB">
      <w:pPr>
        <w:pStyle w:val="21"/>
        <w:keepNext w:val="0"/>
        <w:keepLines w:val="0"/>
        <w:widowControl/>
        <w:suppressLineNumbers w:val="0"/>
        <w:rPr>
          <w:rStyle w:val="20"/>
        </w:rPr>
      </w:pPr>
    </w:p>
    <w:p w14:paraId="17082FFF">
      <w:pPr>
        <w:pStyle w:val="21"/>
        <w:keepNext w:val="0"/>
        <w:keepLines w:val="0"/>
        <w:widowControl/>
        <w:suppressLineNumbers w:val="0"/>
        <w:rPr>
          <w:rStyle w:val="20"/>
        </w:rPr>
      </w:pPr>
      <w:r>
        <w:rPr>
          <w:rStyle w:val="20"/>
        </w:rPr>
        <w:t>Critical Alert Notifications</w:t>
      </w:r>
    </w:p>
    <w:p w14:paraId="279A76A0">
      <w:pPr>
        <w:pStyle w:val="21"/>
        <w:keepNext w:val="0"/>
        <w:keepLines w:val="0"/>
        <w:widowControl/>
        <w:suppressLineNumbers w:val="0"/>
        <w:rPr>
          <w:rStyle w:val="20"/>
        </w:rPr>
      </w:pPr>
    </w:p>
    <w:p w14:paraId="75117B11">
      <w:pPr>
        <w:pStyle w:val="21"/>
        <w:keepNext w:val="0"/>
        <w:keepLines w:val="0"/>
        <w:widowControl/>
        <w:suppressLineNumbers w:val="0"/>
        <w:rPr>
          <w:rStyle w:val="20"/>
        </w:rPr>
      </w:pPr>
      <w:r>
        <w:rPr>
          <w:rStyle w:val="20"/>
        </w:rPr>
        <w:t>Maintenance Reminder Notifications</w:t>
      </w:r>
    </w:p>
    <w:p w14:paraId="7328406A">
      <w:pPr>
        <w:pStyle w:val="21"/>
        <w:keepNext w:val="0"/>
        <w:keepLines w:val="0"/>
        <w:widowControl/>
        <w:suppressLineNumbers w:val="0"/>
        <w:rPr>
          <w:rStyle w:val="20"/>
        </w:rPr>
      </w:pPr>
    </w:p>
    <w:p w14:paraId="5AABEA08">
      <w:pPr>
        <w:pStyle w:val="21"/>
        <w:keepNext w:val="0"/>
        <w:keepLines w:val="0"/>
        <w:widowControl/>
        <w:suppressLineNumbers w:val="0"/>
      </w:pPr>
      <w:r>
        <w:rPr>
          <w:rStyle w:val="20"/>
        </w:rPr>
        <w:t>Low Stock Notifications</w:t>
      </w:r>
    </w:p>
    <w:p w14:paraId="6E2AF216">
      <w:pPr>
        <w:keepNext w:val="0"/>
        <w:keepLines w:val="0"/>
        <w:widowControl/>
        <w:suppressLineNumbers w:val="0"/>
      </w:pPr>
      <w:r>
        <w:pict>
          <v:rect id="_x0000_i1682" o:spt="1" style="height:1.5pt;width:432pt;" fillcolor="#A0A0A0" filled="t" stroked="f" coordsize="21600,21600" o:hr="t" o:hrstd="t" o:hralign="center">
            <v:path/>
            <v:fill on="t" focussize="0,0"/>
            <v:stroke on="f"/>
            <v:imagedata o:title=""/>
            <o:lock v:ext="edit"/>
            <w10:wrap type="none"/>
            <w10:anchorlock/>
          </v:rect>
        </w:pict>
      </w:r>
    </w:p>
    <w:p w14:paraId="2590BD6E">
      <w:pPr>
        <w:pStyle w:val="3"/>
        <w:keepNext w:val="0"/>
        <w:keepLines w:val="0"/>
        <w:widowControl/>
        <w:suppressLineNumbers w:val="0"/>
      </w:pPr>
      <w:r>
        <w:t>3. Email Settings</w:t>
      </w:r>
    </w:p>
    <w:p w14:paraId="49F44563">
      <w:pPr>
        <w:pStyle w:val="35"/>
        <w:keepNext w:val="0"/>
        <w:keepLines w:val="0"/>
        <w:widowControl/>
        <w:suppressLineNumbers w:val="0"/>
      </w:pPr>
      <w:r>
        <w:t>Configure:</w:t>
      </w:r>
    </w:p>
    <w:p w14:paraId="6E5ED740">
      <w:pPr>
        <w:pStyle w:val="21"/>
        <w:keepNext w:val="0"/>
        <w:keepLines w:val="0"/>
        <w:widowControl/>
        <w:suppressLineNumbers w:val="0"/>
        <w:rPr>
          <w:rStyle w:val="20"/>
        </w:rPr>
      </w:pPr>
      <w:r>
        <w:rPr>
          <w:rStyle w:val="20"/>
        </w:rPr>
        <w:t>SMTP Host</w:t>
      </w:r>
    </w:p>
    <w:p w14:paraId="35522E9C">
      <w:pPr>
        <w:pStyle w:val="21"/>
        <w:keepNext w:val="0"/>
        <w:keepLines w:val="0"/>
        <w:widowControl/>
        <w:suppressLineNumbers w:val="0"/>
        <w:rPr>
          <w:rStyle w:val="20"/>
        </w:rPr>
      </w:pPr>
    </w:p>
    <w:p w14:paraId="37C28730">
      <w:pPr>
        <w:pStyle w:val="21"/>
        <w:keepNext w:val="0"/>
        <w:keepLines w:val="0"/>
        <w:widowControl/>
        <w:suppressLineNumbers w:val="0"/>
        <w:rPr>
          <w:rStyle w:val="20"/>
        </w:rPr>
      </w:pPr>
      <w:r>
        <w:rPr>
          <w:rStyle w:val="20"/>
        </w:rPr>
        <w:t>SMTP Port</w:t>
      </w:r>
    </w:p>
    <w:p w14:paraId="52CA74B0">
      <w:pPr>
        <w:pStyle w:val="21"/>
        <w:keepNext w:val="0"/>
        <w:keepLines w:val="0"/>
        <w:widowControl/>
        <w:suppressLineNumbers w:val="0"/>
        <w:rPr>
          <w:rStyle w:val="20"/>
        </w:rPr>
      </w:pPr>
    </w:p>
    <w:p w14:paraId="3E7986F9">
      <w:pPr>
        <w:pStyle w:val="21"/>
        <w:keepNext w:val="0"/>
        <w:keepLines w:val="0"/>
        <w:widowControl/>
        <w:suppressLineNumbers w:val="0"/>
        <w:rPr>
          <w:rStyle w:val="20"/>
        </w:rPr>
      </w:pPr>
      <w:r>
        <w:rPr>
          <w:rStyle w:val="20"/>
        </w:rPr>
        <w:t>Sender Email</w:t>
      </w:r>
    </w:p>
    <w:p w14:paraId="6B795618">
      <w:pPr>
        <w:pStyle w:val="21"/>
        <w:keepNext w:val="0"/>
        <w:keepLines w:val="0"/>
        <w:widowControl/>
        <w:suppressLineNumbers w:val="0"/>
        <w:rPr>
          <w:rStyle w:val="20"/>
        </w:rPr>
      </w:pPr>
    </w:p>
    <w:p w14:paraId="3F1DFB10">
      <w:pPr>
        <w:pStyle w:val="21"/>
        <w:keepNext w:val="0"/>
        <w:keepLines w:val="0"/>
        <w:widowControl/>
        <w:suppressLineNumbers w:val="0"/>
        <w:rPr>
          <w:rStyle w:val="20"/>
        </w:rPr>
      </w:pPr>
      <w:r>
        <w:rPr>
          <w:rStyle w:val="20"/>
        </w:rPr>
        <w:t>Sender Name</w:t>
      </w:r>
    </w:p>
    <w:p w14:paraId="485A4A18">
      <w:pPr>
        <w:pStyle w:val="21"/>
        <w:keepNext w:val="0"/>
        <w:keepLines w:val="0"/>
        <w:widowControl/>
        <w:suppressLineNumbers w:val="0"/>
        <w:rPr>
          <w:rStyle w:val="20"/>
        </w:rPr>
      </w:pPr>
    </w:p>
    <w:p w14:paraId="2C54C592">
      <w:pPr>
        <w:pStyle w:val="21"/>
        <w:keepNext w:val="0"/>
        <w:keepLines w:val="0"/>
        <w:widowControl/>
        <w:suppressLineNumbers w:val="0"/>
        <w:rPr>
          <w:rStyle w:val="20"/>
        </w:rPr>
      </w:pPr>
      <w:r>
        <w:rPr>
          <w:rStyle w:val="20"/>
        </w:rPr>
        <w:t>SMTP Username</w:t>
      </w:r>
    </w:p>
    <w:p w14:paraId="54A40C71">
      <w:pPr>
        <w:pStyle w:val="21"/>
        <w:keepNext w:val="0"/>
        <w:keepLines w:val="0"/>
        <w:widowControl/>
        <w:suppressLineNumbers w:val="0"/>
        <w:rPr>
          <w:rStyle w:val="20"/>
        </w:rPr>
      </w:pPr>
    </w:p>
    <w:p w14:paraId="51F277B4">
      <w:pPr>
        <w:pStyle w:val="21"/>
        <w:keepNext w:val="0"/>
        <w:keepLines w:val="0"/>
        <w:widowControl/>
        <w:suppressLineNumbers w:val="0"/>
        <w:rPr>
          <w:rStyle w:val="20"/>
        </w:rPr>
      </w:pPr>
      <w:r>
        <w:rPr>
          <w:rStyle w:val="20"/>
        </w:rPr>
        <w:t>SMTP Password</w:t>
      </w:r>
    </w:p>
    <w:p w14:paraId="37A4900D">
      <w:pPr>
        <w:pStyle w:val="21"/>
        <w:keepNext w:val="0"/>
        <w:keepLines w:val="0"/>
        <w:widowControl/>
        <w:suppressLineNumbers w:val="0"/>
        <w:rPr>
          <w:rStyle w:val="20"/>
        </w:rPr>
      </w:pPr>
    </w:p>
    <w:p w14:paraId="3E8BF7CE">
      <w:pPr>
        <w:pStyle w:val="21"/>
        <w:keepNext w:val="0"/>
        <w:keepLines w:val="0"/>
        <w:widowControl/>
        <w:suppressLineNumbers w:val="0"/>
      </w:pPr>
      <w:r>
        <w:rPr>
          <w:rStyle w:val="20"/>
        </w:rPr>
        <w:t>Test Email</w:t>
      </w:r>
    </w:p>
    <w:p w14:paraId="1DF54F4B">
      <w:pPr>
        <w:keepNext w:val="0"/>
        <w:keepLines w:val="0"/>
        <w:widowControl/>
        <w:suppressLineNumbers w:val="0"/>
      </w:pPr>
      <w:r>
        <w:pict>
          <v:rect id="_x0000_i1683" o:spt="1" style="height:1.5pt;width:432pt;" fillcolor="#A0A0A0" filled="t" stroked="f" coordsize="21600,21600" o:hr="t" o:hrstd="t" o:hralign="center">
            <v:path/>
            <v:fill on="t" focussize="0,0"/>
            <v:stroke on="f"/>
            <v:imagedata o:title=""/>
            <o:lock v:ext="edit"/>
            <w10:wrap type="none"/>
            <w10:anchorlock/>
          </v:rect>
        </w:pict>
      </w:r>
    </w:p>
    <w:p w14:paraId="54CD2C66">
      <w:pPr>
        <w:pStyle w:val="3"/>
        <w:keepNext w:val="0"/>
        <w:keepLines w:val="0"/>
        <w:widowControl/>
        <w:suppressLineNumbers w:val="0"/>
      </w:pPr>
      <w:r>
        <w:t>4. Backup &amp; Restore</w:t>
      </w:r>
    </w:p>
    <w:p w14:paraId="7F39AD30">
      <w:pPr>
        <w:pStyle w:val="35"/>
        <w:keepNext w:val="0"/>
        <w:keepLines w:val="0"/>
        <w:widowControl/>
        <w:suppressLineNumbers w:val="0"/>
      </w:pPr>
      <w:r>
        <w:t>Display:</w:t>
      </w:r>
    </w:p>
    <w:p w14:paraId="69A42B45">
      <w:pPr>
        <w:pStyle w:val="21"/>
        <w:keepNext w:val="0"/>
        <w:keepLines w:val="0"/>
        <w:widowControl/>
        <w:suppressLineNumbers w:val="0"/>
        <w:rPr>
          <w:rStyle w:val="20"/>
        </w:rPr>
      </w:pPr>
      <w:r>
        <w:rPr>
          <w:rStyle w:val="20"/>
        </w:rPr>
        <w:t>Last Backup Date</w:t>
      </w:r>
    </w:p>
    <w:p w14:paraId="1C7A5E4A">
      <w:pPr>
        <w:pStyle w:val="21"/>
        <w:keepNext w:val="0"/>
        <w:keepLines w:val="0"/>
        <w:widowControl/>
        <w:suppressLineNumbers w:val="0"/>
        <w:rPr>
          <w:rStyle w:val="20"/>
        </w:rPr>
      </w:pPr>
    </w:p>
    <w:p w14:paraId="5F71A306">
      <w:pPr>
        <w:pStyle w:val="21"/>
        <w:keepNext w:val="0"/>
        <w:keepLines w:val="0"/>
        <w:widowControl/>
        <w:suppressLineNumbers w:val="0"/>
        <w:rPr>
          <w:rStyle w:val="20"/>
        </w:rPr>
      </w:pPr>
      <w:r>
        <w:rPr>
          <w:rStyle w:val="20"/>
        </w:rPr>
        <w:t>Backup Size</w:t>
      </w:r>
    </w:p>
    <w:p w14:paraId="4AB17044">
      <w:pPr>
        <w:pStyle w:val="21"/>
        <w:keepNext w:val="0"/>
        <w:keepLines w:val="0"/>
        <w:widowControl/>
        <w:suppressLineNumbers w:val="0"/>
        <w:rPr>
          <w:rStyle w:val="20"/>
        </w:rPr>
      </w:pPr>
    </w:p>
    <w:p w14:paraId="1D144F33">
      <w:pPr>
        <w:pStyle w:val="21"/>
        <w:keepNext w:val="0"/>
        <w:keepLines w:val="0"/>
        <w:widowControl/>
        <w:suppressLineNumbers w:val="0"/>
        <w:rPr>
          <w:rStyle w:val="20"/>
        </w:rPr>
      </w:pPr>
      <w:r>
        <w:rPr>
          <w:rStyle w:val="20"/>
        </w:rPr>
        <w:t>Backup Status</w:t>
      </w:r>
    </w:p>
    <w:p w14:paraId="46B6C111">
      <w:pPr>
        <w:pStyle w:val="21"/>
        <w:keepNext w:val="0"/>
        <w:keepLines w:val="0"/>
        <w:widowControl/>
        <w:suppressLineNumbers w:val="0"/>
        <w:rPr>
          <w:rStyle w:val="20"/>
        </w:rPr>
      </w:pPr>
    </w:p>
    <w:p w14:paraId="43F34E29">
      <w:pPr>
        <w:pStyle w:val="21"/>
        <w:keepNext w:val="0"/>
        <w:keepLines w:val="0"/>
        <w:widowControl/>
        <w:suppressLineNumbers w:val="0"/>
      </w:pPr>
      <w:r>
        <w:rPr>
          <w:rStyle w:val="20"/>
        </w:rPr>
        <w:t>Backup Location</w:t>
      </w:r>
    </w:p>
    <w:p w14:paraId="0D4432AE">
      <w:pPr>
        <w:pStyle w:val="35"/>
        <w:keepNext w:val="0"/>
        <w:keepLines w:val="0"/>
        <w:widowControl/>
        <w:suppressLineNumbers w:val="0"/>
      </w:pPr>
      <w:r>
        <w:t>Available Actions:</w:t>
      </w:r>
    </w:p>
    <w:p w14:paraId="0EE3AB5F">
      <w:pPr>
        <w:pStyle w:val="35"/>
        <w:keepNext w:val="0"/>
        <w:keepLines w:val="0"/>
        <w:widowControl/>
        <w:suppressLineNumbers w:val="0"/>
      </w:pPr>
      <w:r>
        <w:t>✅ Create Backup</w:t>
      </w:r>
    </w:p>
    <w:p w14:paraId="455CB076">
      <w:pPr>
        <w:pStyle w:val="35"/>
        <w:keepNext w:val="0"/>
        <w:keepLines w:val="0"/>
        <w:widowControl/>
        <w:suppressLineNumbers w:val="0"/>
      </w:pPr>
      <w:r>
        <w:t>✅ Download Backup</w:t>
      </w:r>
    </w:p>
    <w:p w14:paraId="158A4369">
      <w:pPr>
        <w:pStyle w:val="35"/>
        <w:keepNext w:val="0"/>
        <w:keepLines w:val="0"/>
        <w:widowControl/>
        <w:suppressLineNumbers w:val="0"/>
      </w:pPr>
      <w:r>
        <w:t>✅ Restore Backup</w:t>
      </w:r>
    </w:p>
    <w:p w14:paraId="5F7F15DF">
      <w:pPr>
        <w:keepNext w:val="0"/>
        <w:keepLines w:val="0"/>
        <w:widowControl/>
        <w:suppressLineNumbers w:val="0"/>
      </w:pPr>
      <w:r>
        <w:pict>
          <v:rect id="_x0000_i1684" o:spt="1" style="height:1.5pt;width:432pt;" fillcolor="#A0A0A0" filled="t" stroked="f" coordsize="21600,21600" o:hr="t" o:hrstd="t" o:hralign="center">
            <v:path/>
            <v:fill on="t" focussize="0,0"/>
            <v:stroke on="f"/>
            <v:imagedata o:title=""/>
            <o:lock v:ext="edit"/>
            <w10:wrap type="none"/>
            <w10:anchorlock/>
          </v:rect>
        </w:pict>
      </w:r>
    </w:p>
    <w:p w14:paraId="4D3DBDE1">
      <w:pPr>
        <w:pStyle w:val="3"/>
        <w:keepNext w:val="0"/>
        <w:keepLines w:val="0"/>
        <w:widowControl/>
        <w:suppressLineNumbers w:val="0"/>
      </w:pPr>
      <w:r>
        <w:t>5. Audit Logs</w:t>
      </w:r>
    </w:p>
    <w:p w14:paraId="57CB5493">
      <w:pPr>
        <w:pStyle w:val="35"/>
        <w:keepNext w:val="0"/>
        <w:keepLines w:val="0"/>
        <w:widowControl/>
        <w:suppressLineNumbers w:val="0"/>
      </w:pPr>
      <w:r>
        <w:t>Display:</w:t>
      </w:r>
    </w:p>
    <w:p w14:paraId="1F819698">
      <w:pPr>
        <w:pStyle w:val="21"/>
        <w:keepNext w:val="0"/>
        <w:keepLines w:val="0"/>
        <w:widowControl/>
        <w:suppressLineNumbers w:val="0"/>
        <w:rPr>
          <w:rStyle w:val="20"/>
        </w:rPr>
      </w:pPr>
      <w:r>
        <w:rPr>
          <w:rStyle w:val="20"/>
        </w:rPr>
        <w:t>User</w:t>
      </w:r>
    </w:p>
    <w:p w14:paraId="2E7CB97D">
      <w:pPr>
        <w:pStyle w:val="21"/>
        <w:keepNext w:val="0"/>
        <w:keepLines w:val="0"/>
        <w:widowControl/>
        <w:suppressLineNumbers w:val="0"/>
        <w:rPr>
          <w:rStyle w:val="20"/>
        </w:rPr>
      </w:pPr>
    </w:p>
    <w:p w14:paraId="53732DFA">
      <w:pPr>
        <w:pStyle w:val="21"/>
        <w:keepNext w:val="0"/>
        <w:keepLines w:val="0"/>
        <w:widowControl/>
        <w:suppressLineNumbers w:val="0"/>
        <w:rPr>
          <w:rStyle w:val="20"/>
        </w:rPr>
      </w:pPr>
      <w:r>
        <w:rPr>
          <w:rStyle w:val="20"/>
        </w:rPr>
        <w:t>Action</w:t>
      </w:r>
    </w:p>
    <w:p w14:paraId="3FEC1679">
      <w:pPr>
        <w:pStyle w:val="21"/>
        <w:keepNext w:val="0"/>
        <w:keepLines w:val="0"/>
        <w:widowControl/>
        <w:suppressLineNumbers w:val="0"/>
        <w:rPr>
          <w:rStyle w:val="20"/>
        </w:rPr>
      </w:pPr>
    </w:p>
    <w:p w14:paraId="756E186C">
      <w:pPr>
        <w:pStyle w:val="21"/>
        <w:keepNext w:val="0"/>
        <w:keepLines w:val="0"/>
        <w:widowControl/>
        <w:suppressLineNumbers w:val="0"/>
        <w:rPr>
          <w:rStyle w:val="20"/>
        </w:rPr>
      </w:pPr>
      <w:r>
        <w:rPr>
          <w:rStyle w:val="20"/>
        </w:rPr>
        <w:t>Module</w:t>
      </w:r>
    </w:p>
    <w:p w14:paraId="3E8D5B08">
      <w:pPr>
        <w:pStyle w:val="21"/>
        <w:keepNext w:val="0"/>
        <w:keepLines w:val="0"/>
        <w:widowControl/>
        <w:suppressLineNumbers w:val="0"/>
        <w:rPr>
          <w:rStyle w:val="20"/>
        </w:rPr>
      </w:pPr>
    </w:p>
    <w:p w14:paraId="2A0A0BF4">
      <w:pPr>
        <w:pStyle w:val="21"/>
        <w:keepNext w:val="0"/>
        <w:keepLines w:val="0"/>
        <w:widowControl/>
        <w:suppressLineNumbers w:val="0"/>
        <w:rPr>
          <w:rStyle w:val="20"/>
        </w:rPr>
      </w:pPr>
      <w:r>
        <w:rPr>
          <w:rStyle w:val="20"/>
        </w:rPr>
        <w:t>Date &amp; Time</w:t>
      </w:r>
    </w:p>
    <w:p w14:paraId="00AB9A10">
      <w:pPr>
        <w:pStyle w:val="21"/>
        <w:keepNext w:val="0"/>
        <w:keepLines w:val="0"/>
        <w:widowControl/>
        <w:suppressLineNumbers w:val="0"/>
        <w:rPr>
          <w:rStyle w:val="20"/>
        </w:rPr>
      </w:pPr>
    </w:p>
    <w:p w14:paraId="108B41D6">
      <w:pPr>
        <w:pStyle w:val="21"/>
        <w:keepNext w:val="0"/>
        <w:keepLines w:val="0"/>
        <w:widowControl/>
        <w:suppressLineNumbers w:val="0"/>
        <w:rPr>
          <w:rStyle w:val="20"/>
        </w:rPr>
      </w:pPr>
      <w:r>
        <w:rPr>
          <w:rStyle w:val="20"/>
        </w:rPr>
        <w:t>IP Address</w:t>
      </w:r>
    </w:p>
    <w:p w14:paraId="712CAD45">
      <w:pPr>
        <w:pStyle w:val="21"/>
        <w:keepNext w:val="0"/>
        <w:keepLines w:val="0"/>
        <w:widowControl/>
        <w:suppressLineNumbers w:val="0"/>
        <w:rPr>
          <w:rStyle w:val="20"/>
        </w:rPr>
      </w:pPr>
    </w:p>
    <w:p w14:paraId="446BD214">
      <w:pPr>
        <w:pStyle w:val="21"/>
        <w:keepNext w:val="0"/>
        <w:keepLines w:val="0"/>
        <w:widowControl/>
        <w:suppressLineNumbers w:val="0"/>
      </w:pPr>
      <w:r>
        <w:rPr>
          <w:rStyle w:val="20"/>
        </w:rPr>
        <w:t>Status</w:t>
      </w:r>
    </w:p>
    <w:p w14:paraId="7EBA2798">
      <w:pPr>
        <w:pStyle w:val="35"/>
        <w:keepNext w:val="0"/>
        <w:keepLines w:val="0"/>
        <w:widowControl/>
        <w:suppressLineNumbers w:val="0"/>
      </w:pPr>
      <w:r>
        <w:t>Examples:</w:t>
      </w:r>
    </w:p>
    <w:p w14:paraId="426EBB26">
      <w:pPr>
        <w:keepNext w:val="0"/>
        <w:keepLines w:val="0"/>
        <w:widowControl/>
        <w:numPr>
          <w:ilvl w:val="0"/>
          <w:numId w:val="179"/>
        </w:numPr>
        <w:suppressLineNumbers w:val="0"/>
        <w:spacing w:before="0" w:beforeAutospacing="1" w:after="0" w:afterAutospacing="1"/>
        <w:ind w:left="1440" w:hanging="360"/>
      </w:pPr>
    </w:p>
    <w:p w14:paraId="5764223D">
      <w:pPr>
        <w:pStyle w:val="35"/>
        <w:keepNext w:val="0"/>
        <w:keepLines w:val="0"/>
        <w:widowControl/>
        <w:suppressLineNumbers w:val="0"/>
        <w:ind w:left="720"/>
      </w:pPr>
      <w:r>
        <w:t>User Login</w:t>
      </w:r>
    </w:p>
    <w:p w14:paraId="2FF39B3D">
      <w:pPr>
        <w:keepNext w:val="0"/>
        <w:keepLines w:val="0"/>
        <w:widowControl/>
        <w:numPr>
          <w:ilvl w:val="0"/>
          <w:numId w:val="179"/>
        </w:numPr>
        <w:suppressLineNumbers w:val="0"/>
        <w:spacing w:before="0" w:beforeAutospacing="1" w:after="0" w:afterAutospacing="1"/>
        <w:ind w:left="1440" w:hanging="360"/>
      </w:pPr>
    </w:p>
    <w:p w14:paraId="50BE9A05">
      <w:pPr>
        <w:keepNext w:val="0"/>
        <w:keepLines w:val="0"/>
        <w:widowControl/>
        <w:numPr>
          <w:ilvl w:val="0"/>
          <w:numId w:val="179"/>
        </w:numPr>
        <w:suppressLineNumbers w:val="0"/>
        <w:spacing w:before="0" w:beforeAutospacing="1" w:after="0" w:afterAutospacing="1"/>
        <w:ind w:left="1440" w:hanging="360"/>
      </w:pPr>
    </w:p>
    <w:p w14:paraId="055AC4ED">
      <w:pPr>
        <w:pStyle w:val="35"/>
        <w:keepNext w:val="0"/>
        <w:keepLines w:val="0"/>
        <w:widowControl/>
        <w:suppressLineNumbers w:val="0"/>
        <w:ind w:left="720"/>
      </w:pPr>
      <w:r>
        <w:t>Password Changed</w:t>
      </w:r>
    </w:p>
    <w:p w14:paraId="6EBCF38D">
      <w:pPr>
        <w:keepNext w:val="0"/>
        <w:keepLines w:val="0"/>
        <w:widowControl/>
        <w:numPr>
          <w:ilvl w:val="0"/>
          <w:numId w:val="179"/>
        </w:numPr>
        <w:suppressLineNumbers w:val="0"/>
        <w:spacing w:before="0" w:beforeAutospacing="1" w:after="0" w:afterAutospacing="1"/>
        <w:ind w:left="1440" w:hanging="360"/>
      </w:pPr>
    </w:p>
    <w:p w14:paraId="4568D327">
      <w:pPr>
        <w:keepNext w:val="0"/>
        <w:keepLines w:val="0"/>
        <w:widowControl/>
        <w:numPr>
          <w:ilvl w:val="0"/>
          <w:numId w:val="179"/>
        </w:numPr>
        <w:suppressLineNumbers w:val="0"/>
        <w:spacing w:before="0" w:beforeAutospacing="1" w:after="0" w:afterAutospacing="1"/>
        <w:ind w:left="1440" w:hanging="360"/>
      </w:pPr>
    </w:p>
    <w:p w14:paraId="246B3A46">
      <w:pPr>
        <w:pStyle w:val="35"/>
        <w:keepNext w:val="0"/>
        <w:keepLines w:val="0"/>
        <w:widowControl/>
        <w:suppressLineNumbers w:val="0"/>
        <w:ind w:left="720"/>
      </w:pPr>
      <w:r>
        <w:t>Error Assigned</w:t>
      </w:r>
    </w:p>
    <w:p w14:paraId="4F442491">
      <w:pPr>
        <w:keepNext w:val="0"/>
        <w:keepLines w:val="0"/>
        <w:widowControl/>
        <w:numPr>
          <w:ilvl w:val="0"/>
          <w:numId w:val="179"/>
        </w:numPr>
        <w:suppressLineNumbers w:val="0"/>
        <w:spacing w:before="0" w:beforeAutospacing="1" w:after="0" w:afterAutospacing="1"/>
        <w:ind w:left="1440" w:hanging="360"/>
      </w:pPr>
    </w:p>
    <w:p w14:paraId="0B0188C7">
      <w:pPr>
        <w:keepNext w:val="0"/>
        <w:keepLines w:val="0"/>
        <w:widowControl/>
        <w:numPr>
          <w:ilvl w:val="0"/>
          <w:numId w:val="179"/>
        </w:numPr>
        <w:suppressLineNumbers w:val="0"/>
        <w:spacing w:before="0" w:beforeAutospacing="1" w:after="0" w:afterAutospacing="1"/>
        <w:ind w:left="1440" w:hanging="360"/>
      </w:pPr>
    </w:p>
    <w:p w14:paraId="6B6DD340">
      <w:pPr>
        <w:pStyle w:val="35"/>
        <w:keepNext w:val="0"/>
        <w:keepLines w:val="0"/>
        <w:widowControl/>
        <w:suppressLineNumbers w:val="0"/>
        <w:ind w:left="720"/>
      </w:pPr>
      <w:r>
        <w:t>Repair Closed</w:t>
      </w:r>
    </w:p>
    <w:p w14:paraId="110FDC02">
      <w:pPr>
        <w:keepNext w:val="0"/>
        <w:keepLines w:val="0"/>
        <w:widowControl/>
        <w:numPr>
          <w:ilvl w:val="0"/>
          <w:numId w:val="179"/>
        </w:numPr>
        <w:suppressLineNumbers w:val="0"/>
        <w:spacing w:before="0" w:beforeAutospacing="1" w:after="0" w:afterAutospacing="1"/>
        <w:ind w:left="1440" w:hanging="360"/>
      </w:pPr>
    </w:p>
    <w:p w14:paraId="762F0633">
      <w:pPr>
        <w:keepNext w:val="0"/>
        <w:keepLines w:val="0"/>
        <w:widowControl/>
        <w:numPr>
          <w:ilvl w:val="0"/>
          <w:numId w:val="179"/>
        </w:numPr>
        <w:suppressLineNumbers w:val="0"/>
        <w:spacing w:before="0" w:beforeAutospacing="1" w:after="0" w:afterAutospacing="1"/>
        <w:ind w:left="1440" w:hanging="360"/>
      </w:pPr>
    </w:p>
    <w:p w14:paraId="107B682F">
      <w:pPr>
        <w:pStyle w:val="35"/>
        <w:keepNext w:val="0"/>
        <w:keepLines w:val="0"/>
        <w:widowControl/>
        <w:suppressLineNumbers w:val="0"/>
        <w:ind w:left="720"/>
      </w:pPr>
      <w:r>
        <w:t>Purchase Request Approved</w:t>
      </w:r>
    </w:p>
    <w:p w14:paraId="1A940E48">
      <w:pPr>
        <w:keepNext w:val="0"/>
        <w:keepLines w:val="0"/>
        <w:widowControl/>
        <w:numPr>
          <w:ilvl w:val="0"/>
          <w:numId w:val="179"/>
        </w:numPr>
        <w:suppressLineNumbers w:val="0"/>
        <w:spacing w:before="0" w:beforeAutospacing="1" w:after="0" w:afterAutospacing="1"/>
        <w:ind w:left="1440" w:hanging="360"/>
      </w:pPr>
    </w:p>
    <w:p w14:paraId="3561A457">
      <w:pPr>
        <w:keepNext w:val="0"/>
        <w:keepLines w:val="0"/>
        <w:widowControl/>
        <w:numPr>
          <w:ilvl w:val="0"/>
          <w:numId w:val="179"/>
        </w:numPr>
        <w:suppressLineNumbers w:val="0"/>
        <w:spacing w:before="0" w:beforeAutospacing="1" w:after="0" w:afterAutospacing="1"/>
        <w:ind w:left="1440" w:hanging="360"/>
      </w:pPr>
    </w:p>
    <w:p w14:paraId="17388947">
      <w:pPr>
        <w:pStyle w:val="35"/>
        <w:keepNext w:val="0"/>
        <w:keepLines w:val="0"/>
        <w:widowControl/>
        <w:suppressLineNumbers w:val="0"/>
        <w:ind w:left="720"/>
      </w:pPr>
      <w:r>
        <w:t>Equipment Added</w:t>
      </w:r>
    </w:p>
    <w:p w14:paraId="159EB5DA">
      <w:pPr>
        <w:keepNext w:val="0"/>
        <w:keepLines w:val="0"/>
        <w:widowControl/>
        <w:numPr>
          <w:ilvl w:val="0"/>
          <w:numId w:val="179"/>
        </w:numPr>
        <w:suppressLineNumbers w:val="0"/>
        <w:spacing w:before="0" w:beforeAutospacing="1" w:after="0" w:afterAutospacing="1"/>
        <w:ind w:left="1440" w:hanging="360"/>
      </w:pPr>
    </w:p>
    <w:p w14:paraId="4B51E9D9">
      <w:pPr>
        <w:keepNext w:val="0"/>
        <w:keepLines w:val="0"/>
        <w:widowControl/>
        <w:suppressLineNumbers w:val="0"/>
      </w:pPr>
      <w:r>
        <w:pict>
          <v:rect id="_x0000_i1685" o:spt="1" style="height:1.5pt;width:432pt;" fillcolor="#A0A0A0" filled="t" stroked="f" coordsize="21600,21600" o:hr="t" o:hrstd="t" o:hralign="center">
            <v:path/>
            <v:fill on="t" focussize="0,0"/>
            <v:stroke on="f"/>
            <v:imagedata o:title=""/>
            <o:lock v:ext="edit"/>
            <w10:wrap type="none"/>
            <w10:anchorlock/>
          </v:rect>
        </w:pict>
      </w:r>
    </w:p>
    <w:p w14:paraId="1D9DC406">
      <w:pPr>
        <w:pStyle w:val="3"/>
        <w:keepNext w:val="0"/>
        <w:keepLines w:val="0"/>
        <w:widowControl/>
        <w:suppressLineNumbers w:val="0"/>
      </w:pPr>
      <w:r>
        <w:t>6. Security Settings</w:t>
      </w:r>
    </w:p>
    <w:p w14:paraId="76164851">
      <w:pPr>
        <w:pStyle w:val="35"/>
        <w:keepNext w:val="0"/>
        <w:keepLines w:val="0"/>
        <w:widowControl/>
        <w:suppressLineNumbers w:val="0"/>
      </w:pPr>
      <w:r>
        <w:t>Configure:</w:t>
      </w:r>
    </w:p>
    <w:p w14:paraId="402914A7">
      <w:pPr>
        <w:pStyle w:val="21"/>
        <w:keepNext w:val="0"/>
        <w:keepLines w:val="0"/>
        <w:widowControl/>
        <w:suppressLineNumbers w:val="0"/>
        <w:rPr>
          <w:rStyle w:val="20"/>
        </w:rPr>
      </w:pPr>
      <w:r>
        <w:rPr>
          <w:rStyle w:val="20"/>
        </w:rPr>
        <w:t>Session Timeout</w:t>
      </w:r>
    </w:p>
    <w:p w14:paraId="2D5303EC">
      <w:pPr>
        <w:pStyle w:val="21"/>
        <w:keepNext w:val="0"/>
        <w:keepLines w:val="0"/>
        <w:widowControl/>
        <w:suppressLineNumbers w:val="0"/>
        <w:rPr>
          <w:rStyle w:val="20"/>
        </w:rPr>
      </w:pPr>
    </w:p>
    <w:p w14:paraId="68EE859C">
      <w:pPr>
        <w:pStyle w:val="21"/>
        <w:keepNext w:val="0"/>
        <w:keepLines w:val="0"/>
        <w:widowControl/>
        <w:suppressLineNumbers w:val="0"/>
        <w:rPr>
          <w:rStyle w:val="20"/>
        </w:rPr>
      </w:pPr>
      <w:r>
        <w:rPr>
          <w:rStyle w:val="20"/>
        </w:rPr>
        <w:t>Maximum Login Attempts</w:t>
      </w:r>
    </w:p>
    <w:p w14:paraId="7A25A697">
      <w:pPr>
        <w:pStyle w:val="21"/>
        <w:keepNext w:val="0"/>
        <w:keepLines w:val="0"/>
        <w:widowControl/>
        <w:suppressLineNumbers w:val="0"/>
        <w:rPr>
          <w:rStyle w:val="20"/>
        </w:rPr>
      </w:pPr>
    </w:p>
    <w:p w14:paraId="5237CDD6">
      <w:pPr>
        <w:pStyle w:val="21"/>
        <w:keepNext w:val="0"/>
        <w:keepLines w:val="0"/>
        <w:widowControl/>
        <w:suppressLineNumbers w:val="0"/>
        <w:rPr>
          <w:rStyle w:val="20"/>
        </w:rPr>
      </w:pPr>
      <w:r>
        <w:rPr>
          <w:rStyle w:val="20"/>
        </w:rPr>
        <w:t>Password Minimum Length</w:t>
      </w:r>
    </w:p>
    <w:p w14:paraId="60B0040B">
      <w:pPr>
        <w:pStyle w:val="21"/>
        <w:keepNext w:val="0"/>
        <w:keepLines w:val="0"/>
        <w:widowControl/>
        <w:suppressLineNumbers w:val="0"/>
        <w:rPr>
          <w:rStyle w:val="20"/>
        </w:rPr>
      </w:pPr>
    </w:p>
    <w:p w14:paraId="245E845D">
      <w:pPr>
        <w:pStyle w:val="21"/>
        <w:keepNext w:val="0"/>
        <w:keepLines w:val="0"/>
        <w:widowControl/>
        <w:suppressLineNumbers w:val="0"/>
        <w:rPr>
          <w:rStyle w:val="20"/>
        </w:rPr>
      </w:pPr>
      <w:r>
        <w:rPr>
          <w:rStyle w:val="20"/>
        </w:rPr>
        <w:t>Password Complexity</w:t>
      </w:r>
    </w:p>
    <w:p w14:paraId="799E274B">
      <w:pPr>
        <w:pStyle w:val="21"/>
        <w:keepNext w:val="0"/>
        <w:keepLines w:val="0"/>
        <w:widowControl/>
        <w:suppressLineNumbers w:val="0"/>
        <w:rPr>
          <w:rStyle w:val="20"/>
        </w:rPr>
      </w:pPr>
    </w:p>
    <w:p w14:paraId="2F6751D7">
      <w:pPr>
        <w:pStyle w:val="21"/>
        <w:keepNext w:val="0"/>
        <w:keepLines w:val="0"/>
        <w:widowControl/>
        <w:suppressLineNumbers w:val="0"/>
        <w:rPr>
          <w:rStyle w:val="20"/>
        </w:rPr>
      </w:pPr>
      <w:r>
        <w:rPr>
          <w:rStyle w:val="20"/>
        </w:rPr>
        <w:t>Force Password Change</w:t>
      </w:r>
    </w:p>
    <w:p w14:paraId="36D0E5AD">
      <w:pPr>
        <w:pStyle w:val="21"/>
        <w:keepNext w:val="0"/>
        <w:keepLines w:val="0"/>
        <w:widowControl/>
        <w:suppressLineNumbers w:val="0"/>
        <w:rPr>
          <w:rStyle w:val="20"/>
        </w:rPr>
      </w:pPr>
    </w:p>
    <w:p w14:paraId="2B2A7871">
      <w:pPr>
        <w:pStyle w:val="21"/>
        <w:keepNext w:val="0"/>
        <w:keepLines w:val="0"/>
        <w:widowControl/>
        <w:suppressLineNumbers w:val="0"/>
      </w:pPr>
      <w:r>
        <w:rPr>
          <w:rStyle w:val="20"/>
        </w:rPr>
        <w:t>Two-Factor Authentication (Future)</w:t>
      </w:r>
    </w:p>
    <w:p w14:paraId="208C3512">
      <w:pPr>
        <w:keepNext w:val="0"/>
        <w:keepLines w:val="0"/>
        <w:widowControl/>
        <w:suppressLineNumbers w:val="0"/>
      </w:pPr>
      <w:r>
        <w:pict>
          <v:rect id="_x0000_i1686" o:spt="1" style="height:1.5pt;width:432pt;" fillcolor="#A0A0A0" filled="t" stroked="f" coordsize="21600,21600" o:hr="t" o:hrstd="t" o:hralign="center">
            <v:path/>
            <v:fill on="t" focussize="0,0"/>
            <v:stroke on="f"/>
            <v:imagedata o:title=""/>
            <o:lock v:ext="edit"/>
            <w10:wrap type="none"/>
            <w10:anchorlock/>
          </v:rect>
        </w:pict>
      </w:r>
    </w:p>
    <w:p w14:paraId="4485B2D5">
      <w:pPr>
        <w:pStyle w:val="3"/>
        <w:keepNext w:val="0"/>
        <w:keepLines w:val="0"/>
        <w:widowControl/>
        <w:suppressLineNumbers w:val="0"/>
      </w:pPr>
      <w:r>
        <w:t>7. Database Information</w:t>
      </w:r>
    </w:p>
    <w:p w14:paraId="15585C4B">
      <w:pPr>
        <w:pStyle w:val="35"/>
        <w:keepNext w:val="0"/>
        <w:keepLines w:val="0"/>
        <w:widowControl/>
        <w:suppressLineNumbers w:val="0"/>
      </w:pPr>
      <w:r>
        <w:t>Display:</w:t>
      </w:r>
    </w:p>
    <w:p w14:paraId="2D82B1C7">
      <w:pPr>
        <w:pStyle w:val="21"/>
        <w:keepNext w:val="0"/>
        <w:keepLines w:val="0"/>
        <w:widowControl/>
        <w:suppressLineNumbers w:val="0"/>
        <w:rPr>
          <w:rStyle w:val="20"/>
        </w:rPr>
      </w:pPr>
      <w:r>
        <w:rPr>
          <w:rStyle w:val="20"/>
        </w:rPr>
        <w:t>Database Status</w:t>
      </w:r>
    </w:p>
    <w:p w14:paraId="7FB859B4">
      <w:pPr>
        <w:pStyle w:val="21"/>
        <w:keepNext w:val="0"/>
        <w:keepLines w:val="0"/>
        <w:widowControl/>
        <w:suppressLineNumbers w:val="0"/>
        <w:rPr>
          <w:rStyle w:val="20"/>
        </w:rPr>
      </w:pPr>
    </w:p>
    <w:p w14:paraId="55AACCAC">
      <w:pPr>
        <w:pStyle w:val="21"/>
        <w:keepNext w:val="0"/>
        <w:keepLines w:val="0"/>
        <w:widowControl/>
        <w:suppressLineNumbers w:val="0"/>
        <w:rPr>
          <w:rStyle w:val="20"/>
        </w:rPr>
      </w:pPr>
      <w:r>
        <w:rPr>
          <w:rStyle w:val="20"/>
        </w:rPr>
        <w:t>Database Size</w:t>
      </w:r>
    </w:p>
    <w:p w14:paraId="4B247466">
      <w:pPr>
        <w:pStyle w:val="21"/>
        <w:keepNext w:val="0"/>
        <w:keepLines w:val="0"/>
        <w:widowControl/>
        <w:suppressLineNumbers w:val="0"/>
        <w:rPr>
          <w:rStyle w:val="20"/>
        </w:rPr>
      </w:pPr>
    </w:p>
    <w:p w14:paraId="0A301230">
      <w:pPr>
        <w:pStyle w:val="21"/>
        <w:keepNext w:val="0"/>
        <w:keepLines w:val="0"/>
        <w:widowControl/>
        <w:suppressLineNumbers w:val="0"/>
        <w:rPr>
          <w:rStyle w:val="20"/>
        </w:rPr>
      </w:pPr>
      <w:r>
        <w:rPr>
          <w:rStyle w:val="20"/>
        </w:rPr>
        <w:t>Total Records</w:t>
      </w:r>
    </w:p>
    <w:p w14:paraId="07AC1E7B">
      <w:pPr>
        <w:pStyle w:val="21"/>
        <w:keepNext w:val="0"/>
        <w:keepLines w:val="0"/>
        <w:widowControl/>
        <w:suppressLineNumbers w:val="0"/>
        <w:rPr>
          <w:rStyle w:val="20"/>
        </w:rPr>
      </w:pPr>
    </w:p>
    <w:p w14:paraId="5F015B6E">
      <w:pPr>
        <w:pStyle w:val="21"/>
        <w:keepNext w:val="0"/>
        <w:keepLines w:val="0"/>
        <w:widowControl/>
        <w:suppressLineNumbers w:val="0"/>
        <w:rPr>
          <w:rStyle w:val="20"/>
        </w:rPr>
      </w:pPr>
      <w:r>
        <w:rPr>
          <w:rStyle w:val="20"/>
        </w:rPr>
        <w:t>Last Synchronization</w:t>
      </w:r>
    </w:p>
    <w:p w14:paraId="68150BBC">
      <w:pPr>
        <w:pStyle w:val="21"/>
        <w:keepNext w:val="0"/>
        <w:keepLines w:val="0"/>
        <w:widowControl/>
        <w:suppressLineNumbers w:val="0"/>
        <w:rPr>
          <w:rStyle w:val="20"/>
        </w:rPr>
      </w:pPr>
    </w:p>
    <w:p w14:paraId="472A5BD5">
      <w:pPr>
        <w:pStyle w:val="21"/>
        <w:keepNext w:val="0"/>
        <w:keepLines w:val="0"/>
        <w:widowControl/>
        <w:suppressLineNumbers w:val="0"/>
      </w:pPr>
      <w:r>
        <w:rPr>
          <w:rStyle w:val="20"/>
        </w:rPr>
        <w:t>Connection Status</w:t>
      </w:r>
    </w:p>
    <w:p w14:paraId="1D406FEC">
      <w:pPr>
        <w:keepNext w:val="0"/>
        <w:keepLines w:val="0"/>
        <w:widowControl/>
        <w:suppressLineNumbers w:val="0"/>
      </w:pPr>
      <w:r>
        <w:pict>
          <v:rect id="_x0000_i1687" o:spt="1" style="height:1.5pt;width:432pt;" fillcolor="#A0A0A0" filled="t" stroked="f" coordsize="21600,21600" o:hr="t" o:hrstd="t" o:hralign="center">
            <v:path/>
            <v:fill on="t" focussize="0,0"/>
            <v:stroke on="f"/>
            <v:imagedata o:title=""/>
            <o:lock v:ext="edit"/>
            <w10:wrap type="none"/>
            <w10:anchorlock/>
          </v:rect>
        </w:pict>
      </w:r>
    </w:p>
    <w:p w14:paraId="148276E6">
      <w:pPr>
        <w:pStyle w:val="2"/>
        <w:keepNext w:val="0"/>
        <w:keepLines w:val="0"/>
        <w:widowControl/>
        <w:suppressLineNumbers w:val="0"/>
      </w:pPr>
      <w:r>
        <w:t>Notifications</w:t>
      </w:r>
    </w:p>
    <w:p w14:paraId="743BE262">
      <w:pPr>
        <w:pStyle w:val="35"/>
        <w:keepNext w:val="0"/>
        <w:keepLines w:val="0"/>
        <w:widowControl/>
        <w:suppressLineNumbers w:val="0"/>
      </w:pPr>
      <w:r>
        <w:t>Super Administrator Receives:</w:t>
      </w:r>
    </w:p>
    <w:p w14:paraId="1EDFDBEA">
      <w:pPr>
        <w:keepNext w:val="0"/>
        <w:keepLines w:val="0"/>
        <w:widowControl/>
        <w:numPr>
          <w:ilvl w:val="0"/>
          <w:numId w:val="180"/>
        </w:numPr>
        <w:suppressLineNumbers w:val="0"/>
        <w:spacing w:before="0" w:beforeAutospacing="1" w:after="0" w:afterAutospacing="1"/>
        <w:ind w:left="1440" w:hanging="360"/>
      </w:pPr>
    </w:p>
    <w:p w14:paraId="2090C035">
      <w:pPr>
        <w:pStyle w:val="35"/>
        <w:keepNext w:val="0"/>
        <w:keepLines w:val="0"/>
        <w:widowControl/>
        <w:suppressLineNumbers w:val="0"/>
        <w:ind w:left="720"/>
      </w:pPr>
      <w:r>
        <w:t>Backup Completed</w:t>
      </w:r>
    </w:p>
    <w:p w14:paraId="31FD4D28">
      <w:pPr>
        <w:keepNext w:val="0"/>
        <w:keepLines w:val="0"/>
        <w:widowControl/>
        <w:numPr>
          <w:ilvl w:val="0"/>
          <w:numId w:val="180"/>
        </w:numPr>
        <w:suppressLineNumbers w:val="0"/>
        <w:spacing w:before="0" w:beforeAutospacing="1" w:after="0" w:afterAutospacing="1"/>
        <w:ind w:left="1440" w:hanging="360"/>
      </w:pPr>
    </w:p>
    <w:p w14:paraId="6382C6AB">
      <w:pPr>
        <w:keepNext w:val="0"/>
        <w:keepLines w:val="0"/>
        <w:widowControl/>
        <w:numPr>
          <w:ilvl w:val="0"/>
          <w:numId w:val="180"/>
        </w:numPr>
        <w:suppressLineNumbers w:val="0"/>
        <w:spacing w:before="0" w:beforeAutospacing="1" w:after="0" w:afterAutospacing="1"/>
        <w:ind w:left="1440" w:hanging="360"/>
      </w:pPr>
    </w:p>
    <w:p w14:paraId="20E926EC">
      <w:pPr>
        <w:pStyle w:val="35"/>
        <w:keepNext w:val="0"/>
        <w:keepLines w:val="0"/>
        <w:widowControl/>
        <w:suppressLineNumbers w:val="0"/>
        <w:ind w:left="720"/>
      </w:pPr>
      <w:r>
        <w:t>Backup Failed</w:t>
      </w:r>
    </w:p>
    <w:p w14:paraId="724377C3">
      <w:pPr>
        <w:keepNext w:val="0"/>
        <w:keepLines w:val="0"/>
        <w:widowControl/>
        <w:numPr>
          <w:ilvl w:val="0"/>
          <w:numId w:val="180"/>
        </w:numPr>
        <w:suppressLineNumbers w:val="0"/>
        <w:spacing w:before="0" w:beforeAutospacing="1" w:after="0" w:afterAutospacing="1"/>
        <w:ind w:left="1440" w:hanging="360"/>
      </w:pPr>
    </w:p>
    <w:p w14:paraId="1ECCCE41">
      <w:pPr>
        <w:keepNext w:val="0"/>
        <w:keepLines w:val="0"/>
        <w:widowControl/>
        <w:numPr>
          <w:ilvl w:val="0"/>
          <w:numId w:val="180"/>
        </w:numPr>
        <w:suppressLineNumbers w:val="0"/>
        <w:spacing w:before="0" w:beforeAutospacing="1" w:after="0" w:afterAutospacing="1"/>
        <w:ind w:left="1440" w:hanging="360"/>
      </w:pPr>
    </w:p>
    <w:p w14:paraId="74B8D12C">
      <w:pPr>
        <w:pStyle w:val="35"/>
        <w:keepNext w:val="0"/>
        <w:keepLines w:val="0"/>
        <w:widowControl/>
        <w:suppressLineNumbers w:val="0"/>
        <w:ind w:left="720"/>
      </w:pPr>
      <w:r>
        <w:t>System Error</w:t>
      </w:r>
    </w:p>
    <w:p w14:paraId="7F9247B3">
      <w:pPr>
        <w:keepNext w:val="0"/>
        <w:keepLines w:val="0"/>
        <w:widowControl/>
        <w:numPr>
          <w:ilvl w:val="0"/>
          <w:numId w:val="180"/>
        </w:numPr>
        <w:suppressLineNumbers w:val="0"/>
        <w:spacing w:before="0" w:beforeAutospacing="1" w:after="0" w:afterAutospacing="1"/>
        <w:ind w:left="1440" w:hanging="360"/>
      </w:pPr>
    </w:p>
    <w:p w14:paraId="6003DC9D">
      <w:pPr>
        <w:keepNext w:val="0"/>
        <w:keepLines w:val="0"/>
        <w:widowControl/>
        <w:numPr>
          <w:ilvl w:val="0"/>
          <w:numId w:val="180"/>
        </w:numPr>
        <w:suppressLineNumbers w:val="0"/>
        <w:spacing w:before="0" w:beforeAutospacing="1" w:after="0" w:afterAutospacing="1"/>
        <w:ind w:left="1440" w:hanging="360"/>
      </w:pPr>
    </w:p>
    <w:p w14:paraId="2FC1D0FA">
      <w:pPr>
        <w:pStyle w:val="35"/>
        <w:keepNext w:val="0"/>
        <w:keepLines w:val="0"/>
        <w:widowControl/>
        <w:suppressLineNumbers w:val="0"/>
        <w:ind w:left="720"/>
      </w:pPr>
      <w:r>
        <w:t>Database Warning</w:t>
      </w:r>
    </w:p>
    <w:p w14:paraId="5F2F7125">
      <w:pPr>
        <w:keepNext w:val="0"/>
        <w:keepLines w:val="0"/>
        <w:widowControl/>
        <w:numPr>
          <w:ilvl w:val="0"/>
          <w:numId w:val="180"/>
        </w:numPr>
        <w:suppressLineNumbers w:val="0"/>
        <w:spacing w:before="0" w:beforeAutospacing="1" w:after="0" w:afterAutospacing="1"/>
        <w:ind w:left="1440" w:hanging="360"/>
      </w:pPr>
    </w:p>
    <w:p w14:paraId="4544C30F">
      <w:pPr>
        <w:keepNext w:val="0"/>
        <w:keepLines w:val="0"/>
        <w:widowControl/>
        <w:numPr>
          <w:ilvl w:val="0"/>
          <w:numId w:val="180"/>
        </w:numPr>
        <w:suppressLineNumbers w:val="0"/>
        <w:spacing w:before="0" w:beforeAutospacing="1" w:after="0" w:afterAutospacing="1"/>
        <w:ind w:left="1440" w:hanging="360"/>
      </w:pPr>
    </w:p>
    <w:p w14:paraId="3DE7322D">
      <w:pPr>
        <w:pStyle w:val="35"/>
        <w:keepNext w:val="0"/>
        <w:keepLines w:val="0"/>
        <w:widowControl/>
        <w:suppressLineNumbers w:val="0"/>
        <w:ind w:left="720"/>
      </w:pPr>
      <w:r>
        <w:t>Storage Almost Full</w:t>
      </w:r>
    </w:p>
    <w:p w14:paraId="38B3C42A">
      <w:pPr>
        <w:keepNext w:val="0"/>
        <w:keepLines w:val="0"/>
        <w:widowControl/>
        <w:numPr>
          <w:ilvl w:val="0"/>
          <w:numId w:val="180"/>
        </w:numPr>
        <w:suppressLineNumbers w:val="0"/>
        <w:spacing w:before="0" w:beforeAutospacing="1" w:after="0" w:afterAutospacing="1"/>
        <w:ind w:left="1440" w:hanging="360"/>
      </w:pPr>
    </w:p>
    <w:p w14:paraId="4A862CC4">
      <w:pPr>
        <w:keepNext w:val="0"/>
        <w:keepLines w:val="0"/>
        <w:widowControl/>
        <w:numPr>
          <w:ilvl w:val="0"/>
          <w:numId w:val="180"/>
        </w:numPr>
        <w:suppressLineNumbers w:val="0"/>
        <w:spacing w:before="0" w:beforeAutospacing="1" w:after="0" w:afterAutospacing="1"/>
        <w:ind w:left="1440" w:hanging="360"/>
      </w:pPr>
    </w:p>
    <w:p w14:paraId="419007D2">
      <w:pPr>
        <w:pStyle w:val="35"/>
        <w:keepNext w:val="0"/>
        <w:keepLines w:val="0"/>
        <w:widowControl/>
        <w:suppressLineNumbers w:val="0"/>
        <w:ind w:left="720"/>
      </w:pPr>
      <w:r>
        <w:t>Failed Login Attempts</w:t>
      </w:r>
    </w:p>
    <w:p w14:paraId="458E015C">
      <w:pPr>
        <w:keepNext w:val="0"/>
        <w:keepLines w:val="0"/>
        <w:widowControl/>
        <w:numPr>
          <w:ilvl w:val="0"/>
          <w:numId w:val="180"/>
        </w:numPr>
        <w:suppressLineNumbers w:val="0"/>
        <w:spacing w:before="0" w:beforeAutospacing="1" w:after="0" w:afterAutospacing="1"/>
        <w:ind w:left="1440" w:hanging="360"/>
      </w:pPr>
    </w:p>
    <w:p w14:paraId="7ABA87D8">
      <w:pPr>
        <w:keepNext w:val="0"/>
        <w:keepLines w:val="0"/>
        <w:widowControl/>
        <w:numPr>
          <w:ilvl w:val="0"/>
          <w:numId w:val="180"/>
        </w:numPr>
        <w:suppressLineNumbers w:val="0"/>
        <w:spacing w:before="0" w:beforeAutospacing="1" w:after="0" w:afterAutospacing="1"/>
        <w:ind w:left="1440" w:hanging="360"/>
      </w:pPr>
    </w:p>
    <w:p w14:paraId="09DD5AEF">
      <w:pPr>
        <w:pStyle w:val="35"/>
        <w:keepNext w:val="0"/>
        <w:keepLines w:val="0"/>
        <w:widowControl/>
        <w:suppressLineNumbers w:val="0"/>
        <w:ind w:left="720"/>
      </w:pPr>
      <w:r>
        <w:t>Security Alerts</w:t>
      </w:r>
    </w:p>
    <w:p w14:paraId="4243E4D1">
      <w:pPr>
        <w:keepNext w:val="0"/>
        <w:keepLines w:val="0"/>
        <w:widowControl/>
        <w:numPr>
          <w:ilvl w:val="0"/>
          <w:numId w:val="180"/>
        </w:numPr>
        <w:suppressLineNumbers w:val="0"/>
        <w:spacing w:before="0" w:beforeAutospacing="1" w:after="0" w:afterAutospacing="1"/>
        <w:ind w:left="1440" w:hanging="360"/>
      </w:pPr>
    </w:p>
    <w:p w14:paraId="3D6656D0">
      <w:pPr>
        <w:keepNext w:val="0"/>
        <w:keepLines w:val="0"/>
        <w:widowControl/>
        <w:suppressLineNumbers w:val="0"/>
      </w:pPr>
      <w:r>
        <w:pict>
          <v:rect id="_x0000_i1688" o:spt="1" style="height:1.5pt;width:432pt;" fillcolor="#A0A0A0" filled="t" stroked="f" coordsize="21600,21600" o:hr="t" o:hrstd="t" o:hralign="center">
            <v:path/>
            <v:fill on="t" focussize="0,0"/>
            <v:stroke on="f"/>
            <v:imagedata o:title=""/>
            <o:lock v:ext="edit"/>
            <w10:wrap type="none"/>
            <w10:anchorlock/>
          </v:rect>
        </w:pict>
      </w:r>
    </w:p>
    <w:p w14:paraId="0D2ED98E">
      <w:pPr>
        <w:pStyle w:val="2"/>
        <w:keepNext w:val="0"/>
        <w:keepLines w:val="0"/>
        <w:widowControl/>
        <w:suppressLineNumbers w:val="0"/>
      </w:pPr>
      <w:r>
        <w:t>Responsibilities</w:t>
      </w:r>
    </w:p>
    <w:p w14:paraId="5233285D">
      <w:pPr>
        <w:pStyle w:val="35"/>
        <w:keepNext w:val="0"/>
        <w:keepLines w:val="0"/>
        <w:widowControl/>
        <w:suppressLineNumbers w:val="0"/>
      </w:pPr>
      <w:r>
        <w:t>Super Administrator is responsible for:</w:t>
      </w:r>
    </w:p>
    <w:p w14:paraId="2EA51332">
      <w:pPr>
        <w:keepNext w:val="0"/>
        <w:keepLines w:val="0"/>
        <w:widowControl/>
        <w:numPr>
          <w:ilvl w:val="0"/>
          <w:numId w:val="181"/>
        </w:numPr>
        <w:suppressLineNumbers w:val="0"/>
        <w:spacing w:before="0" w:beforeAutospacing="1" w:after="0" w:afterAutospacing="1"/>
        <w:ind w:left="1440" w:hanging="360"/>
      </w:pPr>
    </w:p>
    <w:p w14:paraId="512BFA50">
      <w:pPr>
        <w:pStyle w:val="35"/>
        <w:keepNext w:val="0"/>
        <w:keepLines w:val="0"/>
        <w:widowControl/>
        <w:suppressLineNumbers w:val="0"/>
        <w:ind w:left="720"/>
      </w:pPr>
      <w:r>
        <w:t>Managing system configuration</w:t>
      </w:r>
    </w:p>
    <w:p w14:paraId="6F1341EC">
      <w:pPr>
        <w:keepNext w:val="0"/>
        <w:keepLines w:val="0"/>
        <w:widowControl/>
        <w:numPr>
          <w:ilvl w:val="0"/>
          <w:numId w:val="181"/>
        </w:numPr>
        <w:suppressLineNumbers w:val="0"/>
        <w:spacing w:before="0" w:beforeAutospacing="1" w:after="0" w:afterAutospacing="1"/>
        <w:ind w:left="1440" w:hanging="360"/>
      </w:pPr>
    </w:p>
    <w:p w14:paraId="13BBE5BB">
      <w:pPr>
        <w:keepNext w:val="0"/>
        <w:keepLines w:val="0"/>
        <w:widowControl/>
        <w:numPr>
          <w:ilvl w:val="0"/>
          <w:numId w:val="181"/>
        </w:numPr>
        <w:suppressLineNumbers w:val="0"/>
        <w:spacing w:before="0" w:beforeAutospacing="1" w:after="0" w:afterAutospacing="1"/>
        <w:ind w:left="1440" w:hanging="360"/>
      </w:pPr>
    </w:p>
    <w:p w14:paraId="28F36EE1">
      <w:pPr>
        <w:pStyle w:val="35"/>
        <w:keepNext w:val="0"/>
        <w:keepLines w:val="0"/>
        <w:widowControl/>
        <w:suppressLineNumbers w:val="0"/>
        <w:ind w:left="720"/>
      </w:pPr>
      <w:r>
        <w:t>Monitoring application health</w:t>
      </w:r>
    </w:p>
    <w:p w14:paraId="06D17058">
      <w:pPr>
        <w:keepNext w:val="0"/>
        <w:keepLines w:val="0"/>
        <w:widowControl/>
        <w:numPr>
          <w:ilvl w:val="0"/>
          <w:numId w:val="181"/>
        </w:numPr>
        <w:suppressLineNumbers w:val="0"/>
        <w:spacing w:before="0" w:beforeAutospacing="1" w:after="0" w:afterAutospacing="1"/>
        <w:ind w:left="1440" w:hanging="360"/>
      </w:pPr>
    </w:p>
    <w:p w14:paraId="616B8BD1">
      <w:pPr>
        <w:keepNext w:val="0"/>
        <w:keepLines w:val="0"/>
        <w:widowControl/>
        <w:numPr>
          <w:ilvl w:val="0"/>
          <w:numId w:val="181"/>
        </w:numPr>
        <w:suppressLineNumbers w:val="0"/>
        <w:spacing w:before="0" w:beforeAutospacing="1" w:after="0" w:afterAutospacing="1"/>
        <w:ind w:left="1440" w:hanging="360"/>
      </w:pPr>
    </w:p>
    <w:p w14:paraId="1DEC9D62">
      <w:pPr>
        <w:pStyle w:val="35"/>
        <w:keepNext w:val="0"/>
        <w:keepLines w:val="0"/>
        <w:widowControl/>
        <w:suppressLineNumbers w:val="0"/>
        <w:ind w:left="720"/>
      </w:pPr>
      <w:r>
        <w:t>Managing backups</w:t>
      </w:r>
    </w:p>
    <w:p w14:paraId="3D93C92C">
      <w:pPr>
        <w:keepNext w:val="0"/>
        <w:keepLines w:val="0"/>
        <w:widowControl/>
        <w:numPr>
          <w:ilvl w:val="0"/>
          <w:numId w:val="181"/>
        </w:numPr>
        <w:suppressLineNumbers w:val="0"/>
        <w:spacing w:before="0" w:beforeAutospacing="1" w:after="0" w:afterAutospacing="1"/>
        <w:ind w:left="1440" w:hanging="360"/>
      </w:pPr>
    </w:p>
    <w:p w14:paraId="6A9E2C85">
      <w:pPr>
        <w:keepNext w:val="0"/>
        <w:keepLines w:val="0"/>
        <w:widowControl/>
        <w:numPr>
          <w:ilvl w:val="0"/>
          <w:numId w:val="181"/>
        </w:numPr>
        <w:suppressLineNumbers w:val="0"/>
        <w:spacing w:before="0" w:beforeAutospacing="1" w:after="0" w:afterAutospacing="1"/>
        <w:ind w:left="1440" w:hanging="360"/>
      </w:pPr>
    </w:p>
    <w:p w14:paraId="3B9FE2A7">
      <w:pPr>
        <w:pStyle w:val="35"/>
        <w:keepNext w:val="0"/>
        <w:keepLines w:val="0"/>
        <w:widowControl/>
        <w:suppressLineNumbers w:val="0"/>
        <w:ind w:left="720"/>
      </w:pPr>
      <w:r>
        <w:t>Reviewing audit logs</w:t>
      </w:r>
    </w:p>
    <w:p w14:paraId="5BACC55F">
      <w:pPr>
        <w:keepNext w:val="0"/>
        <w:keepLines w:val="0"/>
        <w:widowControl/>
        <w:numPr>
          <w:ilvl w:val="0"/>
          <w:numId w:val="181"/>
        </w:numPr>
        <w:suppressLineNumbers w:val="0"/>
        <w:spacing w:before="0" w:beforeAutospacing="1" w:after="0" w:afterAutospacing="1"/>
        <w:ind w:left="1440" w:hanging="360"/>
      </w:pPr>
    </w:p>
    <w:p w14:paraId="7B2FEB05">
      <w:pPr>
        <w:keepNext w:val="0"/>
        <w:keepLines w:val="0"/>
        <w:widowControl/>
        <w:numPr>
          <w:ilvl w:val="0"/>
          <w:numId w:val="181"/>
        </w:numPr>
        <w:suppressLineNumbers w:val="0"/>
        <w:spacing w:before="0" w:beforeAutospacing="1" w:after="0" w:afterAutospacing="1"/>
        <w:ind w:left="1440" w:hanging="360"/>
      </w:pPr>
    </w:p>
    <w:p w14:paraId="74048397">
      <w:pPr>
        <w:pStyle w:val="35"/>
        <w:keepNext w:val="0"/>
        <w:keepLines w:val="0"/>
        <w:widowControl/>
        <w:suppressLineNumbers w:val="0"/>
        <w:ind w:left="720"/>
      </w:pPr>
      <w:r>
        <w:t>Maintaining security settings</w:t>
      </w:r>
    </w:p>
    <w:p w14:paraId="74EE4D41">
      <w:pPr>
        <w:keepNext w:val="0"/>
        <w:keepLines w:val="0"/>
        <w:widowControl/>
        <w:numPr>
          <w:ilvl w:val="0"/>
          <w:numId w:val="181"/>
        </w:numPr>
        <w:suppressLineNumbers w:val="0"/>
        <w:spacing w:before="0" w:beforeAutospacing="1" w:after="0" w:afterAutospacing="1"/>
        <w:ind w:left="1440" w:hanging="360"/>
      </w:pPr>
    </w:p>
    <w:p w14:paraId="179861DF">
      <w:pPr>
        <w:keepNext w:val="0"/>
        <w:keepLines w:val="0"/>
        <w:widowControl/>
        <w:suppressLineNumbers w:val="0"/>
      </w:pPr>
      <w:r>
        <w:pict>
          <v:rect id="_x0000_i1689" o:spt="1" style="height:1.5pt;width:432pt;" fillcolor="#A0A0A0" filled="t" stroked="f" coordsize="21600,21600" o:hr="t" o:hrstd="t" o:hralign="center">
            <v:path/>
            <v:fill on="t" focussize="0,0"/>
            <v:stroke on="f"/>
            <v:imagedata o:title=""/>
            <o:lock v:ext="edit"/>
            <w10:wrap type="none"/>
            <w10:anchorlock/>
          </v:rect>
        </w:pict>
      </w:r>
    </w:p>
    <w:p w14:paraId="3CA8D0C4">
      <w:pPr>
        <w:pStyle w:val="2"/>
        <w:keepNext w:val="0"/>
        <w:keepLines w:val="0"/>
        <w:widowControl/>
        <w:suppressLineNumbers w:val="0"/>
      </w:pPr>
      <w:r>
        <w:t>Permissions</w:t>
      </w:r>
    </w:p>
    <w:p w14:paraId="6CF14CF7">
      <w:pPr>
        <w:pStyle w:val="3"/>
        <w:keepNext w:val="0"/>
        <w:keepLines w:val="0"/>
        <w:widowControl/>
        <w:suppressLineNumbers w:val="0"/>
      </w:pPr>
      <w:r>
        <w:t>Super Administrator</w:t>
      </w:r>
    </w:p>
    <w:p w14:paraId="190B2CDD">
      <w:pPr>
        <w:pStyle w:val="35"/>
        <w:keepNext w:val="0"/>
        <w:keepLines w:val="0"/>
        <w:widowControl/>
        <w:suppressLineNumbers w:val="0"/>
      </w:pPr>
      <w:r>
        <w:t>Can:</w:t>
      </w:r>
    </w:p>
    <w:p w14:paraId="5C7586A7">
      <w:pPr>
        <w:pStyle w:val="35"/>
        <w:keepNext w:val="0"/>
        <w:keepLines w:val="0"/>
        <w:widowControl/>
        <w:suppressLineNumbers w:val="0"/>
      </w:pPr>
      <w:r>
        <w:t>✅ Configure System</w:t>
      </w:r>
    </w:p>
    <w:p w14:paraId="6D68152D">
      <w:pPr>
        <w:pStyle w:val="35"/>
        <w:keepNext w:val="0"/>
        <w:keepLines w:val="0"/>
        <w:widowControl/>
        <w:suppressLineNumbers w:val="0"/>
      </w:pPr>
      <w:r>
        <w:t>✅ Configure Notifications</w:t>
      </w:r>
    </w:p>
    <w:p w14:paraId="68790825">
      <w:pPr>
        <w:pStyle w:val="35"/>
        <w:keepNext w:val="0"/>
        <w:keepLines w:val="0"/>
        <w:widowControl/>
        <w:suppressLineNumbers w:val="0"/>
      </w:pPr>
      <w:r>
        <w:t>✅ Configure Email</w:t>
      </w:r>
    </w:p>
    <w:p w14:paraId="39685749">
      <w:pPr>
        <w:pStyle w:val="35"/>
        <w:keepNext w:val="0"/>
        <w:keepLines w:val="0"/>
        <w:widowControl/>
        <w:suppressLineNumbers w:val="0"/>
      </w:pPr>
      <w:r>
        <w:t>✅ Backup Database</w:t>
      </w:r>
    </w:p>
    <w:p w14:paraId="511A87E9">
      <w:pPr>
        <w:pStyle w:val="35"/>
        <w:keepNext w:val="0"/>
        <w:keepLines w:val="0"/>
        <w:widowControl/>
        <w:suppressLineNumbers w:val="0"/>
      </w:pPr>
      <w:r>
        <w:t>✅ Restore Database</w:t>
      </w:r>
    </w:p>
    <w:p w14:paraId="69E02404">
      <w:pPr>
        <w:pStyle w:val="35"/>
        <w:keepNext w:val="0"/>
        <w:keepLines w:val="0"/>
        <w:widowControl/>
        <w:suppressLineNumbers w:val="0"/>
      </w:pPr>
      <w:r>
        <w:t>✅ View Audit Logs</w:t>
      </w:r>
    </w:p>
    <w:p w14:paraId="59D970D1">
      <w:pPr>
        <w:pStyle w:val="35"/>
        <w:keepNext w:val="0"/>
        <w:keepLines w:val="0"/>
        <w:widowControl/>
        <w:suppressLineNumbers w:val="0"/>
      </w:pPr>
      <w:r>
        <w:t>✅ Configure Security</w:t>
      </w:r>
    </w:p>
    <w:p w14:paraId="7CEA14DB">
      <w:pPr>
        <w:keepNext w:val="0"/>
        <w:keepLines w:val="0"/>
        <w:widowControl/>
        <w:suppressLineNumbers w:val="0"/>
      </w:pPr>
      <w:r>
        <w:pict>
          <v:rect id="_x0000_i1690" o:spt="1" style="height:1.5pt;width:432pt;" fillcolor="#A0A0A0" filled="t" stroked="f" coordsize="21600,21600" o:hr="t" o:hrstd="t" o:hralign="center">
            <v:path/>
            <v:fill on="t" focussize="0,0"/>
            <v:stroke on="f"/>
            <v:imagedata o:title=""/>
            <o:lock v:ext="edit"/>
            <w10:wrap type="none"/>
            <w10:anchorlock/>
          </v:rect>
        </w:pict>
      </w:r>
    </w:p>
    <w:p w14:paraId="74750452">
      <w:pPr>
        <w:pStyle w:val="4"/>
        <w:keepNext w:val="0"/>
        <w:keepLines w:val="0"/>
        <w:widowControl/>
        <w:suppressLineNumbers w:val="0"/>
      </w:pPr>
      <w:r>
        <w:t>Cannot Do</w:t>
      </w:r>
    </w:p>
    <w:p w14:paraId="11BD3D78">
      <w:pPr>
        <w:pStyle w:val="35"/>
        <w:keepNext w:val="0"/>
        <w:keepLines w:val="0"/>
        <w:widowControl/>
        <w:suppressLineNumbers w:val="0"/>
      </w:pPr>
      <w:r>
        <w:t>❌ Delete Audit Logs</w:t>
      </w:r>
    </w:p>
    <w:p w14:paraId="78AB00F1">
      <w:pPr>
        <w:pStyle w:val="35"/>
        <w:keepNext w:val="0"/>
        <w:keepLines w:val="0"/>
        <w:widowControl/>
        <w:suppressLineNumbers w:val="0"/>
      </w:pPr>
      <w:r>
        <w:t>❌ Disable System Security</w:t>
      </w:r>
    </w:p>
    <w:p w14:paraId="10ADA67C">
      <w:pPr>
        <w:keepNext w:val="0"/>
        <w:keepLines w:val="0"/>
        <w:widowControl/>
        <w:suppressLineNumbers w:val="0"/>
      </w:pPr>
      <w:r>
        <w:pict>
          <v:rect id="_x0000_i1691" o:spt="1" style="height:1.5pt;width:432pt;" fillcolor="#A0A0A0" filled="t" stroked="f" coordsize="21600,21600" o:hr="t" o:hrstd="t" o:hralign="center">
            <v:path/>
            <v:fill on="t" focussize="0,0"/>
            <v:stroke on="f"/>
            <v:imagedata o:title=""/>
            <o:lock v:ext="edit"/>
            <w10:wrap type="none"/>
            <w10:anchorlock/>
          </v:rect>
        </w:pict>
      </w:r>
    </w:p>
    <w:p w14:paraId="2CD664DB">
      <w:pPr>
        <w:pStyle w:val="2"/>
        <w:keepNext w:val="0"/>
        <w:keepLines w:val="0"/>
        <w:widowControl/>
        <w:suppressLineNumbers w:val="0"/>
      </w:pPr>
      <w:r>
        <w:t>Business Rules</w:t>
      </w:r>
    </w:p>
    <w:p w14:paraId="63D68983">
      <w:pPr>
        <w:pStyle w:val="4"/>
        <w:keepNext w:val="0"/>
        <w:keepLines w:val="0"/>
        <w:widowControl/>
        <w:suppressLineNumbers w:val="0"/>
      </w:pPr>
      <w:r>
        <w:t>Rule 1</w:t>
      </w:r>
    </w:p>
    <w:p w14:paraId="07F0B4E8">
      <w:pPr>
        <w:pStyle w:val="35"/>
        <w:keepNext w:val="0"/>
        <w:keepLines w:val="0"/>
        <w:widowControl/>
        <w:suppressLineNumbers w:val="0"/>
      </w:pPr>
      <w:r>
        <w:t>Only Super Administrator can access System Settings.</w:t>
      </w:r>
    </w:p>
    <w:p w14:paraId="55776565">
      <w:pPr>
        <w:keepNext w:val="0"/>
        <w:keepLines w:val="0"/>
        <w:widowControl/>
        <w:suppressLineNumbers w:val="0"/>
      </w:pPr>
      <w:r>
        <w:pict>
          <v:rect id="_x0000_i1692" o:spt="1" style="height:1.5pt;width:432pt;" fillcolor="#A0A0A0" filled="t" stroked="f" coordsize="21600,21600" o:hr="t" o:hrstd="t" o:hralign="center">
            <v:path/>
            <v:fill on="t" focussize="0,0"/>
            <v:stroke on="f"/>
            <v:imagedata o:title=""/>
            <o:lock v:ext="edit"/>
            <w10:wrap type="none"/>
            <w10:anchorlock/>
          </v:rect>
        </w:pict>
      </w:r>
    </w:p>
    <w:p w14:paraId="6EC098DF">
      <w:pPr>
        <w:pStyle w:val="4"/>
        <w:keepNext w:val="0"/>
        <w:keepLines w:val="0"/>
        <w:widowControl/>
        <w:suppressLineNumbers w:val="0"/>
      </w:pPr>
      <w:r>
        <w:t>Rule 2</w:t>
      </w:r>
    </w:p>
    <w:p w14:paraId="5C3126D5">
      <w:pPr>
        <w:pStyle w:val="35"/>
        <w:keepNext w:val="0"/>
        <w:keepLines w:val="0"/>
        <w:widowControl/>
        <w:suppressLineNumbers w:val="0"/>
      </w:pPr>
      <w:r>
        <w:t>All configuration changes must be logged in the Audit Log.</w:t>
      </w:r>
    </w:p>
    <w:p w14:paraId="6CEBEE56">
      <w:pPr>
        <w:keepNext w:val="0"/>
        <w:keepLines w:val="0"/>
        <w:widowControl/>
        <w:suppressLineNumbers w:val="0"/>
      </w:pPr>
      <w:r>
        <w:pict>
          <v:rect id="_x0000_i1693" o:spt="1" style="height:1.5pt;width:432pt;" fillcolor="#A0A0A0" filled="t" stroked="f" coordsize="21600,21600" o:hr="t" o:hrstd="t" o:hralign="center">
            <v:path/>
            <v:fill on="t" focussize="0,0"/>
            <v:stroke on="f"/>
            <v:imagedata o:title=""/>
            <o:lock v:ext="edit"/>
            <w10:wrap type="none"/>
            <w10:anchorlock/>
          </v:rect>
        </w:pict>
      </w:r>
    </w:p>
    <w:p w14:paraId="020FF9B0">
      <w:pPr>
        <w:pStyle w:val="4"/>
        <w:keepNext w:val="0"/>
        <w:keepLines w:val="0"/>
        <w:widowControl/>
        <w:suppressLineNumbers w:val="0"/>
      </w:pPr>
      <w:r>
        <w:t>Rule 3</w:t>
      </w:r>
    </w:p>
    <w:p w14:paraId="1D0815F5">
      <w:pPr>
        <w:pStyle w:val="35"/>
        <w:keepNext w:val="0"/>
        <w:keepLines w:val="0"/>
        <w:widowControl/>
        <w:suppressLineNumbers w:val="0"/>
      </w:pPr>
      <w:r>
        <w:t>Backup files must include all system data.</w:t>
      </w:r>
    </w:p>
    <w:p w14:paraId="13A0F9DB">
      <w:pPr>
        <w:keepNext w:val="0"/>
        <w:keepLines w:val="0"/>
        <w:widowControl/>
        <w:suppressLineNumbers w:val="0"/>
      </w:pPr>
      <w:r>
        <w:pict>
          <v:rect id="_x0000_i1694" o:spt="1" style="height:1.5pt;width:432pt;" fillcolor="#A0A0A0" filled="t" stroked="f" coordsize="21600,21600" o:hr="t" o:hrstd="t" o:hralign="center">
            <v:path/>
            <v:fill on="t" focussize="0,0"/>
            <v:stroke on="f"/>
            <v:imagedata o:title=""/>
            <o:lock v:ext="edit"/>
            <w10:wrap type="none"/>
            <w10:anchorlock/>
          </v:rect>
        </w:pict>
      </w:r>
    </w:p>
    <w:p w14:paraId="6124F1AD">
      <w:pPr>
        <w:pStyle w:val="4"/>
        <w:keepNext w:val="0"/>
        <w:keepLines w:val="0"/>
        <w:widowControl/>
        <w:suppressLineNumbers w:val="0"/>
      </w:pPr>
      <w:r>
        <w:t>Rule 4</w:t>
      </w:r>
    </w:p>
    <w:p w14:paraId="3D985A7E">
      <w:pPr>
        <w:pStyle w:val="35"/>
        <w:keepNext w:val="0"/>
        <w:keepLines w:val="0"/>
        <w:widowControl/>
        <w:suppressLineNumbers w:val="0"/>
      </w:pPr>
      <w:r>
        <w:t>Only one restore operation can run at a time.</w:t>
      </w:r>
    </w:p>
    <w:p w14:paraId="2466B481">
      <w:pPr>
        <w:keepNext w:val="0"/>
        <w:keepLines w:val="0"/>
        <w:widowControl/>
        <w:suppressLineNumbers w:val="0"/>
      </w:pPr>
      <w:r>
        <w:pict>
          <v:rect id="_x0000_i1695" o:spt="1" style="height:1.5pt;width:432pt;" fillcolor="#A0A0A0" filled="t" stroked="f" coordsize="21600,21600" o:hr="t" o:hrstd="t" o:hralign="center">
            <v:path/>
            <v:fill on="t" focussize="0,0"/>
            <v:stroke on="f"/>
            <v:imagedata o:title=""/>
            <o:lock v:ext="edit"/>
            <w10:wrap type="none"/>
            <w10:anchorlock/>
          </v:rect>
        </w:pict>
      </w:r>
    </w:p>
    <w:p w14:paraId="5EDB9D16">
      <w:pPr>
        <w:pStyle w:val="4"/>
        <w:keepNext w:val="0"/>
        <w:keepLines w:val="0"/>
        <w:widowControl/>
        <w:suppressLineNumbers w:val="0"/>
      </w:pPr>
      <w:r>
        <w:t>Rule 5</w:t>
      </w:r>
    </w:p>
    <w:p w14:paraId="600DF2C5">
      <w:pPr>
        <w:pStyle w:val="35"/>
        <w:keepNext w:val="0"/>
        <w:keepLines w:val="0"/>
        <w:widowControl/>
        <w:suppressLineNumbers w:val="0"/>
      </w:pPr>
      <w:r>
        <w:t>Every backup must record:</w:t>
      </w:r>
    </w:p>
    <w:p w14:paraId="4592B2A3">
      <w:pPr>
        <w:keepNext w:val="0"/>
        <w:keepLines w:val="0"/>
        <w:widowControl/>
        <w:numPr>
          <w:ilvl w:val="0"/>
          <w:numId w:val="182"/>
        </w:numPr>
        <w:suppressLineNumbers w:val="0"/>
        <w:spacing w:before="0" w:beforeAutospacing="1" w:after="0" w:afterAutospacing="1"/>
        <w:ind w:left="1440" w:hanging="360"/>
      </w:pPr>
    </w:p>
    <w:p w14:paraId="605E8A6C">
      <w:pPr>
        <w:pStyle w:val="35"/>
        <w:keepNext w:val="0"/>
        <w:keepLines w:val="0"/>
        <w:widowControl/>
        <w:suppressLineNumbers w:val="0"/>
        <w:ind w:left="720"/>
      </w:pPr>
      <w:r>
        <w:t>Backup Date</w:t>
      </w:r>
    </w:p>
    <w:p w14:paraId="57B72F6D">
      <w:pPr>
        <w:keepNext w:val="0"/>
        <w:keepLines w:val="0"/>
        <w:widowControl/>
        <w:numPr>
          <w:ilvl w:val="0"/>
          <w:numId w:val="182"/>
        </w:numPr>
        <w:suppressLineNumbers w:val="0"/>
        <w:spacing w:before="0" w:beforeAutospacing="1" w:after="0" w:afterAutospacing="1"/>
        <w:ind w:left="1440" w:hanging="360"/>
      </w:pPr>
    </w:p>
    <w:p w14:paraId="2FF4E818">
      <w:pPr>
        <w:keepNext w:val="0"/>
        <w:keepLines w:val="0"/>
        <w:widowControl/>
        <w:numPr>
          <w:ilvl w:val="0"/>
          <w:numId w:val="182"/>
        </w:numPr>
        <w:suppressLineNumbers w:val="0"/>
        <w:spacing w:before="0" w:beforeAutospacing="1" w:after="0" w:afterAutospacing="1"/>
        <w:ind w:left="1440" w:hanging="360"/>
      </w:pPr>
    </w:p>
    <w:p w14:paraId="3A493F0B">
      <w:pPr>
        <w:pStyle w:val="35"/>
        <w:keepNext w:val="0"/>
        <w:keepLines w:val="0"/>
        <w:widowControl/>
        <w:suppressLineNumbers w:val="0"/>
        <w:ind w:left="720"/>
      </w:pPr>
      <w:r>
        <w:t>Backup Size</w:t>
      </w:r>
    </w:p>
    <w:p w14:paraId="1E0E36F1">
      <w:pPr>
        <w:keepNext w:val="0"/>
        <w:keepLines w:val="0"/>
        <w:widowControl/>
        <w:numPr>
          <w:ilvl w:val="0"/>
          <w:numId w:val="182"/>
        </w:numPr>
        <w:suppressLineNumbers w:val="0"/>
        <w:spacing w:before="0" w:beforeAutospacing="1" w:after="0" w:afterAutospacing="1"/>
        <w:ind w:left="1440" w:hanging="360"/>
      </w:pPr>
    </w:p>
    <w:p w14:paraId="7FA651E6">
      <w:pPr>
        <w:keepNext w:val="0"/>
        <w:keepLines w:val="0"/>
        <w:widowControl/>
        <w:numPr>
          <w:ilvl w:val="0"/>
          <w:numId w:val="182"/>
        </w:numPr>
        <w:suppressLineNumbers w:val="0"/>
        <w:spacing w:before="0" w:beforeAutospacing="1" w:after="0" w:afterAutospacing="1"/>
        <w:ind w:left="1440" w:hanging="360"/>
      </w:pPr>
    </w:p>
    <w:p w14:paraId="051F02CE">
      <w:pPr>
        <w:pStyle w:val="35"/>
        <w:keepNext w:val="0"/>
        <w:keepLines w:val="0"/>
        <w:widowControl/>
        <w:suppressLineNumbers w:val="0"/>
        <w:ind w:left="720"/>
      </w:pPr>
      <w:r>
        <w:t>Created By</w:t>
      </w:r>
    </w:p>
    <w:p w14:paraId="159FF659">
      <w:pPr>
        <w:keepNext w:val="0"/>
        <w:keepLines w:val="0"/>
        <w:widowControl/>
        <w:numPr>
          <w:ilvl w:val="0"/>
          <w:numId w:val="182"/>
        </w:numPr>
        <w:suppressLineNumbers w:val="0"/>
        <w:spacing w:before="0" w:beforeAutospacing="1" w:after="0" w:afterAutospacing="1"/>
        <w:ind w:left="1440" w:hanging="360"/>
      </w:pPr>
    </w:p>
    <w:p w14:paraId="6C755F9E">
      <w:pPr>
        <w:keepNext w:val="0"/>
        <w:keepLines w:val="0"/>
        <w:widowControl/>
        <w:numPr>
          <w:ilvl w:val="0"/>
          <w:numId w:val="182"/>
        </w:numPr>
        <w:suppressLineNumbers w:val="0"/>
        <w:spacing w:before="0" w:beforeAutospacing="1" w:after="0" w:afterAutospacing="1"/>
        <w:ind w:left="1440" w:hanging="360"/>
      </w:pPr>
    </w:p>
    <w:p w14:paraId="7C60E4B8">
      <w:pPr>
        <w:pStyle w:val="35"/>
        <w:keepNext w:val="0"/>
        <w:keepLines w:val="0"/>
        <w:widowControl/>
        <w:suppressLineNumbers w:val="0"/>
        <w:ind w:left="720"/>
      </w:pPr>
      <w:r>
        <w:t>Backup Status</w:t>
      </w:r>
    </w:p>
    <w:p w14:paraId="66334112">
      <w:pPr>
        <w:keepNext w:val="0"/>
        <w:keepLines w:val="0"/>
        <w:widowControl/>
        <w:numPr>
          <w:ilvl w:val="0"/>
          <w:numId w:val="182"/>
        </w:numPr>
        <w:suppressLineNumbers w:val="0"/>
        <w:spacing w:before="0" w:beforeAutospacing="1" w:after="0" w:afterAutospacing="1"/>
        <w:ind w:left="1440" w:hanging="360"/>
      </w:pPr>
    </w:p>
    <w:p w14:paraId="74CC7162">
      <w:pPr>
        <w:keepNext w:val="0"/>
        <w:keepLines w:val="0"/>
        <w:widowControl/>
        <w:suppressLineNumbers w:val="0"/>
      </w:pPr>
      <w:r>
        <w:pict>
          <v:rect id="_x0000_i1696" o:spt="1" style="height:1.5pt;width:432pt;" fillcolor="#A0A0A0" filled="t" stroked="f" coordsize="21600,21600" o:hr="t" o:hrstd="t" o:hralign="center">
            <v:path/>
            <v:fill on="t" focussize="0,0"/>
            <v:stroke on="f"/>
            <v:imagedata o:title=""/>
            <o:lock v:ext="edit"/>
            <w10:wrap type="none"/>
            <w10:anchorlock/>
          </v:rect>
        </w:pict>
      </w:r>
    </w:p>
    <w:p w14:paraId="0805BC98">
      <w:pPr>
        <w:pStyle w:val="2"/>
        <w:keepNext w:val="0"/>
        <w:keepLines w:val="0"/>
        <w:widowControl/>
        <w:suppressLineNumbers w:val="0"/>
      </w:pPr>
      <w:r>
        <w:t>AI Development Notes</w:t>
      </w:r>
    </w:p>
    <w:p w14:paraId="05A050BA">
      <w:pPr>
        <w:keepNext w:val="0"/>
        <w:keepLines w:val="0"/>
        <w:widowControl/>
        <w:numPr>
          <w:ilvl w:val="0"/>
          <w:numId w:val="183"/>
        </w:numPr>
        <w:suppressLineNumbers w:val="0"/>
        <w:spacing w:before="0" w:beforeAutospacing="1" w:after="0" w:afterAutospacing="1"/>
        <w:ind w:left="1440" w:hanging="360"/>
      </w:pPr>
    </w:p>
    <w:p w14:paraId="33F4586F">
      <w:pPr>
        <w:pStyle w:val="35"/>
        <w:keepNext w:val="0"/>
        <w:keepLines w:val="0"/>
        <w:widowControl/>
        <w:suppressLineNumbers w:val="0"/>
        <w:ind w:left="720"/>
      </w:pPr>
      <w:r>
        <w:t>Use role-based authorization to protect this module.</w:t>
      </w:r>
    </w:p>
    <w:p w14:paraId="316FF58D">
      <w:pPr>
        <w:keepNext w:val="0"/>
        <w:keepLines w:val="0"/>
        <w:widowControl/>
        <w:numPr>
          <w:ilvl w:val="0"/>
          <w:numId w:val="183"/>
        </w:numPr>
        <w:suppressLineNumbers w:val="0"/>
        <w:spacing w:before="0" w:beforeAutospacing="1" w:after="0" w:afterAutospacing="1"/>
        <w:ind w:left="1440" w:hanging="360"/>
      </w:pPr>
    </w:p>
    <w:p w14:paraId="1A5C3135">
      <w:pPr>
        <w:keepNext w:val="0"/>
        <w:keepLines w:val="0"/>
        <w:widowControl/>
        <w:numPr>
          <w:ilvl w:val="0"/>
          <w:numId w:val="183"/>
        </w:numPr>
        <w:suppressLineNumbers w:val="0"/>
        <w:spacing w:before="0" w:beforeAutospacing="1" w:after="0" w:afterAutospacing="1"/>
        <w:ind w:left="1440" w:hanging="360"/>
      </w:pPr>
    </w:p>
    <w:p w14:paraId="7A98CB38">
      <w:pPr>
        <w:pStyle w:val="35"/>
        <w:keepNext w:val="0"/>
        <w:keepLines w:val="0"/>
        <w:widowControl/>
        <w:suppressLineNumbers w:val="0"/>
        <w:ind w:left="720"/>
      </w:pPr>
      <w:r>
        <w:t>Keep all configuration changes in the audit trail.</w:t>
      </w:r>
    </w:p>
    <w:p w14:paraId="661EFE40">
      <w:pPr>
        <w:keepNext w:val="0"/>
        <w:keepLines w:val="0"/>
        <w:widowControl/>
        <w:numPr>
          <w:ilvl w:val="0"/>
          <w:numId w:val="183"/>
        </w:numPr>
        <w:suppressLineNumbers w:val="0"/>
        <w:spacing w:before="0" w:beforeAutospacing="1" w:after="0" w:afterAutospacing="1"/>
        <w:ind w:left="1440" w:hanging="360"/>
      </w:pPr>
    </w:p>
    <w:p w14:paraId="1C9FB160">
      <w:pPr>
        <w:keepNext w:val="0"/>
        <w:keepLines w:val="0"/>
        <w:widowControl/>
        <w:numPr>
          <w:ilvl w:val="0"/>
          <w:numId w:val="183"/>
        </w:numPr>
        <w:suppressLineNumbers w:val="0"/>
        <w:spacing w:before="0" w:beforeAutospacing="1" w:after="0" w:afterAutospacing="1"/>
        <w:ind w:left="1440" w:hanging="360"/>
      </w:pPr>
    </w:p>
    <w:p w14:paraId="0CBFDD32">
      <w:pPr>
        <w:pStyle w:val="35"/>
        <w:keepNext w:val="0"/>
        <w:keepLines w:val="0"/>
        <w:widowControl/>
        <w:suppressLineNumbers w:val="0"/>
        <w:ind w:left="720"/>
      </w:pPr>
      <w:r>
        <w:t>Validate SMTP settings before saving.</w:t>
      </w:r>
    </w:p>
    <w:p w14:paraId="25E4750E">
      <w:pPr>
        <w:keepNext w:val="0"/>
        <w:keepLines w:val="0"/>
        <w:widowControl/>
        <w:numPr>
          <w:ilvl w:val="0"/>
          <w:numId w:val="183"/>
        </w:numPr>
        <w:suppressLineNumbers w:val="0"/>
        <w:spacing w:before="0" w:beforeAutospacing="1" w:after="0" w:afterAutospacing="1"/>
        <w:ind w:left="1440" w:hanging="360"/>
      </w:pPr>
    </w:p>
    <w:p w14:paraId="2045E1A0">
      <w:pPr>
        <w:keepNext w:val="0"/>
        <w:keepLines w:val="0"/>
        <w:widowControl/>
        <w:numPr>
          <w:ilvl w:val="0"/>
          <w:numId w:val="183"/>
        </w:numPr>
        <w:suppressLineNumbers w:val="0"/>
        <w:spacing w:before="0" w:beforeAutospacing="1" w:after="0" w:afterAutospacing="1"/>
        <w:ind w:left="1440" w:hanging="360"/>
      </w:pPr>
    </w:p>
    <w:p w14:paraId="047D4044">
      <w:pPr>
        <w:pStyle w:val="35"/>
        <w:keepNext w:val="0"/>
        <w:keepLines w:val="0"/>
        <w:widowControl/>
        <w:suppressLineNumbers w:val="0"/>
        <w:ind w:left="720"/>
      </w:pPr>
      <w:r>
        <w:t>Allow scheduled automatic backups (daily/weekly).</w:t>
      </w:r>
    </w:p>
    <w:p w14:paraId="66FE949D">
      <w:pPr>
        <w:keepNext w:val="0"/>
        <w:keepLines w:val="0"/>
        <w:widowControl/>
        <w:numPr>
          <w:ilvl w:val="0"/>
          <w:numId w:val="183"/>
        </w:numPr>
        <w:suppressLineNumbers w:val="0"/>
        <w:spacing w:before="0" w:beforeAutospacing="1" w:after="0" w:afterAutospacing="1"/>
        <w:ind w:left="1440" w:hanging="360"/>
      </w:pPr>
    </w:p>
    <w:p w14:paraId="3E490D98">
      <w:pPr>
        <w:keepNext w:val="0"/>
        <w:keepLines w:val="0"/>
        <w:widowControl/>
        <w:numPr>
          <w:ilvl w:val="0"/>
          <w:numId w:val="183"/>
        </w:numPr>
        <w:suppressLineNumbers w:val="0"/>
        <w:spacing w:before="0" w:beforeAutospacing="1" w:after="0" w:afterAutospacing="1"/>
        <w:ind w:left="1440" w:hanging="360"/>
      </w:pPr>
    </w:p>
    <w:p w14:paraId="683510D5">
      <w:pPr>
        <w:pStyle w:val="35"/>
        <w:keepNext w:val="0"/>
        <w:keepLines w:val="0"/>
        <w:widowControl/>
        <w:suppressLineNumbers w:val="0"/>
        <w:ind w:left="720"/>
      </w:pPr>
      <w:r>
        <w:t>Display real-time database and storage health.</w:t>
      </w:r>
    </w:p>
    <w:p w14:paraId="1EE7284B">
      <w:pPr>
        <w:keepNext w:val="0"/>
        <w:keepLines w:val="0"/>
        <w:widowControl/>
        <w:numPr>
          <w:ilvl w:val="0"/>
          <w:numId w:val="183"/>
        </w:numPr>
        <w:suppressLineNumbers w:val="0"/>
        <w:spacing w:before="0" w:beforeAutospacing="1" w:after="0" w:afterAutospacing="1"/>
        <w:ind w:left="1440" w:hanging="360"/>
      </w:pPr>
    </w:p>
    <w:p w14:paraId="6BA55F62">
      <w:pPr>
        <w:keepNext w:val="0"/>
        <w:keepLines w:val="0"/>
        <w:widowControl/>
        <w:suppressLineNumbers w:val="0"/>
      </w:pPr>
      <w:r>
        <w:pict>
          <v:rect id="_x0000_i1697" o:spt="1" style="height:1.5pt;width:432pt;" fillcolor="#A0A0A0" filled="t" stroked="f" coordsize="21600,21600" o:hr="t" o:hrstd="t" o:hralign="center">
            <v:path/>
            <v:fill on="t" focussize="0,0"/>
            <v:stroke on="f"/>
            <v:imagedata o:title=""/>
            <o:lock v:ext="edit"/>
            <w10:wrap type="none"/>
            <w10:anchorlock/>
          </v:rect>
        </w:pict>
      </w:r>
    </w:p>
    <w:p w14:paraId="215CF685">
      <w:pPr>
        <w:pStyle w:val="2"/>
        <w:keepNext w:val="0"/>
        <w:keepLines w:val="0"/>
        <w:widowControl/>
        <w:suppressLineNumbers w:val="0"/>
      </w:pPr>
      <w:r>
        <w:t>⭐ Recommendation</w:t>
      </w:r>
    </w:p>
    <w:p w14:paraId="0399314E">
      <w:pPr>
        <w:pStyle w:val="35"/>
        <w:keepNext w:val="0"/>
        <w:keepLines w:val="0"/>
        <w:widowControl/>
        <w:suppressLineNumbers w:val="0"/>
      </w:pPr>
      <w:r>
        <w:t>Instead of putting every setting on one page, organize them into tabs:</w:t>
      </w:r>
    </w:p>
    <w:p w14:paraId="713BC819">
      <w:pPr>
        <w:pStyle w:val="21"/>
        <w:keepNext w:val="0"/>
        <w:keepLines w:val="0"/>
        <w:widowControl/>
        <w:suppressLineNumbers w:val="0"/>
        <w:rPr>
          <w:rStyle w:val="20"/>
        </w:rPr>
      </w:pPr>
      <w:r>
        <w:rPr>
          <w:rStyle w:val="20"/>
        </w:rPr>
        <w:t>General</w:t>
      </w:r>
    </w:p>
    <w:p w14:paraId="1505423F">
      <w:pPr>
        <w:pStyle w:val="21"/>
        <w:keepNext w:val="0"/>
        <w:keepLines w:val="0"/>
        <w:widowControl/>
        <w:suppressLineNumbers w:val="0"/>
        <w:rPr>
          <w:rStyle w:val="20"/>
        </w:rPr>
      </w:pPr>
    </w:p>
    <w:p w14:paraId="5260C6EE">
      <w:pPr>
        <w:pStyle w:val="21"/>
        <w:keepNext w:val="0"/>
        <w:keepLines w:val="0"/>
        <w:widowControl/>
        <w:suppressLineNumbers w:val="0"/>
        <w:rPr>
          <w:rStyle w:val="20"/>
        </w:rPr>
      </w:pPr>
      <w:r>
        <w:rPr>
          <w:rStyle w:val="20"/>
        </w:rPr>
        <w:t>Notifications</w:t>
      </w:r>
    </w:p>
    <w:p w14:paraId="1034F3CA">
      <w:pPr>
        <w:pStyle w:val="21"/>
        <w:keepNext w:val="0"/>
        <w:keepLines w:val="0"/>
        <w:widowControl/>
        <w:suppressLineNumbers w:val="0"/>
        <w:rPr>
          <w:rStyle w:val="20"/>
        </w:rPr>
      </w:pPr>
    </w:p>
    <w:p w14:paraId="3490E2D2">
      <w:pPr>
        <w:pStyle w:val="21"/>
        <w:keepNext w:val="0"/>
        <w:keepLines w:val="0"/>
        <w:widowControl/>
        <w:suppressLineNumbers w:val="0"/>
        <w:rPr>
          <w:rStyle w:val="20"/>
        </w:rPr>
      </w:pPr>
      <w:r>
        <w:rPr>
          <w:rStyle w:val="20"/>
        </w:rPr>
        <w:t>Email</w:t>
      </w:r>
    </w:p>
    <w:p w14:paraId="40F3C8CB">
      <w:pPr>
        <w:pStyle w:val="21"/>
        <w:keepNext w:val="0"/>
        <w:keepLines w:val="0"/>
        <w:widowControl/>
        <w:suppressLineNumbers w:val="0"/>
        <w:rPr>
          <w:rStyle w:val="20"/>
        </w:rPr>
      </w:pPr>
    </w:p>
    <w:p w14:paraId="0D05F6EC">
      <w:pPr>
        <w:pStyle w:val="21"/>
        <w:keepNext w:val="0"/>
        <w:keepLines w:val="0"/>
        <w:widowControl/>
        <w:suppressLineNumbers w:val="0"/>
        <w:rPr>
          <w:rStyle w:val="20"/>
        </w:rPr>
      </w:pPr>
      <w:r>
        <w:rPr>
          <w:rStyle w:val="20"/>
        </w:rPr>
        <w:t>Security</w:t>
      </w:r>
    </w:p>
    <w:p w14:paraId="3BA1AF1C">
      <w:pPr>
        <w:pStyle w:val="21"/>
        <w:keepNext w:val="0"/>
        <w:keepLines w:val="0"/>
        <w:widowControl/>
        <w:suppressLineNumbers w:val="0"/>
        <w:rPr>
          <w:rStyle w:val="20"/>
        </w:rPr>
      </w:pPr>
    </w:p>
    <w:p w14:paraId="1AB781EC">
      <w:pPr>
        <w:pStyle w:val="21"/>
        <w:keepNext w:val="0"/>
        <w:keepLines w:val="0"/>
        <w:widowControl/>
        <w:suppressLineNumbers w:val="0"/>
        <w:rPr>
          <w:rStyle w:val="20"/>
        </w:rPr>
      </w:pPr>
      <w:r>
        <w:rPr>
          <w:rStyle w:val="20"/>
        </w:rPr>
        <w:t>Backup &amp; Restore</w:t>
      </w:r>
    </w:p>
    <w:p w14:paraId="05860F2F">
      <w:pPr>
        <w:pStyle w:val="21"/>
        <w:keepNext w:val="0"/>
        <w:keepLines w:val="0"/>
        <w:widowControl/>
        <w:suppressLineNumbers w:val="0"/>
        <w:rPr>
          <w:rStyle w:val="20"/>
        </w:rPr>
      </w:pPr>
    </w:p>
    <w:p w14:paraId="22964649">
      <w:pPr>
        <w:pStyle w:val="21"/>
        <w:keepNext w:val="0"/>
        <w:keepLines w:val="0"/>
        <w:widowControl/>
        <w:suppressLineNumbers w:val="0"/>
        <w:rPr>
          <w:rStyle w:val="20"/>
        </w:rPr>
      </w:pPr>
      <w:r>
        <w:rPr>
          <w:rStyle w:val="20"/>
        </w:rPr>
        <w:t>Audit Logs</w:t>
      </w:r>
    </w:p>
    <w:p w14:paraId="43EFC203">
      <w:pPr>
        <w:pStyle w:val="21"/>
        <w:keepNext w:val="0"/>
        <w:keepLines w:val="0"/>
        <w:widowControl/>
        <w:suppressLineNumbers w:val="0"/>
        <w:rPr>
          <w:rStyle w:val="20"/>
        </w:rPr>
      </w:pPr>
    </w:p>
    <w:p w14:paraId="0D978982">
      <w:pPr>
        <w:pStyle w:val="21"/>
        <w:keepNext w:val="0"/>
        <w:keepLines w:val="0"/>
        <w:widowControl/>
        <w:suppressLineNumbers w:val="0"/>
      </w:pPr>
      <w:r>
        <w:rPr>
          <w:rStyle w:val="20"/>
        </w:rPr>
        <w:t>Database</w:t>
      </w:r>
    </w:p>
    <w:p w14:paraId="1D506D11">
      <w:pPr>
        <w:pStyle w:val="35"/>
        <w:keepNext w:val="0"/>
        <w:keepLines w:val="0"/>
        <w:widowControl/>
        <w:suppressLineNumbers w:val="0"/>
      </w:pPr>
      <w:r>
        <w:t>This makes the UI cleaner and easier to manage.</w:t>
      </w:r>
    </w:p>
    <w:p w14:paraId="676390BF">
      <w:pPr>
        <w:keepNext w:val="0"/>
        <w:keepLines w:val="0"/>
        <w:widowControl/>
        <w:suppressLineNumbers w:val="0"/>
      </w:pPr>
      <w:r>
        <w:pict>
          <v:rect id="_x0000_i1698" o:spt="1" style="height:1.5pt;width:432pt;" fillcolor="#A0A0A0" filled="t" stroked="f" coordsize="21600,21600" o:hr="t" o:hrstd="t" o:hralign="center">
            <v:path/>
            <v:fill on="t" focussize="0,0"/>
            <v:stroke on="f"/>
            <v:imagedata o:title=""/>
            <o:lock v:ext="edit"/>
            <w10:wrap type="none"/>
            <w10:anchorlock/>
          </v:rect>
        </w:pict>
      </w:r>
    </w:p>
    <w:p w14:paraId="0568BB26">
      <w:pPr>
        <w:pStyle w:val="3"/>
        <w:keepNext w:val="0"/>
        <w:keepLines w:val="0"/>
        <w:widowControl/>
        <w:suppressLineNumbers w:val="0"/>
      </w:pPr>
      <w:r>
        <w:t>✅ Next Module</w:t>
      </w:r>
    </w:p>
    <w:p w14:paraId="6F8A5D4A">
      <w:pPr>
        <w:pStyle w:val="35"/>
        <w:keepNext w:val="0"/>
        <w:keepLines w:val="0"/>
        <w:widowControl/>
        <w:suppressLineNumbers w:val="0"/>
      </w:pPr>
      <w:r>
        <w:rPr>
          <w:rStyle w:val="36"/>
        </w:rPr>
        <w:t>Module 17 – Global Search &amp; Advanced Filters</w:t>
      </w:r>
    </w:p>
    <w:p w14:paraId="52B22667">
      <w:pPr>
        <w:pStyle w:val="35"/>
        <w:keepNext w:val="0"/>
        <w:keepLines w:val="0"/>
        <w:widowControl/>
        <w:suppressLineNumbers w:val="0"/>
      </w:pPr>
      <w:r>
        <w:t>Is module mein define hoga:</w:t>
      </w:r>
    </w:p>
    <w:p w14:paraId="3AAEB9F0">
      <w:pPr>
        <w:keepNext w:val="0"/>
        <w:keepLines w:val="0"/>
        <w:widowControl/>
        <w:numPr>
          <w:ilvl w:val="0"/>
          <w:numId w:val="184"/>
        </w:numPr>
        <w:suppressLineNumbers w:val="0"/>
        <w:spacing w:before="0" w:beforeAutospacing="1" w:after="0" w:afterAutospacing="1"/>
        <w:ind w:left="1440" w:hanging="360"/>
      </w:pPr>
    </w:p>
    <w:p w14:paraId="2F6BC950">
      <w:pPr>
        <w:pStyle w:val="35"/>
        <w:keepNext w:val="0"/>
        <w:keepLines w:val="0"/>
        <w:widowControl/>
        <w:suppressLineNumbers w:val="0"/>
        <w:ind w:left="720"/>
      </w:pPr>
      <w:r>
        <w:t>Global Search Bar</w:t>
      </w:r>
    </w:p>
    <w:p w14:paraId="4468DFE4">
      <w:pPr>
        <w:keepNext w:val="0"/>
        <w:keepLines w:val="0"/>
        <w:widowControl/>
        <w:numPr>
          <w:ilvl w:val="0"/>
          <w:numId w:val="184"/>
        </w:numPr>
        <w:suppressLineNumbers w:val="0"/>
        <w:spacing w:before="0" w:beforeAutospacing="1" w:after="0" w:afterAutospacing="1"/>
        <w:ind w:left="1440" w:hanging="360"/>
      </w:pPr>
    </w:p>
    <w:p w14:paraId="523B8F18">
      <w:pPr>
        <w:keepNext w:val="0"/>
        <w:keepLines w:val="0"/>
        <w:widowControl/>
        <w:numPr>
          <w:ilvl w:val="0"/>
          <w:numId w:val="184"/>
        </w:numPr>
        <w:suppressLineNumbers w:val="0"/>
        <w:spacing w:before="0" w:beforeAutospacing="1" w:after="0" w:afterAutospacing="1"/>
        <w:ind w:left="1440" w:hanging="360"/>
      </w:pPr>
    </w:p>
    <w:p w14:paraId="0BEBE1D8">
      <w:pPr>
        <w:pStyle w:val="35"/>
        <w:keepNext w:val="0"/>
        <w:keepLines w:val="0"/>
        <w:widowControl/>
        <w:suppressLineNumbers w:val="0"/>
        <w:ind w:left="720"/>
      </w:pPr>
      <w:r>
        <w:t>Universal Search</w:t>
      </w:r>
    </w:p>
    <w:p w14:paraId="33625049">
      <w:pPr>
        <w:keepNext w:val="0"/>
        <w:keepLines w:val="0"/>
        <w:widowControl/>
        <w:numPr>
          <w:ilvl w:val="0"/>
          <w:numId w:val="184"/>
        </w:numPr>
        <w:suppressLineNumbers w:val="0"/>
        <w:spacing w:before="0" w:beforeAutospacing="1" w:after="0" w:afterAutospacing="1"/>
        <w:ind w:left="1440" w:hanging="360"/>
      </w:pPr>
    </w:p>
    <w:p w14:paraId="335E17B2">
      <w:pPr>
        <w:keepNext w:val="0"/>
        <w:keepLines w:val="0"/>
        <w:widowControl/>
        <w:numPr>
          <w:ilvl w:val="0"/>
          <w:numId w:val="184"/>
        </w:numPr>
        <w:suppressLineNumbers w:val="0"/>
        <w:spacing w:before="0" w:beforeAutospacing="1" w:after="0" w:afterAutospacing="1"/>
        <w:ind w:left="1440" w:hanging="360"/>
      </w:pPr>
    </w:p>
    <w:p w14:paraId="5324CE24">
      <w:pPr>
        <w:pStyle w:val="35"/>
        <w:keepNext w:val="0"/>
        <w:keepLines w:val="0"/>
        <w:widowControl/>
        <w:suppressLineNumbers w:val="0"/>
        <w:ind w:left="720"/>
      </w:pPr>
      <w:r>
        <w:t>Cross-module Search</w:t>
      </w:r>
    </w:p>
    <w:p w14:paraId="6094B73E">
      <w:pPr>
        <w:keepNext w:val="0"/>
        <w:keepLines w:val="0"/>
        <w:widowControl/>
        <w:numPr>
          <w:ilvl w:val="0"/>
          <w:numId w:val="184"/>
        </w:numPr>
        <w:suppressLineNumbers w:val="0"/>
        <w:spacing w:before="0" w:beforeAutospacing="1" w:after="0" w:afterAutospacing="1"/>
        <w:ind w:left="1440" w:hanging="360"/>
      </w:pPr>
    </w:p>
    <w:p w14:paraId="159E09F0">
      <w:pPr>
        <w:keepNext w:val="0"/>
        <w:keepLines w:val="0"/>
        <w:widowControl/>
        <w:numPr>
          <w:ilvl w:val="0"/>
          <w:numId w:val="184"/>
        </w:numPr>
        <w:suppressLineNumbers w:val="0"/>
        <w:spacing w:before="0" w:beforeAutospacing="1" w:after="0" w:afterAutospacing="1"/>
        <w:ind w:left="1440" w:hanging="360"/>
      </w:pPr>
    </w:p>
    <w:p w14:paraId="36E190F7">
      <w:pPr>
        <w:pStyle w:val="35"/>
        <w:keepNext w:val="0"/>
        <w:keepLines w:val="0"/>
        <w:widowControl/>
        <w:suppressLineNumbers w:val="0"/>
        <w:ind w:left="720"/>
      </w:pPr>
      <w:r>
        <w:t>Smart Suggestions</w:t>
      </w:r>
    </w:p>
    <w:p w14:paraId="55BB8404">
      <w:pPr>
        <w:keepNext w:val="0"/>
        <w:keepLines w:val="0"/>
        <w:widowControl/>
        <w:numPr>
          <w:ilvl w:val="0"/>
          <w:numId w:val="184"/>
        </w:numPr>
        <w:suppressLineNumbers w:val="0"/>
        <w:spacing w:before="0" w:beforeAutospacing="1" w:after="0" w:afterAutospacing="1"/>
        <w:ind w:left="1440" w:hanging="360"/>
      </w:pPr>
    </w:p>
    <w:p w14:paraId="3608645E">
      <w:pPr>
        <w:keepNext w:val="0"/>
        <w:keepLines w:val="0"/>
        <w:widowControl/>
        <w:numPr>
          <w:ilvl w:val="0"/>
          <w:numId w:val="184"/>
        </w:numPr>
        <w:suppressLineNumbers w:val="0"/>
        <w:spacing w:before="0" w:beforeAutospacing="1" w:after="0" w:afterAutospacing="1"/>
        <w:ind w:left="1440" w:hanging="360"/>
      </w:pPr>
    </w:p>
    <w:p w14:paraId="2584B10A">
      <w:pPr>
        <w:pStyle w:val="35"/>
        <w:keepNext w:val="0"/>
        <w:keepLines w:val="0"/>
        <w:widowControl/>
        <w:suppressLineNumbers w:val="0"/>
        <w:ind w:left="720"/>
      </w:pPr>
      <w:r>
        <w:t>Advanced Filters</w:t>
      </w:r>
    </w:p>
    <w:p w14:paraId="0482429E">
      <w:pPr>
        <w:keepNext w:val="0"/>
        <w:keepLines w:val="0"/>
        <w:widowControl/>
        <w:numPr>
          <w:ilvl w:val="0"/>
          <w:numId w:val="184"/>
        </w:numPr>
        <w:suppressLineNumbers w:val="0"/>
        <w:spacing w:before="0" w:beforeAutospacing="1" w:after="0" w:afterAutospacing="1"/>
        <w:ind w:left="1440" w:hanging="360"/>
      </w:pPr>
    </w:p>
    <w:p w14:paraId="7B80A7C6">
      <w:pPr>
        <w:keepNext w:val="0"/>
        <w:keepLines w:val="0"/>
        <w:widowControl/>
        <w:numPr>
          <w:ilvl w:val="0"/>
          <w:numId w:val="184"/>
        </w:numPr>
        <w:suppressLineNumbers w:val="0"/>
        <w:spacing w:before="0" w:beforeAutospacing="1" w:after="0" w:afterAutospacing="1"/>
        <w:ind w:left="1440" w:hanging="360"/>
      </w:pPr>
    </w:p>
    <w:p w14:paraId="1E73ABEA">
      <w:pPr>
        <w:pStyle w:val="35"/>
        <w:keepNext w:val="0"/>
        <w:keepLines w:val="0"/>
        <w:widowControl/>
        <w:suppressLineNumbers w:val="0"/>
        <w:ind w:left="720"/>
      </w:pPr>
      <w:r>
        <w:t>Search Results Navigation</w:t>
      </w:r>
    </w:p>
    <w:p w14:paraId="565C4A84">
      <w:pPr>
        <w:keepNext w:val="0"/>
        <w:keepLines w:val="0"/>
        <w:widowControl/>
        <w:numPr>
          <w:ilvl w:val="0"/>
          <w:numId w:val="184"/>
        </w:numPr>
        <w:suppressLineNumbers w:val="0"/>
        <w:spacing w:before="0" w:beforeAutospacing="1" w:after="0" w:afterAutospacing="1"/>
        <w:ind w:left="1440" w:hanging="360"/>
      </w:pPr>
    </w:p>
    <w:p w14:paraId="4218AD57">
      <w:pPr>
        <w:pStyle w:val="35"/>
        <w:keepNext w:val="0"/>
        <w:keepLines w:val="0"/>
        <w:widowControl/>
        <w:suppressLineNumbers w:val="0"/>
      </w:pPr>
      <w:r>
        <w:t xml:space="preserve">Iske baad sirf </w:t>
      </w:r>
      <w:r>
        <w:rPr>
          <w:rStyle w:val="36"/>
        </w:rPr>
        <w:t>Module 18 – Complete System Workflow</w:t>
      </w:r>
      <w:r>
        <w:t xml:space="preserve"> bachega, aur phir tumhari documentation fully complete ho jayegi.</w:t>
      </w:r>
    </w:p>
    <w:p w14:paraId="31A58AF3">
      <w:pPr>
        <w:pStyle w:val="35"/>
        <w:keepNext w:val="0"/>
        <w:keepLines w:val="0"/>
        <w:widowControl/>
        <w:suppressLineNumbers w:val="0"/>
      </w:pPr>
      <w:r>
        <w:t xml:space="preserve">Perfect. Ab </w:t>
      </w:r>
      <w:r>
        <w:rPr>
          <w:rStyle w:val="36"/>
        </w:rPr>
        <w:t>Module 17 – Global Search &amp; Advanced Filters</w:t>
      </w:r>
      <w:r>
        <w:t xml:space="preserve"> complete karte hain.</w:t>
      </w:r>
    </w:p>
    <w:p w14:paraId="55E132B2">
      <w:pPr>
        <w:keepNext w:val="0"/>
        <w:keepLines w:val="0"/>
        <w:widowControl/>
        <w:suppressLineNumbers w:val="0"/>
      </w:pPr>
      <w:r>
        <w:pict>
          <v:rect id="_x0000_i1699" o:spt="1" style="height:1.5pt;width:432pt;" fillcolor="#A0A0A0" filled="t" stroked="f" coordsize="21600,21600" o:hr="t" o:hrstd="t" o:hralign="center">
            <v:path/>
            <v:fill on="t" focussize="0,0"/>
            <v:stroke on="f"/>
            <v:imagedata o:title=""/>
            <o:lock v:ext="edit"/>
            <w10:wrap type="none"/>
            <w10:anchorlock/>
          </v:rect>
        </w:pict>
      </w:r>
    </w:p>
    <w:p w14:paraId="45272FDB">
      <w:pPr>
        <w:pStyle w:val="2"/>
        <w:keepNext w:val="0"/>
        <w:keepLines w:val="0"/>
        <w:widowControl/>
        <w:suppressLineNumbers w:val="0"/>
      </w:pPr>
      <w:r>
        <w:t>MODULE 17 – GLOBAL SEARCH &amp; ADVANCED FILTERS</w:t>
      </w:r>
    </w:p>
    <w:p w14:paraId="6BA1D8CE">
      <w:pPr>
        <w:pStyle w:val="3"/>
        <w:keepNext w:val="0"/>
        <w:keepLines w:val="0"/>
        <w:widowControl/>
        <w:suppressLineNumbers w:val="0"/>
      </w:pPr>
      <w:r>
        <w:t>Overview</w:t>
      </w:r>
    </w:p>
    <w:p w14:paraId="0E26E26D">
      <w:pPr>
        <w:pStyle w:val="35"/>
        <w:keepNext w:val="0"/>
        <w:keepLines w:val="0"/>
        <w:widowControl/>
        <w:suppressLineNumbers w:val="0"/>
      </w:pPr>
      <w:r>
        <w:t>The Global Search module provides a centralized search system that allows users to quickly find hospitals, equipment, error logs, repair records, maintenance schedules, spare parts, engineers, and Knowledge Base articles from a single search bar.</w:t>
      </w:r>
    </w:p>
    <w:p w14:paraId="5ADF409E">
      <w:pPr>
        <w:pStyle w:val="35"/>
        <w:keepNext w:val="0"/>
        <w:keepLines w:val="0"/>
        <w:widowControl/>
        <w:suppressLineNumbers w:val="0"/>
      </w:pPr>
      <w:r>
        <w:t>Search results are displayed according to the user's role and permissions.</w:t>
      </w:r>
    </w:p>
    <w:p w14:paraId="6FEE29BC">
      <w:pPr>
        <w:keepNext w:val="0"/>
        <w:keepLines w:val="0"/>
        <w:widowControl/>
        <w:suppressLineNumbers w:val="0"/>
      </w:pPr>
      <w:r>
        <w:pict>
          <v:rect id="_x0000_i1700" o:spt="1" style="height:1.5pt;width:432pt;" fillcolor="#A0A0A0" filled="t" stroked="f" coordsize="21600,21600" o:hr="t" o:hrstd="t" o:hralign="center">
            <v:path/>
            <v:fill on="t" focussize="0,0"/>
            <v:stroke on="f"/>
            <v:imagedata o:title=""/>
            <o:lock v:ext="edit"/>
            <w10:wrap type="none"/>
            <w10:anchorlock/>
          </v:rect>
        </w:pict>
      </w:r>
    </w:p>
    <w:p w14:paraId="2F346366">
      <w:pPr>
        <w:pStyle w:val="2"/>
        <w:keepNext w:val="0"/>
        <w:keepLines w:val="0"/>
        <w:widowControl/>
        <w:suppressLineNumbers w:val="0"/>
      </w:pPr>
      <w:r>
        <w:t>Access</w:t>
      </w:r>
    </w:p>
    <w:p w14:paraId="45FC6314">
      <w:pPr>
        <w:pStyle w:val="35"/>
        <w:keepNext w:val="0"/>
        <w:keepLines w:val="0"/>
        <w:widowControl/>
        <w:suppressLineNumbers w:val="0"/>
      </w:pPr>
      <w:r>
        <w:t>✅ Super Administrator</w:t>
      </w:r>
    </w:p>
    <w:p w14:paraId="051004BB">
      <w:pPr>
        <w:pStyle w:val="35"/>
        <w:keepNext w:val="0"/>
        <w:keepLines w:val="0"/>
        <w:widowControl/>
        <w:suppressLineNumbers w:val="0"/>
      </w:pPr>
      <w:r>
        <w:t>✅ Hospital Administrator</w:t>
      </w:r>
    </w:p>
    <w:p w14:paraId="5D9477FA">
      <w:pPr>
        <w:pStyle w:val="35"/>
        <w:keepNext w:val="0"/>
        <w:keepLines w:val="0"/>
        <w:widowControl/>
        <w:suppressLineNumbers w:val="0"/>
      </w:pPr>
      <w:r>
        <w:t>✅ Hospital Biomedical Engineer</w:t>
      </w:r>
    </w:p>
    <w:p w14:paraId="0D13CDA4">
      <w:pPr>
        <w:pStyle w:val="35"/>
        <w:keepNext w:val="0"/>
        <w:keepLines w:val="0"/>
        <w:widowControl/>
        <w:suppressLineNumbers w:val="0"/>
      </w:pPr>
      <w:r>
        <w:t>✅ Central Biomedical Engineer</w:t>
      </w:r>
    </w:p>
    <w:p w14:paraId="75B24CA9">
      <w:pPr>
        <w:keepNext w:val="0"/>
        <w:keepLines w:val="0"/>
        <w:widowControl/>
        <w:suppressLineNumbers w:val="0"/>
      </w:pPr>
      <w:r>
        <w:pict>
          <v:rect id="_x0000_i1701" o:spt="1" style="height:1.5pt;width:432pt;" fillcolor="#A0A0A0" filled="t" stroked="f" coordsize="21600,21600" o:hr="t" o:hrstd="t" o:hralign="center">
            <v:path/>
            <v:fill on="t" focussize="0,0"/>
            <v:stroke on="f"/>
            <v:imagedata o:title=""/>
            <o:lock v:ext="edit"/>
            <w10:wrap type="none"/>
            <w10:anchorlock/>
          </v:rect>
        </w:pict>
      </w:r>
    </w:p>
    <w:p w14:paraId="6951428E">
      <w:pPr>
        <w:pStyle w:val="2"/>
        <w:keepNext w:val="0"/>
        <w:keepLines w:val="0"/>
        <w:widowControl/>
        <w:suppressLineNumbers w:val="0"/>
      </w:pPr>
      <w:r>
        <w:t>Navigation</w:t>
      </w:r>
    </w:p>
    <w:p w14:paraId="55533B3C">
      <w:pPr>
        <w:pStyle w:val="35"/>
        <w:keepNext w:val="0"/>
        <w:keepLines w:val="0"/>
        <w:widowControl/>
        <w:suppressLineNumbers w:val="0"/>
      </w:pPr>
      <w:r>
        <w:rPr>
          <w:rStyle w:val="36"/>
        </w:rPr>
        <w:t>Top Navigation</w:t>
      </w:r>
    </w:p>
    <w:p w14:paraId="36818D50">
      <w:pPr>
        <w:pStyle w:val="21"/>
        <w:keepNext w:val="0"/>
        <w:keepLines w:val="0"/>
        <w:widowControl/>
        <w:suppressLineNumbers w:val="0"/>
      </w:pPr>
      <w:r>
        <w:rPr>
          <w:rStyle w:val="20"/>
        </w:rPr>
        <w:t>🔍 Global Search</w:t>
      </w:r>
    </w:p>
    <w:p w14:paraId="5E2735D8">
      <w:pPr>
        <w:keepNext w:val="0"/>
        <w:keepLines w:val="0"/>
        <w:widowControl/>
        <w:suppressLineNumbers w:val="0"/>
      </w:pPr>
      <w:r>
        <w:pict>
          <v:rect id="_x0000_i1702" o:spt="1" style="height:1.5pt;width:432pt;" fillcolor="#A0A0A0" filled="t" stroked="f" coordsize="21600,21600" o:hr="t" o:hrstd="t" o:hralign="center">
            <v:path/>
            <v:fill on="t" focussize="0,0"/>
            <v:stroke on="f"/>
            <v:imagedata o:title=""/>
            <o:lock v:ext="edit"/>
            <w10:wrap type="none"/>
            <w10:anchorlock/>
          </v:rect>
        </w:pict>
      </w:r>
    </w:p>
    <w:p w14:paraId="74F0D9EF">
      <w:pPr>
        <w:pStyle w:val="2"/>
        <w:keepNext w:val="0"/>
        <w:keepLines w:val="0"/>
        <w:widowControl/>
        <w:suppressLineNumbers w:val="0"/>
      </w:pPr>
      <w:r>
        <w:t>Purpose</w:t>
      </w:r>
    </w:p>
    <w:p w14:paraId="1C470FE1">
      <w:pPr>
        <w:pStyle w:val="35"/>
        <w:keepNext w:val="0"/>
        <w:keepLines w:val="0"/>
        <w:widowControl/>
        <w:suppressLineNumbers w:val="0"/>
      </w:pPr>
      <w:r>
        <w:t>This module allows users to:</w:t>
      </w:r>
    </w:p>
    <w:p w14:paraId="120F5FC6">
      <w:pPr>
        <w:keepNext w:val="0"/>
        <w:keepLines w:val="0"/>
        <w:widowControl/>
        <w:numPr>
          <w:ilvl w:val="0"/>
          <w:numId w:val="185"/>
        </w:numPr>
        <w:suppressLineNumbers w:val="0"/>
        <w:spacing w:before="0" w:beforeAutospacing="1" w:after="0" w:afterAutospacing="1"/>
        <w:ind w:left="1440" w:hanging="360"/>
      </w:pPr>
    </w:p>
    <w:p w14:paraId="7CBC16AD">
      <w:pPr>
        <w:pStyle w:val="35"/>
        <w:keepNext w:val="0"/>
        <w:keepLines w:val="0"/>
        <w:widowControl/>
        <w:suppressLineNumbers w:val="0"/>
        <w:ind w:left="720"/>
      </w:pPr>
      <w:r>
        <w:t>Search across the entire system.</w:t>
      </w:r>
    </w:p>
    <w:p w14:paraId="0593CD48">
      <w:pPr>
        <w:keepNext w:val="0"/>
        <w:keepLines w:val="0"/>
        <w:widowControl/>
        <w:numPr>
          <w:ilvl w:val="0"/>
          <w:numId w:val="185"/>
        </w:numPr>
        <w:suppressLineNumbers w:val="0"/>
        <w:spacing w:before="0" w:beforeAutospacing="1" w:after="0" w:afterAutospacing="1"/>
        <w:ind w:left="1440" w:hanging="360"/>
      </w:pPr>
    </w:p>
    <w:p w14:paraId="6665C283">
      <w:pPr>
        <w:keepNext w:val="0"/>
        <w:keepLines w:val="0"/>
        <w:widowControl/>
        <w:numPr>
          <w:ilvl w:val="0"/>
          <w:numId w:val="185"/>
        </w:numPr>
        <w:suppressLineNumbers w:val="0"/>
        <w:spacing w:before="0" w:beforeAutospacing="1" w:after="0" w:afterAutospacing="1"/>
        <w:ind w:left="1440" w:hanging="360"/>
      </w:pPr>
    </w:p>
    <w:p w14:paraId="71EA145F">
      <w:pPr>
        <w:pStyle w:val="35"/>
        <w:keepNext w:val="0"/>
        <w:keepLines w:val="0"/>
        <w:widowControl/>
        <w:suppressLineNumbers w:val="0"/>
        <w:ind w:left="720"/>
      </w:pPr>
      <w:r>
        <w:t>Find records instantly.</w:t>
      </w:r>
    </w:p>
    <w:p w14:paraId="7567DEFD">
      <w:pPr>
        <w:keepNext w:val="0"/>
        <w:keepLines w:val="0"/>
        <w:widowControl/>
        <w:numPr>
          <w:ilvl w:val="0"/>
          <w:numId w:val="185"/>
        </w:numPr>
        <w:suppressLineNumbers w:val="0"/>
        <w:spacing w:before="0" w:beforeAutospacing="1" w:after="0" w:afterAutospacing="1"/>
        <w:ind w:left="1440" w:hanging="360"/>
      </w:pPr>
    </w:p>
    <w:p w14:paraId="697D0BF5">
      <w:pPr>
        <w:keepNext w:val="0"/>
        <w:keepLines w:val="0"/>
        <w:widowControl/>
        <w:numPr>
          <w:ilvl w:val="0"/>
          <w:numId w:val="185"/>
        </w:numPr>
        <w:suppressLineNumbers w:val="0"/>
        <w:spacing w:before="0" w:beforeAutospacing="1" w:after="0" w:afterAutospacing="1"/>
        <w:ind w:left="1440" w:hanging="360"/>
      </w:pPr>
    </w:p>
    <w:p w14:paraId="78639B9C">
      <w:pPr>
        <w:pStyle w:val="35"/>
        <w:keepNext w:val="0"/>
        <w:keepLines w:val="0"/>
        <w:widowControl/>
        <w:suppressLineNumbers w:val="0"/>
        <w:ind w:left="720"/>
      </w:pPr>
      <w:r>
        <w:t>Apply advanced filters.</w:t>
      </w:r>
    </w:p>
    <w:p w14:paraId="1E54E276">
      <w:pPr>
        <w:keepNext w:val="0"/>
        <w:keepLines w:val="0"/>
        <w:widowControl/>
        <w:numPr>
          <w:ilvl w:val="0"/>
          <w:numId w:val="185"/>
        </w:numPr>
        <w:suppressLineNumbers w:val="0"/>
        <w:spacing w:before="0" w:beforeAutospacing="1" w:after="0" w:afterAutospacing="1"/>
        <w:ind w:left="1440" w:hanging="360"/>
      </w:pPr>
    </w:p>
    <w:p w14:paraId="60E52BD8">
      <w:pPr>
        <w:keepNext w:val="0"/>
        <w:keepLines w:val="0"/>
        <w:widowControl/>
        <w:numPr>
          <w:ilvl w:val="0"/>
          <w:numId w:val="185"/>
        </w:numPr>
        <w:suppressLineNumbers w:val="0"/>
        <w:spacing w:before="0" w:beforeAutospacing="1" w:after="0" w:afterAutospacing="1"/>
        <w:ind w:left="1440" w:hanging="360"/>
      </w:pPr>
    </w:p>
    <w:p w14:paraId="48D0D772">
      <w:pPr>
        <w:pStyle w:val="35"/>
        <w:keepNext w:val="0"/>
        <w:keepLines w:val="0"/>
        <w:widowControl/>
        <w:suppressLineNumbers w:val="0"/>
        <w:ind w:left="720"/>
      </w:pPr>
      <w:r>
        <w:t>Navigate directly to the selected record.</w:t>
      </w:r>
    </w:p>
    <w:p w14:paraId="5C407E5E">
      <w:pPr>
        <w:keepNext w:val="0"/>
        <w:keepLines w:val="0"/>
        <w:widowControl/>
        <w:numPr>
          <w:ilvl w:val="0"/>
          <w:numId w:val="185"/>
        </w:numPr>
        <w:suppressLineNumbers w:val="0"/>
        <w:spacing w:before="0" w:beforeAutospacing="1" w:after="0" w:afterAutospacing="1"/>
        <w:ind w:left="1440" w:hanging="360"/>
      </w:pPr>
    </w:p>
    <w:p w14:paraId="59448021">
      <w:pPr>
        <w:keepNext w:val="0"/>
        <w:keepLines w:val="0"/>
        <w:widowControl/>
        <w:suppressLineNumbers w:val="0"/>
      </w:pPr>
      <w:r>
        <w:pict>
          <v:rect id="_x0000_i1703" o:spt="1" style="height:1.5pt;width:432pt;" fillcolor="#A0A0A0" filled="t" stroked="f" coordsize="21600,21600" o:hr="t" o:hrstd="t" o:hralign="center">
            <v:path/>
            <v:fill on="t" focussize="0,0"/>
            <v:stroke on="f"/>
            <v:imagedata o:title=""/>
            <o:lock v:ext="edit"/>
            <w10:wrap type="none"/>
            <w10:anchorlock/>
          </v:rect>
        </w:pict>
      </w:r>
    </w:p>
    <w:p w14:paraId="66A0A686">
      <w:pPr>
        <w:pStyle w:val="2"/>
        <w:keepNext w:val="0"/>
        <w:keepLines w:val="0"/>
        <w:widowControl/>
        <w:suppressLineNumbers w:val="0"/>
      </w:pPr>
      <w:r>
        <w:t>Search Scope</w:t>
      </w:r>
    </w:p>
    <w:p w14:paraId="4EAF3431">
      <w:pPr>
        <w:pStyle w:val="35"/>
        <w:keepNext w:val="0"/>
        <w:keepLines w:val="0"/>
        <w:widowControl/>
        <w:suppressLineNumbers w:val="0"/>
      </w:pPr>
      <w:r>
        <w:t>The Global Search can search:</w:t>
      </w:r>
    </w:p>
    <w:p w14:paraId="0047BC8F">
      <w:pPr>
        <w:pStyle w:val="21"/>
        <w:keepNext w:val="0"/>
        <w:keepLines w:val="0"/>
        <w:widowControl/>
        <w:suppressLineNumbers w:val="0"/>
        <w:rPr>
          <w:rStyle w:val="20"/>
        </w:rPr>
      </w:pPr>
      <w:r>
        <w:rPr>
          <w:rStyle w:val="20"/>
        </w:rPr>
        <w:t>Hospitals</w:t>
      </w:r>
    </w:p>
    <w:p w14:paraId="1EB503AE">
      <w:pPr>
        <w:pStyle w:val="21"/>
        <w:keepNext w:val="0"/>
        <w:keepLines w:val="0"/>
        <w:widowControl/>
        <w:suppressLineNumbers w:val="0"/>
        <w:rPr>
          <w:rStyle w:val="20"/>
        </w:rPr>
      </w:pPr>
    </w:p>
    <w:p w14:paraId="23637AB4">
      <w:pPr>
        <w:pStyle w:val="21"/>
        <w:keepNext w:val="0"/>
        <w:keepLines w:val="0"/>
        <w:widowControl/>
        <w:suppressLineNumbers w:val="0"/>
        <w:rPr>
          <w:rStyle w:val="20"/>
        </w:rPr>
      </w:pPr>
      <w:r>
        <w:rPr>
          <w:rStyle w:val="20"/>
        </w:rPr>
        <w:t>Departments</w:t>
      </w:r>
    </w:p>
    <w:p w14:paraId="6C76370F">
      <w:pPr>
        <w:pStyle w:val="21"/>
        <w:keepNext w:val="0"/>
        <w:keepLines w:val="0"/>
        <w:widowControl/>
        <w:suppressLineNumbers w:val="0"/>
        <w:rPr>
          <w:rStyle w:val="20"/>
        </w:rPr>
      </w:pPr>
    </w:p>
    <w:p w14:paraId="173637E9">
      <w:pPr>
        <w:pStyle w:val="21"/>
        <w:keepNext w:val="0"/>
        <w:keepLines w:val="0"/>
        <w:widowControl/>
        <w:suppressLineNumbers w:val="0"/>
        <w:rPr>
          <w:rStyle w:val="20"/>
        </w:rPr>
      </w:pPr>
      <w:r>
        <w:rPr>
          <w:rStyle w:val="20"/>
        </w:rPr>
        <w:t>Equipment</w:t>
      </w:r>
    </w:p>
    <w:p w14:paraId="0CB51405">
      <w:pPr>
        <w:pStyle w:val="21"/>
        <w:keepNext w:val="0"/>
        <w:keepLines w:val="0"/>
        <w:widowControl/>
        <w:suppressLineNumbers w:val="0"/>
        <w:rPr>
          <w:rStyle w:val="20"/>
        </w:rPr>
      </w:pPr>
    </w:p>
    <w:p w14:paraId="2127FD6C">
      <w:pPr>
        <w:pStyle w:val="21"/>
        <w:keepNext w:val="0"/>
        <w:keepLines w:val="0"/>
        <w:widowControl/>
        <w:suppressLineNumbers w:val="0"/>
        <w:rPr>
          <w:rStyle w:val="20"/>
        </w:rPr>
      </w:pPr>
      <w:r>
        <w:rPr>
          <w:rStyle w:val="20"/>
        </w:rPr>
        <w:t>Equipment Categories</w:t>
      </w:r>
    </w:p>
    <w:p w14:paraId="6DF43947">
      <w:pPr>
        <w:pStyle w:val="21"/>
        <w:keepNext w:val="0"/>
        <w:keepLines w:val="0"/>
        <w:widowControl/>
        <w:suppressLineNumbers w:val="0"/>
        <w:rPr>
          <w:rStyle w:val="20"/>
        </w:rPr>
      </w:pPr>
    </w:p>
    <w:p w14:paraId="0968B4BF">
      <w:pPr>
        <w:pStyle w:val="21"/>
        <w:keepNext w:val="0"/>
        <w:keepLines w:val="0"/>
        <w:widowControl/>
        <w:suppressLineNumbers w:val="0"/>
        <w:rPr>
          <w:rStyle w:val="20"/>
        </w:rPr>
      </w:pPr>
      <w:r>
        <w:rPr>
          <w:rStyle w:val="20"/>
        </w:rPr>
        <w:t>Error Logs</w:t>
      </w:r>
    </w:p>
    <w:p w14:paraId="6C0EDC24">
      <w:pPr>
        <w:pStyle w:val="21"/>
        <w:keepNext w:val="0"/>
        <w:keepLines w:val="0"/>
        <w:widowControl/>
        <w:suppressLineNumbers w:val="0"/>
        <w:rPr>
          <w:rStyle w:val="20"/>
        </w:rPr>
      </w:pPr>
    </w:p>
    <w:p w14:paraId="3575A578">
      <w:pPr>
        <w:pStyle w:val="21"/>
        <w:keepNext w:val="0"/>
        <w:keepLines w:val="0"/>
        <w:widowControl/>
        <w:suppressLineNumbers w:val="0"/>
        <w:rPr>
          <w:rStyle w:val="20"/>
        </w:rPr>
      </w:pPr>
      <w:r>
        <w:rPr>
          <w:rStyle w:val="20"/>
        </w:rPr>
        <w:t>Repair Records</w:t>
      </w:r>
    </w:p>
    <w:p w14:paraId="303E267B">
      <w:pPr>
        <w:pStyle w:val="21"/>
        <w:keepNext w:val="0"/>
        <w:keepLines w:val="0"/>
        <w:widowControl/>
        <w:suppressLineNumbers w:val="0"/>
        <w:rPr>
          <w:rStyle w:val="20"/>
        </w:rPr>
      </w:pPr>
    </w:p>
    <w:p w14:paraId="06C8EC18">
      <w:pPr>
        <w:pStyle w:val="21"/>
        <w:keepNext w:val="0"/>
        <w:keepLines w:val="0"/>
        <w:widowControl/>
        <w:suppressLineNumbers w:val="0"/>
        <w:rPr>
          <w:rStyle w:val="20"/>
        </w:rPr>
      </w:pPr>
      <w:r>
        <w:rPr>
          <w:rStyle w:val="20"/>
        </w:rPr>
        <w:t>Knowledge Base</w:t>
      </w:r>
    </w:p>
    <w:p w14:paraId="29FAD7FB">
      <w:pPr>
        <w:pStyle w:val="21"/>
        <w:keepNext w:val="0"/>
        <w:keepLines w:val="0"/>
        <w:widowControl/>
        <w:suppressLineNumbers w:val="0"/>
        <w:rPr>
          <w:rStyle w:val="20"/>
        </w:rPr>
      </w:pPr>
    </w:p>
    <w:p w14:paraId="4B20181A">
      <w:pPr>
        <w:pStyle w:val="21"/>
        <w:keepNext w:val="0"/>
        <w:keepLines w:val="0"/>
        <w:widowControl/>
        <w:suppressLineNumbers w:val="0"/>
        <w:rPr>
          <w:rStyle w:val="20"/>
        </w:rPr>
      </w:pPr>
      <w:r>
        <w:rPr>
          <w:rStyle w:val="20"/>
        </w:rPr>
        <w:t>Preventive Maintenance</w:t>
      </w:r>
    </w:p>
    <w:p w14:paraId="3C3E7D04">
      <w:pPr>
        <w:pStyle w:val="21"/>
        <w:keepNext w:val="0"/>
        <w:keepLines w:val="0"/>
        <w:widowControl/>
        <w:suppressLineNumbers w:val="0"/>
        <w:rPr>
          <w:rStyle w:val="20"/>
        </w:rPr>
      </w:pPr>
    </w:p>
    <w:p w14:paraId="6A5EE654">
      <w:pPr>
        <w:pStyle w:val="21"/>
        <w:keepNext w:val="0"/>
        <w:keepLines w:val="0"/>
        <w:widowControl/>
        <w:suppressLineNumbers w:val="0"/>
        <w:rPr>
          <w:rStyle w:val="20"/>
        </w:rPr>
      </w:pPr>
      <w:r>
        <w:rPr>
          <w:rStyle w:val="20"/>
        </w:rPr>
        <w:t>Spare Parts</w:t>
      </w:r>
    </w:p>
    <w:p w14:paraId="5D5DF15C">
      <w:pPr>
        <w:pStyle w:val="21"/>
        <w:keepNext w:val="0"/>
        <w:keepLines w:val="0"/>
        <w:widowControl/>
        <w:suppressLineNumbers w:val="0"/>
        <w:rPr>
          <w:rStyle w:val="20"/>
        </w:rPr>
      </w:pPr>
    </w:p>
    <w:p w14:paraId="0C0F1264">
      <w:pPr>
        <w:pStyle w:val="21"/>
        <w:keepNext w:val="0"/>
        <w:keepLines w:val="0"/>
        <w:widowControl/>
        <w:suppressLineNumbers w:val="0"/>
        <w:rPr>
          <w:rStyle w:val="20"/>
        </w:rPr>
      </w:pPr>
      <w:r>
        <w:rPr>
          <w:rStyle w:val="20"/>
        </w:rPr>
        <w:t>Hospital Biomedical Engineers</w:t>
      </w:r>
    </w:p>
    <w:p w14:paraId="033B5D49">
      <w:pPr>
        <w:pStyle w:val="21"/>
        <w:keepNext w:val="0"/>
        <w:keepLines w:val="0"/>
        <w:widowControl/>
        <w:suppressLineNumbers w:val="0"/>
        <w:rPr>
          <w:rStyle w:val="20"/>
        </w:rPr>
      </w:pPr>
    </w:p>
    <w:p w14:paraId="4A8255A1">
      <w:pPr>
        <w:pStyle w:val="21"/>
        <w:keepNext w:val="0"/>
        <w:keepLines w:val="0"/>
        <w:widowControl/>
        <w:suppressLineNumbers w:val="0"/>
      </w:pPr>
      <w:r>
        <w:rPr>
          <w:rStyle w:val="20"/>
        </w:rPr>
        <w:t>Central Biomedical Engineers</w:t>
      </w:r>
    </w:p>
    <w:p w14:paraId="29F1BB86">
      <w:pPr>
        <w:keepNext w:val="0"/>
        <w:keepLines w:val="0"/>
        <w:widowControl/>
        <w:suppressLineNumbers w:val="0"/>
      </w:pPr>
      <w:r>
        <w:pict>
          <v:rect id="_x0000_i1704" o:spt="1" style="height:1.5pt;width:432pt;" fillcolor="#A0A0A0" filled="t" stroked="f" coordsize="21600,21600" o:hr="t" o:hrstd="t" o:hralign="center">
            <v:path/>
            <v:fill on="t" focussize="0,0"/>
            <v:stroke on="f"/>
            <v:imagedata o:title=""/>
            <o:lock v:ext="edit"/>
            <w10:wrap type="none"/>
            <w10:anchorlock/>
          </v:rect>
        </w:pict>
      </w:r>
    </w:p>
    <w:p w14:paraId="29E6A348">
      <w:pPr>
        <w:pStyle w:val="2"/>
        <w:keepNext w:val="0"/>
        <w:keepLines w:val="0"/>
        <w:widowControl/>
        <w:suppressLineNumbers w:val="0"/>
      </w:pPr>
      <w:r>
        <w:t>Search Fields</w:t>
      </w:r>
    </w:p>
    <w:p w14:paraId="745E66DC">
      <w:pPr>
        <w:pStyle w:val="35"/>
        <w:keepNext w:val="0"/>
        <w:keepLines w:val="0"/>
        <w:widowControl/>
        <w:suppressLineNumbers w:val="0"/>
      </w:pPr>
      <w:r>
        <w:t>Users can search using:</w:t>
      </w:r>
    </w:p>
    <w:p w14:paraId="70153501">
      <w:pPr>
        <w:pStyle w:val="21"/>
        <w:keepNext w:val="0"/>
        <w:keepLines w:val="0"/>
        <w:widowControl/>
        <w:suppressLineNumbers w:val="0"/>
        <w:rPr>
          <w:rStyle w:val="20"/>
        </w:rPr>
      </w:pPr>
      <w:r>
        <w:rPr>
          <w:rStyle w:val="20"/>
        </w:rPr>
        <w:t>Equipment Name</w:t>
      </w:r>
    </w:p>
    <w:p w14:paraId="2E1AC9C0">
      <w:pPr>
        <w:pStyle w:val="21"/>
        <w:keepNext w:val="0"/>
        <w:keepLines w:val="0"/>
        <w:widowControl/>
        <w:suppressLineNumbers w:val="0"/>
        <w:rPr>
          <w:rStyle w:val="20"/>
        </w:rPr>
      </w:pPr>
    </w:p>
    <w:p w14:paraId="1382F1EF">
      <w:pPr>
        <w:pStyle w:val="21"/>
        <w:keepNext w:val="0"/>
        <w:keepLines w:val="0"/>
        <w:widowControl/>
        <w:suppressLineNumbers w:val="0"/>
        <w:rPr>
          <w:rStyle w:val="20"/>
        </w:rPr>
      </w:pPr>
      <w:r>
        <w:rPr>
          <w:rStyle w:val="20"/>
        </w:rPr>
        <w:t>Equipment ID</w:t>
      </w:r>
    </w:p>
    <w:p w14:paraId="5B96319C">
      <w:pPr>
        <w:pStyle w:val="21"/>
        <w:keepNext w:val="0"/>
        <w:keepLines w:val="0"/>
        <w:widowControl/>
        <w:suppressLineNumbers w:val="0"/>
        <w:rPr>
          <w:rStyle w:val="20"/>
        </w:rPr>
      </w:pPr>
    </w:p>
    <w:p w14:paraId="4F6D33C1">
      <w:pPr>
        <w:pStyle w:val="21"/>
        <w:keepNext w:val="0"/>
        <w:keepLines w:val="0"/>
        <w:widowControl/>
        <w:suppressLineNumbers w:val="0"/>
        <w:rPr>
          <w:rStyle w:val="20"/>
        </w:rPr>
      </w:pPr>
      <w:r>
        <w:rPr>
          <w:rStyle w:val="20"/>
        </w:rPr>
        <w:t>Serial Number</w:t>
      </w:r>
    </w:p>
    <w:p w14:paraId="49A2B044">
      <w:pPr>
        <w:pStyle w:val="21"/>
        <w:keepNext w:val="0"/>
        <w:keepLines w:val="0"/>
        <w:widowControl/>
        <w:suppressLineNumbers w:val="0"/>
        <w:rPr>
          <w:rStyle w:val="20"/>
        </w:rPr>
      </w:pPr>
    </w:p>
    <w:p w14:paraId="474CE8FF">
      <w:pPr>
        <w:pStyle w:val="21"/>
        <w:keepNext w:val="0"/>
        <w:keepLines w:val="0"/>
        <w:widowControl/>
        <w:suppressLineNumbers w:val="0"/>
        <w:rPr>
          <w:rStyle w:val="20"/>
        </w:rPr>
      </w:pPr>
      <w:r>
        <w:rPr>
          <w:rStyle w:val="20"/>
        </w:rPr>
        <w:t>Hospital Name</w:t>
      </w:r>
    </w:p>
    <w:p w14:paraId="7CD14520">
      <w:pPr>
        <w:pStyle w:val="21"/>
        <w:keepNext w:val="0"/>
        <w:keepLines w:val="0"/>
        <w:widowControl/>
        <w:suppressLineNumbers w:val="0"/>
        <w:rPr>
          <w:rStyle w:val="20"/>
        </w:rPr>
      </w:pPr>
    </w:p>
    <w:p w14:paraId="1AA8CAE7">
      <w:pPr>
        <w:pStyle w:val="21"/>
        <w:keepNext w:val="0"/>
        <w:keepLines w:val="0"/>
        <w:widowControl/>
        <w:suppressLineNumbers w:val="0"/>
        <w:rPr>
          <w:rStyle w:val="20"/>
        </w:rPr>
      </w:pPr>
      <w:r>
        <w:rPr>
          <w:rStyle w:val="20"/>
        </w:rPr>
        <w:t>Department Name</w:t>
      </w:r>
    </w:p>
    <w:p w14:paraId="7901EB53">
      <w:pPr>
        <w:pStyle w:val="21"/>
        <w:keepNext w:val="0"/>
        <w:keepLines w:val="0"/>
        <w:widowControl/>
        <w:suppressLineNumbers w:val="0"/>
        <w:rPr>
          <w:rStyle w:val="20"/>
        </w:rPr>
      </w:pPr>
    </w:p>
    <w:p w14:paraId="20343594">
      <w:pPr>
        <w:pStyle w:val="21"/>
        <w:keepNext w:val="0"/>
        <w:keepLines w:val="0"/>
        <w:widowControl/>
        <w:suppressLineNumbers w:val="0"/>
        <w:rPr>
          <w:rStyle w:val="20"/>
        </w:rPr>
      </w:pPr>
      <w:r>
        <w:rPr>
          <w:rStyle w:val="20"/>
        </w:rPr>
        <w:t>Engineer Name</w:t>
      </w:r>
    </w:p>
    <w:p w14:paraId="43884D0D">
      <w:pPr>
        <w:pStyle w:val="21"/>
        <w:keepNext w:val="0"/>
        <w:keepLines w:val="0"/>
        <w:widowControl/>
        <w:suppressLineNumbers w:val="0"/>
        <w:rPr>
          <w:rStyle w:val="20"/>
        </w:rPr>
      </w:pPr>
    </w:p>
    <w:p w14:paraId="511B7B0F">
      <w:pPr>
        <w:pStyle w:val="21"/>
        <w:keepNext w:val="0"/>
        <w:keepLines w:val="0"/>
        <w:widowControl/>
        <w:suppressLineNumbers w:val="0"/>
        <w:rPr>
          <w:rStyle w:val="20"/>
        </w:rPr>
      </w:pPr>
      <w:r>
        <w:rPr>
          <w:rStyle w:val="20"/>
        </w:rPr>
        <w:t>Error ID</w:t>
      </w:r>
    </w:p>
    <w:p w14:paraId="20E4CA3D">
      <w:pPr>
        <w:pStyle w:val="21"/>
        <w:keepNext w:val="0"/>
        <w:keepLines w:val="0"/>
        <w:widowControl/>
        <w:suppressLineNumbers w:val="0"/>
        <w:rPr>
          <w:rStyle w:val="20"/>
        </w:rPr>
      </w:pPr>
    </w:p>
    <w:p w14:paraId="18298CDD">
      <w:pPr>
        <w:pStyle w:val="21"/>
        <w:keepNext w:val="0"/>
        <w:keepLines w:val="0"/>
        <w:widowControl/>
        <w:suppressLineNumbers w:val="0"/>
        <w:rPr>
          <w:rStyle w:val="20"/>
        </w:rPr>
      </w:pPr>
      <w:r>
        <w:rPr>
          <w:rStyle w:val="20"/>
        </w:rPr>
        <w:t>Error Code</w:t>
      </w:r>
    </w:p>
    <w:p w14:paraId="0D06D024">
      <w:pPr>
        <w:pStyle w:val="21"/>
        <w:keepNext w:val="0"/>
        <w:keepLines w:val="0"/>
        <w:widowControl/>
        <w:suppressLineNumbers w:val="0"/>
        <w:rPr>
          <w:rStyle w:val="20"/>
        </w:rPr>
      </w:pPr>
    </w:p>
    <w:p w14:paraId="3C14A22F">
      <w:pPr>
        <w:pStyle w:val="21"/>
        <w:keepNext w:val="0"/>
        <w:keepLines w:val="0"/>
        <w:widowControl/>
        <w:suppressLineNumbers w:val="0"/>
        <w:rPr>
          <w:rStyle w:val="20"/>
        </w:rPr>
      </w:pPr>
      <w:r>
        <w:rPr>
          <w:rStyle w:val="20"/>
        </w:rPr>
        <w:t>Repair ID</w:t>
      </w:r>
    </w:p>
    <w:p w14:paraId="55EF00D8">
      <w:pPr>
        <w:pStyle w:val="21"/>
        <w:keepNext w:val="0"/>
        <w:keepLines w:val="0"/>
        <w:widowControl/>
        <w:suppressLineNumbers w:val="0"/>
        <w:rPr>
          <w:rStyle w:val="20"/>
        </w:rPr>
      </w:pPr>
    </w:p>
    <w:p w14:paraId="2F61115C">
      <w:pPr>
        <w:pStyle w:val="21"/>
        <w:keepNext w:val="0"/>
        <w:keepLines w:val="0"/>
        <w:widowControl/>
        <w:suppressLineNumbers w:val="0"/>
        <w:rPr>
          <w:rStyle w:val="20"/>
        </w:rPr>
      </w:pPr>
      <w:r>
        <w:rPr>
          <w:rStyle w:val="20"/>
        </w:rPr>
        <w:t>Knowledge ID</w:t>
      </w:r>
    </w:p>
    <w:p w14:paraId="74F49C9C">
      <w:pPr>
        <w:pStyle w:val="21"/>
        <w:keepNext w:val="0"/>
        <w:keepLines w:val="0"/>
        <w:widowControl/>
        <w:suppressLineNumbers w:val="0"/>
        <w:rPr>
          <w:rStyle w:val="20"/>
        </w:rPr>
      </w:pPr>
    </w:p>
    <w:p w14:paraId="3481AE53">
      <w:pPr>
        <w:pStyle w:val="21"/>
        <w:keepNext w:val="0"/>
        <w:keepLines w:val="0"/>
        <w:widowControl/>
        <w:suppressLineNumbers w:val="0"/>
        <w:rPr>
          <w:rStyle w:val="20"/>
        </w:rPr>
      </w:pPr>
      <w:r>
        <w:rPr>
          <w:rStyle w:val="20"/>
        </w:rPr>
        <w:t>Maintenance ID</w:t>
      </w:r>
    </w:p>
    <w:p w14:paraId="0994BD08">
      <w:pPr>
        <w:pStyle w:val="21"/>
        <w:keepNext w:val="0"/>
        <w:keepLines w:val="0"/>
        <w:widowControl/>
        <w:suppressLineNumbers w:val="0"/>
        <w:rPr>
          <w:rStyle w:val="20"/>
        </w:rPr>
      </w:pPr>
    </w:p>
    <w:p w14:paraId="688AD124">
      <w:pPr>
        <w:pStyle w:val="21"/>
        <w:keepNext w:val="0"/>
        <w:keepLines w:val="0"/>
        <w:widowControl/>
        <w:suppressLineNumbers w:val="0"/>
        <w:rPr>
          <w:rStyle w:val="20"/>
        </w:rPr>
      </w:pPr>
      <w:r>
        <w:rPr>
          <w:rStyle w:val="20"/>
        </w:rPr>
        <w:t>Spare Part Name</w:t>
      </w:r>
    </w:p>
    <w:p w14:paraId="04DA670E">
      <w:pPr>
        <w:pStyle w:val="21"/>
        <w:keepNext w:val="0"/>
        <w:keepLines w:val="0"/>
        <w:widowControl/>
        <w:suppressLineNumbers w:val="0"/>
        <w:rPr>
          <w:rStyle w:val="20"/>
        </w:rPr>
      </w:pPr>
    </w:p>
    <w:p w14:paraId="489A615D">
      <w:pPr>
        <w:pStyle w:val="21"/>
        <w:keepNext w:val="0"/>
        <w:keepLines w:val="0"/>
        <w:widowControl/>
        <w:suppressLineNumbers w:val="0"/>
        <w:rPr>
          <w:rStyle w:val="20"/>
        </w:rPr>
      </w:pPr>
      <w:r>
        <w:rPr>
          <w:rStyle w:val="20"/>
        </w:rPr>
        <w:t>Manufacturer</w:t>
      </w:r>
    </w:p>
    <w:p w14:paraId="5B537D50">
      <w:pPr>
        <w:pStyle w:val="21"/>
        <w:keepNext w:val="0"/>
        <w:keepLines w:val="0"/>
        <w:widowControl/>
        <w:suppressLineNumbers w:val="0"/>
        <w:rPr>
          <w:rStyle w:val="20"/>
        </w:rPr>
      </w:pPr>
    </w:p>
    <w:p w14:paraId="775B50B4">
      <w:pPr>
        <w:pStyle w:val="21"/>
        <w:keepNext w:val="0"/>
        <w:keepLines w:val="0"/>
        <w:widowControl/>
        <w:suppressLineNumbers w:val="0"/>
      </w:pPr>
      <w:r>
        <w:rPr>
          <w:rStyle w:val="20"/>
        </w:rPr>
        <w:t>Model</w:t>
      </w:r>
    </w:p>
    <w:p w14:paraId="75BFE3EB">
      <w:pPr>
        <w:keepNext w:val="0"/>
        <w:keepLines w:val="0"/>
        <w:widowControl/>
        <w:suppressLineNumbers w:val="0"/>
      </w:pPr>
      <w:r>
        <w:pict>
          <v:rect id="_x0000_i1705" o:spt="1" style="height:1.5pt;width:432pt;" fillcolor="#A0A0A0" filled="t" stroked="f" coordsize="21600,21600" o:hr="t" o:hrstd="t" o:hralign="center">
            <v:path/>
            <v:fill on="t" focussize="0,0"/>
            <v:stroke on="f"/>
            <v:imagedata o:title=""/>
            <o:lock v:ext="edit"/>
            <w10:wrap type="none"/>
            <w10:anchorlock/>
          </v:rect>
        </w:pict>
      </w:r>
    </w:p>
    <w:p w14:paraId="42F75301">
      <w:pPr>
        <w:pStyle w:val="2"/>
        <w:keepNext w:val="0"/>
        <w:keepLines w:val="0"/>
        <w:widowControl/>
        <w:suppressLineNumbers w:val="0"/>
      </w:pPr>
      <w:r>
        <w:t>Smart Search Suggestions</w:t>
      </w:r>
    </w:p>
    <w:p w14:paraId="610219F3">
      <w:pPr>
        <w:pStyle w:val="35"/>
        <w:keepNext w:val="0"/>
        <w:keepLines w:val="0"/>
        <w:widowControl/>
        <w:suppressLineNumbers w:val="0"/>
      </w:pPr>
      <w:r>
        <w:t>While typing, the system should display live suggestions.</w:t>
      </w:r>
    </w:p>
    <w:p w14:paraId="337028A7">
      <w:pPr>
        <w:pStyle w:val="35"/>
        <w:keepNext w:val="0"/>
        <w:keepLines w:val="0"/>
        <w:widowControl/>
        <w:suppressLineNumbers w:val="0"/>
      </w:pPr>
      <w:r>
        <w:t>Example:</w:t>
      </w:r>
    </w:p>
    <w:p w14:paraId="3B5D918A">
      <w:pPr>
        <w:pStyle w:val="21"/>
        <w:keepNext w:val="0"/>
        <w:keepLines w:val="0"/>
        <w:widowControl/>
        <w:suppressLineNumbers w:val="0"/>
        <w:rPr>
          <w:rStyle w:val="20"/>
        </w:rPr>
      </w:pPr>
      <w:r>
        <w:rPr>
          <w:rStyle w:val="20"/>
        </w:rPr>
        <w:t>Ventilator</w:t>
      </w:r>
    </w:p>
    <w:p w14:paraId="7324F7B9">
      <w:pPr>
        <w:pStyle w:val="21"/>
        <w:keepNext w:val="0"/>
        <w:keepLines w:val="0"/>
        <w:widowControl/>
        <w:suppressLineNumbers w:val="0"/>
        <w:rPr>
          <w:rStyle w:val="20"/>
        </w:rPr>
      </w:pPr>
    </w:p>
    <w:p w14:paraId="1B9B8C2E">
      <w:pPr>
        <w:pStyle w:val="21"/>
        <w:keepNext w:val="0"/>
        <w:keepLines w:val="0"/>
        <w:widowControl/>
        <w:suppressLineNumbers w:val="0"/>
        <w:rPr>
          <w:rStyle w:val="20"/>
        </w:rPr>
      </w:pPr>
      <w:r>
        <w:rPr>
          <w:rStyle w:val="20"/>
        </w:rPr>
        <w:t>Ventilator - ICU</w:t>
      </w:r>
    </w:p>
    <w:p w14:paraId="66E0DDDE">
      <w:pPr>
        <w:pStyle w:val="21"/>
        <w:keepNext w:val="0"/>
        <w:keepLines w:val="0"/>
        <w:widowControl/>
        <w:suppressLineNumbers w:val="0"/>
        <w:rPr>
          <w:rStyle w:val="20"/>
        </w:rPr>
      </w:pPr>
    </w:p>
    <w:p w14:paraId="37D7DD1C">
      <w:pPr>
        <w:pStyle w:val="21"/>
        <w:keepNext w:val="0"/>
        <w:keepLines w:val="0"/>
        <w:widowControl/>
        <w:suppressLineNumbers w:val="0"/>
        <w:rPr>
          <w:rStyle w:val="20"/>
        </w:rPr>
      </w:pPr>
      <w:r>
        <w:rPr>
          <w:rStyle w:val="20"/>
        </w:rPr>
        <w:t>Ventilator - Error E101</w:t>
      </w:r>
    </w:p>
    <w:p w14:paraId="5DA4953C">
      <w:pPr>
        <w:pStyle w:val="21"/>
        <w:keepNext w:val="0"/>
        <w:keepLines w:val="0"/>
        <w:widowControl/>
        <w:suppressLineNumbers w:val="0"/>
        <w:rPr>
          <w:rStyle w:val="20"/>
        </w:rPr>
      </w:pPr>
    </w:p>
    <w:p w14:paraId="546299BD">
      <w:pPr>
        <w:pStyle w:val="21"/>
        <w:keepNext w:val="0"/>
        <w:keepLines w:val="0"/>
        <w:widowControl/>
        <w:suppressLineNumbers w:val="0"/>
        <w:rPr>
          <w:rStyle w:val="20"/>
        </w:rPr>
      </w:pPr>
      <w:r>
        <w:rPr>
          <w:rStyle w:val="20"/>
        </w:rPr>
        <w:t>Ventilator - Repair REP-000123</w:t>
      </w:r>
    </w:p>
    <w:p w14:paraId="28768358">
      <w:pPr>
        <w:pStyle w:val="21"/>
        <w:keepNext w:val="0"/>
        <w:keepLines w:val="0"/>
        <w:widowControl/>
        <w:suppressLineNumbers w:val="0"/>
        <w:rPr>
          <w:rStyle w:val="20"/>
        </w:rPr>
      </w:pPr>
    </w:p>
    <w:p w14:paraId="0080BE57">
      <w:pPr>
        <w:pStyle w:val="21"/>
        <w:keepNext w:val="0"/>
        <w:keepLines w:val="0"/>
        <w:widowControl/>
        <w:suppressLineNumbers w:val="0"/>
      </w:pPr>
      <w:r>
        <w:rPr>
          <w:rStyle w:val="20"/>
        </w:rPr>
        <w:t>Ventilator - Knowledge Base</w:t>
      </w:r>
    </w:p>
    <w:p w14:paraId="1248F005">
      <w:pPr>
        <w:keepNext w:val="0"/>
        <w:keepLines w:val="0"/>
        <w:widowControl/>
        <w:suppressLineNumbers w:val="0"/>
      </w:pPr>
      <w:r>
        <w:pict>
          <v:rect id="_x0000_i1706" o:spt="1" style="height:1.5pt;width:432pt;" fillcolor="#A0A0A0" filled="t" stroked="f" coordsize="21600,21600" o:hr="t" o:hrstd="t" o:hralign="center">
            <v:path/>
            <v:fill on="t" focussize="0,0"/>
            <v:stroke on="f"/>
            <v:imagedata o:title=""/>
            <o:lock v:ext="edit"/>
            <w10:wrap type="none"/>
            <w10:anchorlock/>
          </v:rect>
        </w:pict>
      </w:r>
    </w:p>
    <w:p w14:paraId="1074C475">
      <w:pPr>
        <w:pStyle w:val="2"/>
        <w:keepNext w:val="0"/>
        <w:keepLines w:val="0"/>
        <w:widowControl/>
        <w:suppressLineNumbers w:val="0"/>
      </w:pPr>
      <w:r>
        <w:t>Search Results</w:t>
      </w:r>
    </w:p>
    <w:p w14:paraId="727918C4">
      <w:pPr>
        <w:pStyle w:val="35"/>
        <w:keepNext w:val="0"/>
        <w:keepLines w:val="0"/>
        <w:widowControl/>
        <w:suppressLineNumbers w:val="0"/>
      </w:pPr>
      <w:r>
        <w:t>Each result should display:</w:t>
      </w:r>
    </w:p>
    <w:p w14:paraId="7FA52F6E">
      <w:pPr>
        <w:pStyle w:val="21"/>
        <w:keepNext w:val="0"/>
        <w:keepLines w:val="0"/>
        <w:widowControl/>
        <w:suppressLineNumbers w:val="0"/>
        <w:rPr>
          <w:rStyle w:val="20"/>
        </w:rPr>
      </w:pPr>
      <w:r>
        <w:rPr>
          <w:rStyle w:val="20"/>
        </w:rPr>
        <w:t>Record Type</w:t>
      </w:r>
    </w:p>
    <w:p w14:paraId="3FEC1098">
      <w:pPr>
        <w:pStyle w:val="21"/>
        <w:keepNext w:val="0"/>
        <w:keepLines w:val="0"/>
        <w:widowControl/>
        <w:suppressLineNumbers w:val="0"/>
        <w:rPr>
          <w:rStyle w:val="20"/>
        </w:rPr>
      </w:pPr>
    </w:p>
    <w:p w14:paraId="38C7704B">
      <w:pPr>
        <w:pStyle w:val="21"/>
        <w:keepNext w:val="0"/>
        <w:keepLines w:val="0"/>
        <w:widowControl/>
        <w:suppressLineNumbers w:val="0"/>
        <w:rPr>
          <w:rStyle w:val="20"/>
        </w:rPr>
      </w:pPr>
      <w:r>
        <w:rPr>
          <w:rStyle w:val="20"/>
        </w:rPr>
        <w:t>Title</w:t>
      </w:r>
    </w:p>
    <w:p w14:paraId="43C93426">
      <w:pPr>
        <w:pStyle w:val="21"/>
        <w:keepNext w:val="0"/>
        <w:keepLines w:val="0"/>
        <w:widowControl/>
        <w:suppressLineNumbers w:val="0"/>
        <w:rPr>
          <w:rStyle w:val="20"/>
        </w:rPr>
      </w:pPr>
    </w:p>
    <w:p w14:paraId="7C14A04B">
      <w:pPr>
        <w:pStyle w:val="21"/>
        <w:keepNext w:val="0"/>
        <w:keepLines w:val="0"/>
        <w:widowControl/>
        <w:suppressLineNumbers w:val="0"/>
        <w:rPr>
          <w:rStyle w:val="20"/>
        </w:rPr>
      </w:pPr>
      <w:r>
        <w:rPr>
          <w:rStyle w:val="20"/>
        </w:rPr>
        <w:t>Hospital</w:t>
      </w:r>
    </w:p>
    <w:p w14:paraId="0F9B384D">
      <w:pPr>
        <w:pStyle w:val="21"/>
        <w:keepNext w:val="0"/>
        <w:keepLines w:val="0"/>
        <w:widowControl/>
        <w:suppressLineNumbers w:val="0"/>
        <w:rPr>
          <w:rStyle w:val="20"/>
        </w:rPr>
      </w:pPr>
    </w:p>
    <w:p w14:paraId="33954044">
      <w:pPr>
        <w:pStyle w:val="21"/>
        <w:keepNext w:val="0"/>
        <w:keepLines w:val="0"/>
        <w:widowControl/>
        <w:suppressLineNumbers w:val="0"/>
        <w:rPr>
          <w:rStyle w:val="20"/>
        </w:rPr>
      </w:pPr>
      <w:r>
        <w:rPr>
          <w:rStyle w:val="20"/>
        </w:rPr>
        <w:t>Department</w:t>
      </w:r>
    </w:p>
    <w:p w14:paraId="0085791D">
      <w:pPr>
        <w:pStyle w:val="21"/>
        <w:keepNext w:val="0"/>
        <w:keepLines w:val="0"/>
        <w:widowControl/>
        <w:suppressLineNumbers w:val="0"/>
        <w:rPr>
          <w:rStyle w:val="20"/>
        </w:rPr>
      </w:pPr>
    </w:p>
    <w:p w14:paraId="0A9551BA">
      <w:pPr>
        <w:pStyle w:val="21"/>
        <w:keepNext w:val="0"/>
        <w:keepLines w:val="0"/>
        <w:widowControl/>
        <w:suppressLineNumbers w:val="0"/>
        <w:rPr>
          <w:rStyle w:val="20"/>
        </w:rPr>
      </w:pPr>
      <w:r>
        <w:rPr>
          <w:rStyle w:val="20"/>
        </w:rPr>
        <w:t>Status</w:t>
      </w:r>
    </w:p>
    <w:p w14:paraId="01B2BD7F">
      <w:pPr>
        <w:pStyle w:val="21"/>
        <w:keepNext w:val="0"/>
        <w:keepLines w:val="0"/>
        <w:widowControl/>
        <w:suppressLineNumbers w:val="0"/>
        <w:rPr>
          <w:rStyle w:val="20"/>
        </w:rPr>
      </w:pPr>
    </w:p>
    <w:p w14:paraId="215EA05C">
      <w:pPr>
        <w:pStyle w:val="21"/>
        <w:keepNext w:val="0"/>
        <w:keepLines w:val="0"/>
        <w:widowControl/>
        <w:suppressLineNumbers w:val="0"/>
        <w:rPr>
          <w:rStyle w:val="20"/>
        </w:rPr>
      </w:pPr>
      <w:r>
        <w:rPr>
          <w:rStyle w:val="20"/>
        </w:rPr>
        <w:t>Last Updated</w:t>
      </w:r>
    </w:p>
    <w:p w14:paraId="46ADBB7D">
      <w:pPr>
        <w:pStyle w:val="21"/>
        <w:keepNext w:val="0"/>
        <w:keepLines w:val="0"/>
        <w:widowControl/>
        <w:suppressLineNumbers w:val="0"/>
        <w:rPr>
          <w:rStyle w:val="20"/>
        </w:rPr>
      </w:pPr>
    </w:p>
    <w:p w14:paraId="44C16F8D">
      <w:pPr>
        <w:pStyle w:val="21"/>
        <w:keepNext w:val="0"/>
        <w:keepLines w:val="0"/>
        <w:widowControl/>
        <w:suppressLineNumbers w:val="0"/>
      </w:pPr>
      <w:r>
        <w:rPr>
          <w:rStyle w:val="20"/>
        </w:rPr>
        <w:t>Open Button</w:t>
      </w:r>
    </w:p>
    <w:p w14:paraId="5867AF3F">
      <w:pPr>
        <w:keepNext w:val="0"/>
        <w:keepLines w:val="0"/>
        <w:widowControl/>
        <w:suppressLineNumbers w:val="0"/>
      </w:pPr>
      <w:r>
        <w:pict>
          <v:rect id="_x0000_i1707" o:spt="1" style="height:1.5pt;width:432pt;" fillcolor="#A0A0A0" filled="t" stroked="f" coordsize="21600,21600" o:hr="t" o:hrstd="t" o:hralign="center">
            <v:path/>
            <v:fill on="t" focussize="0,0"/>
            <v:stroke on="f"/>
            <v:imagedata o:title=""/>
            <o:lock v:ext="edit"/>
            <w10:wrap type="none"/>
            <w10:anchorlock/>
          </v:rect>
        </w:pict>
      </w:r>
    </w:p>
    <w:p w14:paraId="4F7584BA">
      <w:pPr>
        <w:pStyle w:val="2"/>
        <w:keepNext w:val="0"/>
        <w:keepLines w:val="0"/>
        <w:widowControl/>
        <w:suppressLineNumbers w:val="0"/>
      </w:pPr>
      <w:r>
        <w:t>Advanced Filters</w:t>
      </w:r>
    </w:p>
    <w:p w14:paraId="74693A40">
      <w:pPr>
        <w:pStyle w:val="35"/>
        <w:keepNext w:val="0"/>
        <w:keepLines w:val="0"/>
        <w:widowControl/>
        <w:suppressLineNumbers w:val="0"/>
      </w:pPr>
      <w:r>
        <w:t>Users can filter search results by:</w:t>
      </w:r>
    </w:p>
    <w:p w14:paraId="30FE531F">
      <w:pPr>
        <w:pStyle w:val="21"/>
        <w:keepNext w:val="0"/>
        <w:keepLines w:val="0"/>
        <w:widowControl/>
        <w:suppressLineNumbers w:val="0"/>
        <w:rPr>
          <w:rStyle w:val="20"/>
        </w:rPr>
      </w:pPr>
      <w:r>
        <w:rPr>
          <w:rStyle w:val="20"/>
        </w:rPr>
        <w:t>Hospital</w:t>
      </w:r>
    </w:p>
    <w:p w14:paraId="3B6DD145">
      <w:pPr>
        <w:pStyle w:val="21"/>
        <w:keepNext w:val="0"/>
        <w:keepLines w:val="0"/>
        <w:widowControl/>
        <w:suppressLineNumbers w:val="0"/>
        <w:rPr>
          <w:rStyle w:val="20"/>
        </w:rPr>
      </w:pPr>
    </w:p>
    <w:p w14:paraId="78387245">
      <w:pPr>
        <w:pStyle w:val="21"/>
        <w:keepNext w:val="0"/>
        <w:keepLines w:val="0"/>
        <w:widowControl/>
        <w:suppressLineNumbers w:val="0"/>
        <w:rPr>
          <w:rStyle w:val="20"/>
        </w:rPr>
      </w:pPr>
      <w:r>
        <w:rPr>
          <w:rStyle w:val="20"/>
        </w:rPr>
        <w:t>Department</w:t>
      </w:r>
    </w:p>
    <w:p w14:paraId="70FAAB17">
      <w:pPr>
        <w:pStyle w:val="21"/>
        <w:keepNext w:val="0"/>
        <w:keepLines w:val="0"/>
        <w:widowControl/>
        <w:suppressLineNumbers w:val="0"/>
        <w:rPr>
          <w:rStyle w:val="20"/>
        </w:rPr>
      </w:pPr>
    </w:p>
    <w:p w14:paraId="47136F76">
      <w:pPr>
        <w:pStyle w:val="21"/>
        <w:keepNext w:val="0"/>
        <w:keepLines w:val="0"/>
        <w:widowControl/>
        <w:suppressLineNumbers w:val="0"/>
        <w:rPr>
          <w:rStyle w:val="20"/>
        </w:rPr>
      </w:pPr>
      <w:r>
        <w:rPr>
          <w:rStyle w:val="20"/>
        </w:rPr>
        <w:t>Equipment Category</w:t>
      </w:r>
    </w:p>
    <w:p w14:paraId="29B089C3">
      <w:pPr>
        <w:pStyle w:val="21"/>
        <w:keepNext w:val="0"/>
        <w:keepLines w:val="0"/>
        <w:widowControl/>
        <w:suppressLineNumbers w:val="0"/>
        <w:rPr>
          <w:rStyle w:val="20"/>
        </w:rPr>
      </w:pPr>
    </w:p>
    <w:p w14:paraId="77B4902E">
      <w:pPr>
        <w:pStyle w:val="21"/>
        <w:keepNext w:val="0"/>
        <w:keepLines w:val="0"/>
        <w:widowControl/>
        <w:suppressLineNumbers w:val="0"/>
        <w:rPr>
          <w:rStyle w:val="20"/>
        </w:rPr>
      </w:pPr>
      <w:r>
        <w:rPr>
          <w:rStyle w:val="20"/>
        </w:rPr>
        <w:t>Manufacturer</w:t>
      </w:r>
    </w:p>
    <w:p w14:paraId="23BF86ED">
      <w:pPr>
        <w:pStyle w:val="21"/>
        <w:keepNext w:val="0"/>
        <w:keepLines w:val="0"/>
        <w:widowControl/>
        <w:suppressLineNumbers w:val="0"/>
        <w:rPr>
          <w:rStyle w:val="20"/>
        </w:rPr>
      </w:pPr>
    </w:p>
    <w:p w14:paraId="4833D57B">
      <w:pPr>
        <w:pStyle w:val="21"/>
        <w:keepNext w:val="0"/>
        <w:keepLines w:val="0"/>
        <w:widowControl/>
        <w:suppressLineNumbers w:val="0"/>
        <w:rPr>
          <w:rStyle w:val="20"/>
        </w:rPr>
      </w:pPr>
      <w:r>
        <w:rPr>
          <w:rStyle w:val="20"/>
        </w:rPr>
        <w:t>Model</w:t>
      </w:r>
    </w:p>
    <w:p w14:paraId="15B57989">
      <w:pPr>
        <w:pStyle w:val="21"/>
        <w:keepNext w:val="0"/>
        <w:keepLines w:val="0"/>
        <w:widowControl/>
        <w:suppressLineNumbers w:val="0"/>
        <w:rPr>
          <w:rStyle w:val="20"/>
        </w:rPr>
      </w:pPr>
    </w:p>
    <w:p w14:paraId="2FB2AC33">
      <w:pPr>
        <w:pStyle w:val="21"/>
        <w:keepNext w:val="0"/>
        <w:keepLines w:val="0"/>
        <w:widowControl/>
        <w:suppressLineNumbers w:val="0"/>
        <w:rPr>
          <w:rStyle w:val="20"/>
        </w:rPr>
      </w:pPr>
      <w:r>
        <w:rPr>
          <w:rStyle w:val="20"/>
        </w:rPr>
        <w:t>Status</w:t>
      </w:r>
    </w:p>
    <w:p w14:paraId="36CFE7E8">
      <w:pPr>
        <w:pStyle w:val="21"/>
        <w:keepNext w:val="0"/>
        <w:keepLines w:val="0"/>
        <w:widowControl/>
        <w:suppressLineNumbers w:val="0"/>
        <w:rPr>
          <w:rStyle w:val="20"/>
        </w:rPr>
      </w:pPr>
    </w:p>
    <w:p w14:paraId="09C3A5B3">
      <w:pPr>
        <w:pStyle w:val="21"/>
        <w:keepNext w:val="0"/>
        <w:keepLines w:val="0"/>
        <w:widowControl/>
        <w:suppressLineNumbers w:val="0"/>
        <w:rPr>
          <w:rStyle w:val="20"/>
        </w:rPr>
      </w:pPr>
      <w:r>
        <w:rPr>
          <w:rStyle w:val="20"/>
        </w:rPr>
        <w:t>Priority</w:t>
      </w:r>
    </w:p>
    <w:p w14:paraId="6EE9F09E">
      <w:pPr>
        <w:pStyle w:val="21"/>
        <w:keepNext w:val="0"/>
        <w:keepLines w:val="0"/>
        <w:widowControl/>
        <w:suppressLineNumbers w:val="0"/>
        <w:rPr>
          <w:rStyle w:val="20"/>
        </w:rPr>
      </w:pPr>
    </w:p>
    <w:p w14:paraId="14D05C50">
      <w:pPr>
        <w:pStyle w:val="21"/>
        <w:keepNext w:val="0"/>
        <w:keepLines w:val="0"/>
        <w:widowControl/>
        <w:suppressLineNumbers w:val="0"/>
        <w:rPr>
          <w:rStyle w:val="20"/>
        </w:rPr>
      </w:pPr>
      <w:r>
        <w:rPr>
          <w:rStyle w:val="20"/>
        </w:rPr>
        <w:t>Engineer</w:t>
      </w:r>
    </w:p>
    <w:p w14:paraId="758207D2">
      <w:pPr>
        <w:pStyle w:val="21"/>
        <w:keepNext w:val="0"/>
        <w:keepLines w:val="0"/>
        <w:widowControl/>
        <w:suppressLineNumbers w:val="0"/>
        <w:rPr>
          <w:rStyle w:val="20"/>
        </w:rPr>
      </w:pPr>
    </w:p>
    <w:p w14:paraId="3E10C40B">
      <w:pPr>
        <w:pStyle w:val="21"/>
        <w:keepNext w:val="0"/>
        <w:keepLines w:val="0"/>
        <w:widowControl/>
        <w:suppressLineNumbers w:val="0"/>
        <w:rPr>
          <w:rStyle w:val="20"/>
        </w:rPr>
      </w:pPr>
      <w:r>
        <w:rPr>
          <w:rStyle w:val="20"/>
        </w:rPr>
        <w:t>Date Range</w:t>
      </w:r>
    </w:p>
    <w:p w14:paraId="6CD79FB6">
      <w:pPr>
        <w:pStyle w:val="21"/>
        <w:keepNext w:val="0"/>
        <w:keepLines w:val="0"/>
        <w:widowControl/>
        <w:suppressLineNumbers w:val="0"/>
        <w:rPr>
          <w:rStyle w:val="20"/>
        </w:rPr>
      </w:pPr>
    </w:p>
    <w:p w14:paraId="190575D8">
      <w:pPr>
        <w:pStyle w:val="21"/>
        <w:keepNext w:val="0"/>
        <w:keepLines w:val="0"/>
        <w:widowControl/>
        <w:suppressLineNumbers w:val="0"/>
        <w:rPr>
          <w:rStyle w:val="20"/>
        </w:rPr>
      </w:pPr>
      <w:r>
        <w:rPr>
          <w:rStyle w:val="20"/>
        </w:rPr>
        <w:t>Maintenance Status</w:t>
      </w:r>
    </w:p>
    <w:p w14:paraId="4122BF3A">
      <w:pPr>
        <w:pStyle w:val="21"/>
        <w:keepNext w:val="0"/>
        <w:keepLines w:val="0"/>
        <w:widowControl/>
        <w:suppressLineNumbers w:val="0"/>
        <w:rPr>
          <w:rStyle w:val="20"/>
        </w:rPr>
      </w:pPr>
    </w:p>
    <w:p w14:paraId="7CC12745">
      <w:pPr>
        <w:pStyle w:val="21"/>
        <w:keepNext w:val="0"/>
        <w:keepLines w:val="0"/>
        <w:widowControl/>
        <w:suppressLineNumbers w:val="0"/>
      </w:pPr>
      <w:r>
        <w:rPr>
          <w:rStyle w:val="20"/>
        </w:rPr>
        <w:t>Repair Status</w:t>
      </w:r>
    </w:p>
    <w:p w14:paraId="20885FA3">
      <w:pPr>
        <w:keepNext w:val="0"/>
        <w:keepLines w:val="0"/>
        <w:widowControl/>
        <w:suppressLineNumbers w:val="0"/>
      </w:pPr>
      <w:r>
        <w:pict>
          <v:rect id="_x0000_i1708" o:spt="1" style="height:1.5pt;width:432pt;" fillcolor="#A0A0A0" filled="t" stroked="f" coordsize="21600,21600" o:hr="t" o:hrstd="t" o:hralign="center">
            <v:path/>
            <v:fill on="t" focussize="0,0"/>
            <v:stroke on="f"/>
            <v:imagedata o:title=""/>
            <o:lock v:ext="edit"/>
            <w10:wrap type="none"/>
            <w10:anchorlock/>
          </v:rect>
        </w:pict>
      </w:r>
    </w:p>
    <w:p w14:paraId="3E1AA014">
      <w:pPr>
        <w:pStyle w:val="2"/>
        <w:keepNext w:val="0"/>
        <w:keepLines w:val="0"/>
        <w:widowControl/>
        <w:suppressLineNumbers w:val="0"/>
      </w:pPr>
      <w:r>
        <w:t>Role-Based Search Permissions</w:t>
      </w:r>
    </w:p>
    <w:p w14:paraId="44FE96B2">
      <w:pPr>
        <w:pStyle w:val="3"/>
        <w:keepNext w:val="0"/>
        <w:keepLines w:val="0"/>
        <w:widowControl/>
        <w:suppressLineNumbers w:val="0"/>
      </w:pPr>
      <w:r>
        <w:t>Super Administrator</w:t>
      </w:r>
    </w:p>
    <w:p w14:paraId="71D1F29F">
      <w:pPr>
        <w:pStyle w:val="35"/>
        <w:keepNext w:val="0"/>
        <w:keepLines w:val="0"/>
        <w:widowControl/>
        <w:suppressLineNumbers w:val="0"/>
      </w:pPr>
      <w:r>
        <w:t>Can Search:</w:t>
      </w:r>
    </w:p>
    <w:p w14:paraId="3F66B937">
      <w:pPr>
        <w:keepNext w:val="0"/>
        <w:keepLines w:val="0"/>
        <w:widowControl/>
        <w:numPr>
          <w:ilvl w:val="0"/>
          <w:numId w:val="186"/>
        </w:numPr>
        <w:suppressLineNumbers w:val="0"/>
        <w:spacing w:before="0" w:beforeAutospacing="1" w:after="0" w:afterAutospacing="1"/>
        <w:ind w:left="1440" w:hanging="360"/>
      </w:pPr>
    </w:p>
    <w:p w14:paraId="0BB343D8">
      <w:pPr>
        <w:pStyle w:val="35"/>
        <w:keepNext w:val="0"/>
        <w:keepLines w:val="0"/>
        <w:widowControl/>
        <w:suppressLineNumbers w:val="0"/>
        <w:ind w:left="720"/>
      </w:pPr>
      <w:r>
        <w:t>All Hospitals</w:t>
      </w:r>
    </w:p>
    <w:p w14:paraId="55FEFE8A">
      <w:pPr>
        <w:keepNext w:val="0"/>
        <w:keepLines w:val="0"/>
        <w:widowControl/>
        <w:numPr>
          <w:ilvl w:val="0"/>
          <w:numId w:val="186"/>
        </w:numPr>
        <w:suppressLineNumbers w:val="0"/>
        <w:spacing w:before="0" w:beforeAutospacing="1" w:after="0" w:afterAutospacing="1"/>
        <w:ind w:left="1440" w:hanging="360"/>
      </w:pPr>
    </w:p>
    <w:p w14:paraId="646E1528">
      <w:pPr>
        <w:keepNext w:val="0"/>
        <w:keepLines w:val="0"/>
        <w:widowControl/>
        <w:numPr>
          <w:ilvl w:val="0"/>
          <w:numId w:val="186"/>
        </w:numPr>
        <w:suppressLineNumbers w:val="0"/>
        <w:spacing w:before="0" w:beforeAutospacing="1" w:after="0" w:afterAutospacing="1"/>
        <w:ind w:left="1440" w:hanging="360"/>
      </w:pPr>
    </w:p>
    <w:p w14:paraId="73ED3A16">
      <w:pPr>
        <w:pStyle w:val="35"/>
        <w:keepNext w:val="0"/>
        <w:keepLines w:val="0"/>
        <w:widowControl/>
        <w:suppressLineNumbers w:val="0"/>
        <w:ind w:left="720"/>
      </w:pPr>
      <w:r>
        <w:t>All Equipment</w:t>
      </w:r>
    </w:p>
    <w:p w14:paraId="5E011C78">
      <w:pPr>
        <w:keepNext w:val="0"/>
        <w:keepLines w:val="0"/>
        <w:widowControl/>
        <w:numPr>
          <w:ilvl w:val="0"/>
          <w:numId w:val="186"/>
        </w:numPr>
        <w:suppressLineNumbers w:val="0"/>
        <w:spacing w:before="0" w:beforeAutospacing="1" w:after="0" w:afterAutospacing="1"/>
        <w:ind w:left="1440" w:hanging="360"/>
      </w:pPr>
    </w:p>
    <w:p w14:paraId="6742B6D8">
      <w:pPr>
        <w:keepNext w:val="0"/>
        <w:keepLines w:val="0"/>
        <w:widowControl/>
        <w:numPr>
          <w:ilvl w:val="0"/>
          <w:numId w:val="186"/>
        </w:numPr>
        <w:suppressLineNumbers w:val="0"/>
        <w:spacing w:before="0" w:beforeAutospacing="1" w:after="0" w:afterAutospacing="1"/>
        <w:ind w:left="1440" w:hanging="360"/>
      </w:pPr>
    </w:p>
    <w:p w14:paraId="531D0DB9">
      <w:pPr>
        <w:pStyle w:val="35"/>
        <w:keepNext w:val="0"/>
        <w:keepLines w:val="0"/>
        <w:widowControl/>
        <w:suppressLineNumbers w:val="0"/>
        <w:ind w:left="720"/>
      </w:pPr>
      <w:r>
        <w:t>All Errors</w:t>
      </w:r>
    </w:p>
    <w:p w14:paraId="18420DD1">
      <w:pPr>
        <w:keepNext w:val="0"/>
        <w:keepLines w:val="0"/>
        <w:widowControl/>
        <w:numPr>
          <w:ilvl w:val="0"/>
          <w:numId w:val="186"/>
        </w:numPr>
        <w:suppressLineNumbers w:val="0"/>
        <w:spacing w:before="0" w:beforeAutospacing="1" w:after="0" w:afterAutospacing="1"/>
        <w:ind w:left="1440" w:hanging="360"/>
      </w:pPr>
    </w:p>
    <w:p w14:paraId="70B1EFFD">
      <w:pPr>
        <w:keepNext w:val="0"/>
        <w:keepLines w:val="0"/>
        <w:widowControl/>
        <w:numPr>
          <w:ilvl w:val="0"/>
          <w:numId w:val="186"/>
        </w:numPr>
        <w:suppressLineNumbers w:val="0"/>
        <w:spacing w:before="0" w:beforeAutospacing="1" w:after="0" w:afterAutospacing="1"/>
        <w:ind w:left="1440" w:hanging="360"/>
      </w:pPr>
    </w:p>
    <w:p w14:paraId="761B8F70">
      <w:pPr>
        <w:pStyle w:val="35"/>
        <w:keepNext w:val="0"/>
        <w:keepLines w:val="0"/>
        <w:widowControl/>
        <w:suppressLineNumbers w:val="0"/>
        <w:ind w:left="720"/>
      </w:pPr>
      <w:r>
        <w:t>All Repairs</w:t>
      </w:r>
    </w:p>
    <w:p w14:paraId="466174A1">
      <w:pPr>
        <w:keepNext w:val="0"/>
        <w:keepLines w:val="0"/>
        <w:widowControl/>
        <w:numPr>
          <w:ilvl w:val="0"/>
          <w:numId w:val="186"/>
        </w:numPr>
        <w:suppressLineNumbers w:val="0"/>
        <w:spacing w:before="0" w:beforeAutospacing="1" w:after="0" w:afterAutospacing="1"/>
        <w:ind w:left="1440" w:hanging="360"/>
      </w:pPr>
    </w:p>
    <w:p w14:paraId="6406E775">
      <w:pPr>
        <w:keepNext w:val="0"/>
        <w:keepLines w:val="0"/>
        <w:widowControl/>
        <w:numPr>
          <w:ilvl w:val="0"/>
          <w:numId w:val="186"/>
        </w:numPr>
        <w:suppressLineNumbers w:val="0"/>
        <w:spacing w:before="0" w:beforeAutospacing="1" w:after="0" w:afterAutospacing="1"/>
        <w:ind w:left="1440" w:hanging="360"/>
      </w:pPr>
    </w:p>
    <w:p w14:paraId="111B574C">
      <w:pPr>
        <w:pStyle w:val="35"/>
        <w:keepNext w:val="0"/>
        <w:keepLines w:val="0"/>
        <w:widowControl/>
        <w:suppressLineNumbers w:val="0"/>
        <w:ind w:left="720"/>
      </w:pPr>
      <w:r>
        <w:t>All Maintenance</w:t>
      </w:r>
    </w:p>
    <w:p w14:paraId="004199FC">
      <w:pPr>
        <w:keepNext w:val="0"/>
        <w:keepLines w:val="0"/>
        <w:widowControl/>
        <w:numPr>
          <w:ilvl w:val="0"/>
          <w:numId w:val="186"/>
        </w:numPr>
        <w:suppressLineNumbers w:val="0"/>
        <w:spacing w:before="0" w:beforeAutospacing="1" w:after="0" w:afterAutospacing="1"/>
        <w:ind w:left="1440" w:hanging="360"/>
      </w:pPr>
    </w:p>
    <w:p w14:paraId="3AB7B9F7">
      <w:pPr>
        <w:keepNext w:val="0"/>
        <w:keepLines w:val="0"/>
        <w:widowControl/>
        <w:numPr>
          <w:ilvl w:val="0"/>
          <w:numId w:val="186"/>
        </w:numPr>
        <w:suppressLineNumbers w:val="0"/>
        <w:spacing w:before="0" w:beforeAutospacing="1" w:after="0" w:afterAutospacing="1"/>
        <w:ind w:left="1440" w:hanging="360"/>
      </w:pPr>
    </w:p>
    <w:p w14:paraId="128EF468">
      <w:pPr>
        <w:pStyle w:val="35"/>
        <w:keepNext w:val="0"/>
        <w:keepLines w:val="0"/>
        <w:widowControl/>
        <w:suppressLineNumbers w:val="0"/>
        <w:ind w:left="720"/>
      </w:pPr>
      <w:r>
        <w:t>All Spare Parts</w:t>
      </w:r>
    </w:p>
    <w:p w14:paraId="78AE4002">
      <w:pPr>
        <w:keepNext w:val="0"/>
        <w:keepLines w:val="0"/>
        <w:widowControl/>
        <w:numPr>
          <w:ilvl w:val="0"/>
          <w:numId w:val="186"/>
        </w:numPr>
        <w:suppressLineNumbers w:val="0"/>
        <w:spacing w:before="0" w:beforeAutospacing="1" w:after="0" w:afterAutospacing="1"/>
        <w:ind w:left="1440" w:hanging="360"/>
      </w:pPr>
    </w:p>
    <w:p w14:paraId="156D855F">
      <w:pPr>
        <w:keepNext w:val="0"/>
        <w:keepLines w:val="0"/>
        <w:widowControl/>
        <w:numPr>
          <w:ilvl w:val="0"/>
          <w:numId w:val="186"/>
        </w:numPr>
        <w:suppressLineNumbers w:val="0"/>
        <w:spacing w:before="0" w:beforeAutospacing="1" w:after="0" w:afterAutospacing="1"/>
        <w:ind w:left="1440" w:hanging="360"/>
      </w:pPr>
    </w:p>
    <w:p w14:paraId="1962B475">
      <w:pPr>
        <w:pStyle w:val="35"/>
        <w:keepNext w:val="0"/>
        <w:keepLines w:val="0"/>
        <w:widowControl/>
        <w:suppressLineNumbers w:val="0"/>
        <w:ind w:left="720"/>
      </w:pPr>
      <w:r>
        <w:t>All Users</w:t>
      </w:r>
    </w:p>
    <w:p w14:paraId="32720DBC">
      <w:pPr>
        <w:keepNext w:val="0"/>
        <w:keepLines w:val="0"/>
        <w:widowControl/>
        <w:numPr>
          <w:ilvl w:val="0"/>
          <w:numId w:val="186"/>
        </w:numPr>
        <w:suppressLineNumbers w:val="0"/>
        <w:spacing w:before="0" w:beforeAutospacing="1" w:after="0" w:afterAutospacing="1"/>
        <w:ind w:left="1440" w:hanging="360"/>
      </w:pPr>
    </w:p>
    <w:p w14:paraId="7096ED31">
      <w:pPr>
        <w:keepNext w:val="0"/>
        <w:keepLines w:val="0"/>
        <w:widowControl/>
        <w:numPr>
          <w:ilvl w:val="0"/>
          <w:numId w:val="186"/>
        </w:numPr>
        <w:suppressLineNumbers w:val="0"/>
        <w:spacing w:before="0" w:beforeAutospacing="1" w:after="0" w:afterAutospacing="1"/>
        <w:ind w:left="1440" w:hanging="360"/>
      </w:pPr>
    </w:p>
    <w:p w14:paraId="2C10B059">
      <w:pPr>
        <w:pStyle w:val="35"/>
        <w:keepNext w:val="0"/>
        <w:keepLines w:val="0"/>
        <w:widowControl/>
        <w:suppressLineNumbers w:val="0"/>
        <w:ind w:left="720"/>
      </w:pPr>
      <w:r>
        <w:t>Knowledge Base</w:t>
      </w:r>
    </w:p>
    <w:p w14:paraId="1EFBAB46">
      <w:pPr>
        <w:keepNext w:val="0"/>
        <w:keepLines w:val="0"/>
        <w:widowControl/>
        <w:numPr>
          <w:ilvl w:val="0"/>
          <w:numId w:val="186"/>
        </w:numPr>
        <w:suppressLineNumbers w:val="0"/>
        <w:spacing w:before="0" w:beforeAutospacing="1" w:after="0" w:afterAutospacing="1"/>
        <w:ind w:left="1440" w:hanging="360"/>
      </w:pPr>
    </w:p>
    <w:p w14:paraId="4ED2BF08">
      <w:pPr>
        <w:keepNext w:val="0"/>
        <w:keepLines w:val="0"/>
        <w:widowControl/>
        <w:suppressLineNumbers w:val="0"/>
      </w:pPr>
      <w:r>
        <w:pict>
          <v:rect id="_x0000_i1709" o:spt="1" style="height:1.5pt;width:432pt;" fillcolor="#A0A0A0" filled="t" stroked="f" coordsize="21600,21600" o:hr="t" o:hrstd="t" o:hralign="center">
            <v:path/>
            <v:fill on="t" focussize="0,0"/>
            <v:stroke on="f"/>
            <v:imagedata o:title=""/>
            <o:lock v:ext="edit"/>
            <w10:wrap type="none"/>
            <w10:anchorlock/>
          </v:rect>
        </w:pict>
      </w:r>
    </w:p>
    <w:p w14:paraId="6B4B0A43">
      <w:pPr>
        <w:pStyle w:val="3"/>
        <w:keepNext w:val="0"/>
        <w:keepLines w:val="0"/>
        <w:widowControl/>
        <w:suppressLineNumbers w:val="0"/>
      </w:pPr>
      <w:r>
        <w:t>Hospital Administrator</w:t>
      </w:r>
    </w:p>
    <w:p w14:paraId="26CA4108">
      <w:pPr>
        <w:pStyle w:val="35"/>
        <w:keepNext w:val="0"/>
        <w:keepLines w:val="0"/>
        <w:widowControl/>
        <w:suppressLineNumbers w:val="0"/>
      </w:pPr>
      <w:r>
        <w:t>Can Search:</w:t>
      </w:r>
    </w:p>
    <w:p w14:paraId="770385E2">
      <w:pPr>
        <w:keepNext w:val="0"/>
        <w:keepLines w:val="0"/>
        <w:widowControl/>
        <w:numPr>
          <w:ilvl w:val="0"/>
          <w:numId w:val="187"/>
        </w:numPr>
        <w:suppressLineNumbers w:val="0"/>
        <w:spacing w:before="0" w:beforeAutospacing="1" w:after="0" w:afterAutospacing="1"/>
        <w:ind w:left="1440" w:hanging="360"/>
      </w:pPr>
    </w:p>
    <w:p w14:paraId="19419702">
      <w:pPr>
        <w:pStyle w:val="35"/>
        <w:keepNext w:val="0"/>
        <w:keepLines w:val="0"/>
        <w:widowControl/>
        <w:suppressLineNumbers w:val="0"/>
        <w:ind w:left="720"/>
      </w:pPr>
      <w:r>
        <w:t>Own Hospital</w:t>
      </w:r>
    </w:p>
    <w:p w14:paraId="695CCB40">
      <w:pPr>
        <w:keepNext w:val="0"/>
        <w:keepLines w:val="0"/>
        <w:widowControl/>
        <w:numPr>
          <w:ilvl w:val="0"/>
          <w:numId w:val="187"/>
        </w:numPr>
        <w:suppressLineNumbers w:val="0"/>
        <w:spacing w:before="0" w:beforeAutospacing="1" w:after="0" w:afterAutospacing="1"/>
        <w:ind w:left="1440" w:hanging="360"/>
      </w:pPr>
    </w:p>
    <w:p w14:paraId="0D8AD305">
      <w:pPr>
        <w:keepNext w:val="0"/>
        <w:keepLines w:val="0"/>
        <w:widowControl/>
        <w:numPr>
          <w:ilvl w:val="0"/>
          <w:numId w:val="187"/>
        </w:numPr>
        <w:suppressLineNumbers w:val="0"/>
        <w:spacing w:before="0" w:beforeAutospacing="1" w:after="0" w:afterAutospacing="1"/>
        <w:ind w:left="1440" w:hanging="360"/>
      </w:pPr>
    </w:p>
    <w:p w14:paraId="5FD5C84F">
      <w:pPr>
        <w:pStyle w:val="35"/>
        <w:keepNext w:val="0"/>
        <w:keepLines w:val="0"/>
        <w:widowControl/>
        <w:suppressLineNumbers w:val="0"/>
        <w:ind w:left="720"/>
      </w:pPr>
      <w:r>
        <w:t>Own Equipment</w:t>
      </w:r>
    </w:p>
    <w:p w14:paraId="04063DB0">
      <w:pPr>
        <w:keepNext w:val="0"/>
        <w:keepLines w:val="0"/>
        <w:widowControl/>
        <w:numPr>
          <w:ilvl w:val="0"/>
          <w:numId w:val="187"/>
        </w:numPr>
        <w:suppressLineNumbers w:val="0"/>
        <w:spacing w:before="0" w:beforeAutospacing="1" w:after="0" w:afterAutospacing="1"/>
        <w:ind w:left="1440" w:hanging="360"/>
      </w:pPr>
    </w:p>
    <w:p w14:paraId="5DC8B7E0">
      <w:pPr>
        <w:keepNext w:val="0"/>
        <w:keepLines w:val="0"/>
        <w:widowControl/>
        <w:numPr>
          <w:ilvl w:val="0"/>
          <w:numId w:val="187"/>
        </w:numPr>
        <w:suppressLineNumbers w:val="0"/>
        <w:spacing w:before="0" w:beforeAutospacing="1" w:after="0" w:afterAutospacing="1"/>
        <w:ind w:left="1440" w:hanging="360"/>
      </w:pPr>
    </w:p>
    <w:p w14:paraId="57F7CCF6">
      <w:pPr>
        <w:pStyle w:val="35"/>
        <w:keepNext w:val="0"/>
        <w:keepLines w:val="0"/>
        <w:widowControl/>
        <w:suppressLineNumbers w:val="0"/>
        <w:ind w:left="720"/>
      </w:pPr>
      <w:r>
        <w:t>Own Repairs</w:t>
      </w:r>
    </w:p>
    <w:p w14:paraId="399BA580">
      <w:pPr>
        <w:keepNext w:val="0"/>
        <w:keepLines w:val="0"/>
        <w:widowControl/>
        <w:numPr>
          <w:ilvl w:val="0"/>
          <w:numId w:val="187"/>
        </w:numPr>
        <w:suppressLineNumbers w:val="0"/>
        <w:spacing w:before="0" w:beforeAutospacing="1" w:after="0" w:afterAutospacing="1"/>
        <w:ind w:left="1440" w:hanging="360"/>
      </w:pPr>
    </w:p>
    <w:p w14:paraId="23C04907">
      <w:pPr>
        <w:keepNext w:val="0"/>
        <w:keepLines w:val="0"/>
        <w:widowControl/>
        <w:numPr>
          <w:ilvl w:val="0"/>
          <w:numId w:val="187"/>
        </w:numPr>
        <w:suppressLineNumbers w:val="0"/>
        <w:spacing w:before="0" w:beforeAutospacing="1" w:after="0" w:afterAutospacing="1"/>
        <w:ind w:left="1440" w:hanging="360"/>
      </w:pPr>
    </w:p>
    <w:p w14:paraId="5EE7BF0E">
      <w:pPr>
        <w:pStyle w:val="35"/>
        <w:keepNext w:val="0"/>
        <w:keepLines w:val="0"/>
        <w:widowControl/>
        <w:suppressLineNumbers w:val="0"/>
        <w:ind w:left="720"/>
      </w:pPr>
      <w:r>
        <w:t>Own Maintenance</w:t>
      </w:r>
    </w:p>
    <w:p w14:paraId="71C99A1E">
      <w:pPr>
        <w:keepNext w:val="0"/>
        <w:keepLines w:val="0"/>
        <w:widowControl/>
        <w:numPr>
          <w:ilvl w:val="0"/>
          <w:numId w:val="187"/>
        </w:numPr>
        <w:suppressLineNumbers w:val="0"/>
        <w:spacing w:before="0" w:beforeAutospacing="1" w:after="0" w:afterAutospacing="1"/>
        <w:ind w:left="1440" w:hanging="360"/>
      </w:pPr>
    </w:p>
    <w:p w14:paraId="26EF40C8">
      <w:pPr>
        <w:keepNext w:val="0"/>
        <w:keepLines w:val="0"/>
        <w:widowControl/>
        <w:numPr>
          <w:ilvl w:val="0"/>
          <w:numId w:val="187"/>
        </w:numPr>
        <w:suppressLineNumbers w:val="0"/>
        <w:spacing w:before="0" w:beforeAutospacing="1" w:after="0" w:afterAutospacing="1"/>
        <w:ind w:left="1440" w:hanging="360"/>
      </w:pPr>
    </w:p>
    <w:p w14:paraId="0FE88277">
      <w:pPr>
        <w:pStyle w:val="35"/>
        <w:keepNext w:val="0"/>
        <w:keepLines w:val="0"/>
        <w:widowControl/>
        <w:suppressLineNumbers w:val="0"/>
        <w:ind w:left="720"/>
      </w:pPr>
      <w:r>
        <w:t>Own Inventory</w:t>
      </w:r>
    </w:p>
    <w:p w14:paraId="3EBE2210">
      <w:pPr>
        <w:keepNext w:val="0"/>
        <w:keepLines w:val="0"/>
        <w:widowControl/>
        <w:numPr>
          <w:ilvl w:val="0"/>
          <w:numId w:val="187"/>
        </w:numPr>
        <w:suppressLineNumbers w:val="0"/>
        <w:spacing w:before="0" w:beforeAutospacing="1" w:after="0" w:afterAutospacing="1"/>
        <w:ind w:left="1440" w:hanging="360"/>
      </w:pPr>
    </w:p>
    <w:p w14:paraId="38E34F91">
      <w:pPr>
        <w:keepNext w:val="0"/>
        <w:keepLines w:val="0"/>
        <w:widowControl/>
        <w:numPr>
          <w:ilvl w:val="0"/>
          <w:numId w:val="187"/>
        </w:numPr>
        <w:suppressLineNumbers w:val="0"/>
        <w:spacing w:before="0" w:beforeAutospacing="1" w:after="0" w:afterAutospacing="1"/>
        <w:ind w:left="1440" w:hanging="360"/>
      </w:pPr>
    </w:p>
    <w:p w14:paraId="6708FFFC">
      <w:pPr>
        <w:pStyle w:val="35"/>
        <w:keepNext w:val="0"/>
        <w:keepLines w:val="0"/>
        <w:widowControl/>
        <w:suppressLineNumbers w:val="0"/>
        <w:ind w:left="720"/>
      </w:pPr>
      <w:r>
        <w:t>Own Engineers</w:t>
      </w:r>
    </w:p>
    <w:p w14:paraId="2D3BCC35">
      <w:pPr>
        <w:keepNext w:val="0"/>
        <w:keepLines w:val="0"/>
        <w:widowControl/>
        <w:numPr>
          <w:ilvl w:val="0"/>
          <w:numId w:val="187"/>
        </w:numPr>
        <w:suppressLineNumbers w:val="0"/>
        <w:spacing w:before="0" w:beforeAutospacing="1" w:after="0" w:afterAutospacing="1"/>
        <w:ind w:left="1440" w:hanging="360"/>
      </w:pPr>
    </w:p>
    <w:p w14:paraId="52F09A7F">
      <w:pPr>
        <w:keepNext w:val="0"/>
        <w:keepLines w:val="0"/>
        <w:widowControl/>
        <w:numPr>
          <w:ilvl w:val="0"/>
          <w:numId w:val="187"/>
        </w:numPr>
        <w:suppressLineNumbers w:val="0"/>
        <w:spacing w:before="0" w:beforeAutospacing="1" w:after="0" w:afterAutospacing="1"/>
        <w:ind w:left="1440" w:hanging="360"/>
      </w:pPr>
    </w:p>
    <w:p w14:paraId="0B9D810C">
      <w:pPr>
        <w:pStyle w:val="35"/>
        <w:keepNext w:val="0"/>
        <w:keepLines w:val="0"/>
        <w:widowControl/>
        <w:suppressLineNumbers w:val="0"/>
        <w:ind w:left="720"/>
      </w:pPr>
      <w:r>
        <w:t>Knowledge Base</w:t>
      </w:r>
    </w:p>
    <w:p w14:paraId="229980DC">
      <w:pPr>
        <w:keepNext w:val="0"/>
        <w:keepLines w:val="0"/>
        <w:widowControl/>
        <w:numPr>
          <w:ilvl w:val="0"/>
          <w:numId w:val="187"/>
        </w:numPr>
        <w:suppressLineNumbers w:val="0"/>
        <w:spacing w:before="0" w:beforeAutospacing="1" w:after="0" w:afterAutospacing="1"/>
        <w:ind w:left="1440" w:hanging="360"/>
      </w:pPr>
    </w:p>
    <w:p w14:paraId="5377B313">
      <w:pPr>
        <w:pStyle w:val="35"/>
        <w:keepNext w:val="0"/>
        <w:keepLines w:val="0"/>
        <w:widowControl/>
        <w:suppressLineNumbers w:val="0"/>
      </w:pPr>
      <w:r>
        <w:t>Cannot search other hospitals.</w:t>
      </w:r>
    </w:p>
    <w:p w14:paraId="311B0409">
      <w:pPr>
        <w:keepNext w:val="0"/>
        <w:keepLines w:val="0"/>
        <w:widowControl/>
        <w:suppressLineNumbers w:val="0"/>
      </w:pPr>
      <w:r>
        <w:pict>
          <v:rect id="_x0000_i1710" o:spt="1" style="height:1.5pt;width:432pt;" fillcolor="#A0A0A0" filled="t" stroked="f" coordsize="21600,21600" o:hr="t" o:hrstd="t" o:hralign="center">
            <v:path/>
            <v:fill on="t" focussize="0,0"/>
            <v:stroke on="f"/>
            <v:imagedata o:title=""/>
            <o:lock v:ext="edit"/>
            <w10:wrap type="none"/>
            <w10:anchorlock/>
          </v:rect>
        </w:pict>
      </w:r>
    </w:p>
    <w:p w14:paraId="4906BB3E">
      <w:pPr>
        <w:pStyle w:val="3"/>
        <w:keepNext w:val="0"/>
        <w:keepLines w:val="0"/>
        <w:widowControl/>
        <w:suppressLineNumbers w:val="0"/>
      </w:pPr>
      <w:r>
        <w:t>Hospital Biomedical Engineer</w:t>
      </w:r>
    </w:p>
    <w:p w14:paraId="0EFDA9F1">
      <w:pPr>
        <w:pStyle w:val="35"/>
        <w:keepNext w:val="0"/>
        <w:keepLines w:val="0"/>
        <w:widowControl/>
        <w:suppressLineNumbers w:val="0"/>
      </w:pPr>
      <w:r>
        <w:t>Can Search:</w:t>
      </w:r>
    </w:p>
    <w:p w14:paraId="3FFE9E7F">
      <w:pPr>
        <w:keepNext w:val="0"/>
        <w:keepLines w:val="0"/>
        <w:widowControl/>
        <w:numPr>
          <w:ilvl w:val="0"/>
          <w:numId w:val="188"/>
        </w:numPr>
        <w:suppressLineNumbers w:val="0"/>
        <w:spacing w:before="0" w:beforeAutospacing="1" w:after="0" w:afterAutospacing="1"/>
        <w:ind w:left="1440" w:hanging="360"/>
      </w:pPr>
    </w:p>
    <w:p w14:paraId="5EAA07E0">
      <w:pPr>
        <w:pStyle w:val="35"/>
        <w:keepNext w:val="0"/>
        <w:keepLines w:val="0"/>
        <w:widowControl/>
        <w:suppressLineNumbers w:val="0"/>
        <w:ind w:left="720"/>
      </w:pPr>
      <w:r>
        <w:t>Own Hospital Equipment</w:t>
      </w:r>
    </w:p>
    <w:p w14:paraId="34C2EA2E">
      <w:pPr>
        <w:keepNext w:val="0"/>
        <w:keepLines w:val="0"/>
        <w:widowControl/>
        <w:numPr>
          <w:ilvl w:val="0"/>
          <w:numId w:val="188"/>
        </w:numPr>
        <w:suppressLineNumbers w:val="0"/>
        <w:spacing w:before="0" w:beforeAutospacing="1" w:after="0" w:afterAutospacing="1"/>
        <w:ind w:left="1440" w:hanging="360"/>
      </w:pPr>
    </w:p>
    <w:p w14:paraId="162005B0">
      <w:pPr>
        <w:keepNext w:val="0"/>
        <w:keepLines w:val="0"/>
        <w:widowControl/>
        <w:numPr>
          <w:ilvl w:val="0"/>
          <w:numId w:val="188"/>
        </w:numPr>
        <w:suppressLineNumbers w:val="0"/>
        <w:spacing w:before="0" w:beforeAutospacing="1" w:after="0" w:afterAutospacing="1"/>
        <w:ind w:left="1440" w:hanging="360"/>
      </w:pPr>
    </w:p>
    <w:p w14:paraId="599C6787">
      <w:pPr>
        <w:pStyle w:val="35"/>
        <w:keepNext w:val="0"/>
        <w:keepLines w:val="0"/>
        <w:widowControl/>
        <w:suppressLineNumbers w:val="0"/>
        <w:ind w:left="720"/>
      </w:pPr>
      <w:r>
        <w:t>Own Reported Errors</w:t>
      </w:r>
    </w:p>
    <w:p w14:paraId="23D60788">
      <w:pPr>
        <w:keepNext w:val="0"/>
        <w:keepLines w:val="0"/>
        <w:widowControl/>
        <w:numPr>
          <w:ilvl w:val="0"/>
          <w:numId w:val="188"/>
        </w:numPr>
        <w:suppressLineNumbers w:val="0"/>
        <w:spacing w:before="0" w:beforeAutospacing="1" w:after="0" w:afterAutospacing="1"/>
        <w:ind w:left="1440" w:hanging="360"/>
      </w:pPr>
    </w:p>
    <w:p w14:paraId="334B3B7F">
      <w:pPr>
        <w:keepNext w:val="0"/>
        <w:keepLines w:val="0"/>
        <w:widowControl/>
        <w:numPr>
          <w:ilvl w:val="0"/>
          <w:numId w:val="188"/>
        </w:numPr>
        <w:suppressLineNumbers w:val="0"/>
        <w:spacing w:before="0" w:beforeAutospacing="1" w:after="0" w:afterAutospacing="1"/>
        <w:ind w:left="1440" w:hanging="360"/>
      </w:pPr>
    </w:p>
    <w:p w14:paraId="130ADEF9">
      <w:pPr>
        <w:pStyle w:val="35"/>
        <w:keepNext w:val="0"/>
        <w:keepLines w:val="0"/>
        <w:widowControl/>
        <w:suppressLineNumbers w:val="0"/>
        <w:ind w:left="720"/>
      </w:pPr>
      <w:r>
        <w:t>Knowledge Base</w:t>
      </w:r>
    </w:p>
    <w:p w14:paraId="54CFFC83">
      <w:pPr>
        <w:keepNext w:val="0"/>
        <w:keepLines w:val="0"/>
        <w:widowControl/>
        <w:numPr>
          <w:ilvl w:val="0"/>
          <w:numId w:val="188"/>
        </w:numPr>
        <w:suppressLineNumbers w:val="0"/>
        <w:spacing w:before="0" w:beforeAutospacing="1" w:after="0" w:afterAutospacing="1"/>
        <w:ind w:left="1440" w:hanging="360"/>
      </w:pPr>
    </w:p>
    <w:p w14:paraId="5F68C928">
      <w:pPr>
        <w:keepNext w:val="0"/>
        <w:keepLines w:val="0"/>
        <w:widowControl/>
        <w:suppressLineNumbers w:val="0"/>
      </w:pPr>
      <w:r>
        <w:pict>
          <v:rect id="_x0000_i1711" o:spt="1" style="height:1.5pt;width:432pt;" fillcolor="#A0A0A0" filled="t" stroked="f" coordsize="21600,21600" o:hr="t" o:hrstd="t" o:hralign="center">
            <v:path/>
            <v:fill on="t" focussize="0,0"/>
            <v:stroke on="f"/>
            <v:imagedata o:title=""/>
            <o:lock v:ext="edit"/>
            <w10:wrap type="none"/>
            <w10:anchorlock/>
          </v:rect>
        </w:pict>
      </w:r>
    </w:p>
    <w:p w14:paraId="290B8516">
      <w:pPr>
        <w:pStyle w:val="3"/>
        <w:keepNext w:val="0"/>
        <w:keepLines w:val="0"/>
        <w:widowControl/>
        <w:suppressLineNumbers w:val="0"/>
      </w:pPr>
      <w:r>
        <w:t>Central Biomedical Engineer</w:t>
      </w:r>
    </w:p>
    <w:p w14:paraId="3158C77A">
      <w:pPr>
        <w:pStyle w:val="35"/>
        <w:keepNext w:val="0"/>
        <w:keepLines w:val="0"/>
        <w:widowControl/>
        <w:suppressLineNumbers w:val="0"/>
      </w:pPr>
      <w:r>
        <w:t>Can Search:</w:t>
      </w:r>
    </w:p>
    <w:p w14:paraId="2C963659">
      <w:pPr>
        <w:keepNext w:val="0"/>
        <w:keepLines w:val="0"/>
        <w:widowControl/>
        <w:numPr>
          <w:ilvl w:val="0"/>
          <w:numId w:val="189"/>
        </w:numPr>
        <w:suppressLineNumbers w:val="0"/>
        <w:spacing w:before="0" w:beforeAutospacing="1" w:after="0" w:afterAutospacing="1"/>
        <w:ind w:left="1440" w:hanging="360"/>
      </w:pPr>
    </w:p>
    <w:p w14:paraId="09D4D577">
      <w:pPr>
        <w:pStyle w:val="35"/>
        <w:keepNext w:val="0"/>
        <w:keepLines w:val="0"/>
        <w:widowControl/>
        <w:suppressLineNumbers w:val="0"/>
        <w:ind w:left="720"/>
      </w:pPr>
      <w:r>
        <w:t>Assigned Repairs</w:t>
      </w:r>
    </w:p>
    <w:p w14:paraId="5A1F6C0D">
      <w:pPr>
        <w:keepNext w:val="0"/>
        <w:keepLines w:val="0"/>
        <w:widowControl/>
        <w:numPr>
          <w:ilvl w:val="0"/>
          <w:numId w:val="189"/>
        </w:numPr>
        <w:suppressLineNumbers w:val="0"/>
        <w:spacing w:before="0" w:beforeAutospacing="1" w:after="0" w:afterAutospacing="1"/>
        <w:ind w:left="1440" w:hanging="360"/>
      </w:pPr>
    </w:p>
    <w:p w14:paraId="1A461C74">
      <w:pPr>
        <w:keepNext w:val="0"/>
        <w:keepLines w:val="0"/>
        <w:widowControl/>
        <w:numPr>
          <w:ilvl w:val="0"/>
          <w:numId w:val="189"/>
        </w:numPr>
        <w:suppressLineNumbers w:val="0"/>
        <w:spacing w:before="0" w:beforeAutospacing="1" w:after="0" w:afterAutospacing="1"/>
        <w:ind w:left="1440" w:hanging="360"/>
      </w:pPr>
    </w:p>
    <w:p w14:paraId="23522293">
      <w:pPr>
        <w:pStyle w:val="35"/>
        <w:keepNext w:val="0"/>
        <w:keepLines w:val="0"/>
        <w:widowControl/>
        <w:suppressLineNumbers w:val="0"/>
        <w:ind w:left="720"/>
      </w:pPr>
      <w:r>
        <w:t>Knowledge Base</w:t>
      </w:r>
    </w:p>
    <w:p w14:paraId="23E97697">
      <w:pPr>
        <w:keepNext w:val="0"/>
        <w:keepLines w:val="0"/>
        <w:widowControl/>
        <w:numPr>
          <w:ilvl w:val="0"/>
          <w:numId w:val="189"/>
        </w:numPr>
        <w:suppressLineNumbers w:val="0"/>
        <w:spacing w:before="0" w:beforeAutospacing="1" w:after="0" w:afterAutospacing="1"/>
        <w:ind w:left="1440" w:hanging="360"/>
      </w:pPr>
    </w:p>
    <w:p w14:paraId="65C3C070">
      <w:pPr>
        <w:keepNext w:val="0"/>
        <w:keepLines w:val="0"/>
        <w:widowControl/>
        <w:numPr>
          <w:ilvl w:val="0"/>
          <w:numId w:val="189"/>
        </w:numPr>
        <w:suppressLineNumbers w:val="0"/>
        <w:spacing w:before="0" w:beforeAutospacing="1" w:after="0" w:afterAutospacing="1"/>
        <w:ind w:left="1440" w:hanging="360"/>
      </w:pPr>
    </w:p>
    <w:p w14:paraId="7E80C9A3">
      <w:pPr>
        <w:pStyle w:val="35"/>
        <w:keepNext w:val="0"/>
        <w:keepLines w:val="0"/>
        <w:widowControl/>
        <w:suppressLineNumbers w:val="0"/>
        <w:ind w:left="720"/>
      </w:pPr>
      <w:r>
        <w:t>Equipment linked to assigned repairs</w:t>
      </w:r>
    </w:p>
    <w:p w14:paraId="4AFCCF3C">
      <w:pPr>
        <w:keepNext w:val="0"/>
        <w:keepLines w:val="0"/>
        <w:widowControl/>
        <w:numPr>
          <w:ilvl w:val="0"/>
          <w:numId w:val="189"/>
        </w:numPr>
        <w:suppressLineNumbers w:val="0"/>
        <w:spacing w:before="0" w:beforeAutospacing="1" w:after="0" w:afterAutospacing="1"/>
        <w:ind w:left="1440" w:hanging="360"/>
      </w:pPr>
    </w:p>
    <w:p w14:paraId="444F1B10">
      <w:pPr>
        <w:keepNext w:val="0"/>
        <w:keepLines w:val="0"/>
        <w:widowControl/>
        <w:suppressLineNumbers w:val="0"/>
      </w:pPr>
      <w:r>
        <w:pict>
          <v:rect id="_x0000_i1712" o:spt="1" style="height:1.5pt;width:432pt;" fillcolor="#A0A0A0" filled="t" stroked="f" coordsize="21600,21600" o:hr="t" o:hrstd="t" o:hralign="center">
            <v:path/>
            <v:fill on="t" focussize="0,0"/>
            <v:stroke on="f"/>
            <v:imagedata o:title=""/>
            <o:lock v:ext="edit"/>
            <w10:wrap type="none"/>
            <w10:anchorlock/>
          </v:rect>
        </w:pict>
      </w:r>
    </w:p>
    <w:p w14:paraId="348620DE">
      <w:pPr>
        <w:pStyle w:val="2"/>
        <w:keepNext w:val="0"/>
        <w:keepLines w:val="0"/>
        <w:widowControl/>
        <w:suppressLineNumbers w:val="0"/>
      </w:pPr>
      <w:r>
        <w:t>Workflow</w:t>
      </w:r>
    </w:p>
    <w:p w14:paraId="1A2BBBFA">
      <w:pPr>
        <w:pStyle w:val="21"/>
        <w:keepNext w:val="0"/>
        <w:keepLines w:val="0"/>
        <w:widowControl/>
        <w:suppressLineNumbers w:val="0"/>
        <w:rPr>
          <w:rStyle w:val="20"/>
        </w:rPr>
      </w:pPr>
      <w:r>
        <w:rPr>
          <w:rStyle w:val="20"/>
        </w:rPr>
        <w:t>User</w:t>
      </w:r>
    </w:p>
    <w:p w14:paraId="658942B2">
      <w:pPr>
        <w:pStyle w:val="21"/>
        <w:keepNext w:val="0"/>
        <w:keepLines w:val="0"/>
        <w:widowControl/>
        <w:suppressLineNumbers w:val="0"/>
        <w:rPr>
          <w:rStyle w:val="20"/>
        </w:rPr>
      </w:pPr>
    </w:p>
    <w:p w14:paraId="0BB74B0A">
      <w:pPr>
        <w:pStyle w:val="21"/>
        <w:keepNext w:val="0"/>
        <w:keepLines w:val="0"/>
        <w:widowControl/>
        <w:suppressLineNumbers w:val="0"/>
        <w:rPr>
          <w:rStyle w:val="20"/>
        </w:rPr>
      </w:pPr>
      <w:r>
        <w:rPr>
          <w:rStyle w:val="20"/>
        </w:rPr>
        <w:t>↓</w:t>
      </w:r>
    </w:p>
    <w:p w14:paraId="3B41567A">
      <w:pPr>
        <w:pStyle w:val="21"/>
        <w:keepNext w:val="0"/>
        <w:keepLines w:val="0"/>
        <w:widowControl/>
        <w:suppressLineNumbers w:val="0"/>
        <w:rPr>
          <w:rStyle w:val="20"/>
        </w:rPr>
      </w:pPr>
    </w:p>
    <w:p w14:paraId="64CFB082">
      <w:pPr>
        <w:pStyle w:val="21"/>
        <w:keepNext w:val="0"/>
        <w:keepLines w:val="0"/>
        <w:widowControl/>
        <w:suppressLineNumbers w:val="0"/>
        <w:rPr>
          <w:rStyle w:val="20"/>
        </w:rPr>
      </w:pPr>
      <w:r>
        <w:rPr>
          <w:rStyle w:val="20"/>
        </w:rPr>
        <w:t>Open Global Search</w:t>
      </w:r>
    </w:p>
    <w:p w14:paraId="2F38F67A">
      <w:pPr>
        <w:pStyle w:val="21"/>
        <w:keepNext w:val="0"/>
        <w:keepLines w:val="0"/>
        <w:widowControl/>
        <w:suppressLineNumbers w:val="0"/>
        <w:rPr>
          <w:rStyle w:val="20"/>
        </w:rPr>
      </w:pPr>
    </w:p>
    <w:p w14:paraId="7B66D3BE">
      <w:pPr>
        <w:pStyle w:val="21"/>
        <w:keepNext w:val="0"/>
        <w:keepLines w:val="0"/>
        <w:widowControl/>
        <w:suppressLineNumbers w:val="0"/>
        <w:rPr>
          <w:rStyle w:val="20"/>
        </w:rPr>
      </w:pPr>
      <w:r>
        <w:rPr>
          <w:rStyle w:val="20"/>
        </w:rPr>
        <w:t>↓</w:t>
      </w:r>
    </w:p>
    <w:p w14:paraId="31489239">
      <w:pPr>
        <w:pStyle w:val="21"/>
        <w:keepNext w:val="0"/>
        <w:keepLines w:val="0"/>
        <w:widowControl/>
        <w:suppressLineNumbers w:val="0"/>
        <w:rPr>
          <w:rStyle w:val="20"/>
        </w:rPr>
      </w:pPr>
    </w:p>
    <w:p w14:paraId="56C42EEA">
      <w:pPr>
        <w:pStyle w:val="21"/>
        <w:keepNext w:val="0"/>
        <w:keepLines w:val="0"/>
        <w:widowControl/>
        <w:suppressLineNumbers w:val="0"/>
        <w:rPr>
          <w:rStyle w:val="20"/>
        </w:rPr>
      </w:pPr>
      <w:r>
        <w:rPr>
          <w:rStyle w:val="20"/>
        </w:rPr>
        <w:t>Enter Keyword</w:t>
      </w:r>
    </w:p>
    <w:p w14:paraId="5C052767">
      <w:pPr>
        <w:pStyle w:val="21"/>
        <w:keepNext w:val="0"/>
        <w:keepLines w:val="0"/>
        <w:widowControl/>
        <w:suppressLineNumbers w:val="0"/>
        <w:rPr>
          <w:rStyle w:val="20"/>
        </w:rPr>
      </w:pPr>
    </w:p>
    <w:p w14:paraId="3A02F578">
      <w:pPr>
        <w:pStyle w:val="21"/>
        <w:keepNext w:val="0"/>
        <w:keepLines w:val="0"/>
        <w:widowControl/>
        <w:suppressLineNumbers w:val="0"/>
        <w:rPr>
          <w:rStyle w:val="20"/>
        </w:rPr>
      </w:pPr>
      <w:r>
        <w:rPr>
          <w:rStyle w:val="20"/>
        </w:rPr>
        <w:t>↓</w:t>
      </w:r>
    </w:p>
    <w:p w14:paraId="20E74C2B">
      <w:pPr>
        <w:pStyle w:val="21"/>
        <w:keepNext w:val="0"/>
        <w:keepLines w:val="0"/>
        <w:widowControl/>
        <w:suppressLineNumbers w:val="0"/>
        <w:rPr>
          <w:rStyle w:val="20"/>
        </w:rPr>
      </w:pPr>
    </w:p>
    <w:p w14:paraId="15D61BE3">
      <w:pPr>
        <w:pStyle w:val="21"/>
        <w:keepNext w:val="0"/>
        <w:keepLines w:val="0"/>
        <w:widowControl/>
        <w:suppressLineNumbers w:val="0"/>
        <w:rPr>
          <w:rStyle w:val="20"/>
        </w:rPr>
      </w:pPr>
      <w:r>
        <w:rPr>
          <w:rStyle w:val="20"/>
        </w:rPr>
        <w:t>System Shows Live Suggestions</w:t>
      </w:r>
    </w:p>
    <w:p w14:paraId="0E36A51C">
      <w:pPr>
        <w:pStyle w:val="21"/>
        <w:keepNext w:val="0"/>
        <w:keepLines w:val="0"/>
        <w:widowControl/>
        <w:suppressLineNumbers w:val="0"/>
        <w:rPr>
          <w:rStyle w:val="20"/>
        </w:rPr>
      </w:pPr>
    </w:p>
    <w:p w14:paraId="24BE8630">
      <w:pPr>
        <w:pStyle w:val="21"/>
        <w:keepNext w:val="0"/>
        <w:keepLines w:val="0"/>
        <w:widowControl/>
        <w:suppressLineNumbers w:val="0"/>
        <w:rPr>
          <w:rStyle w:val="20"/>
        </w:rPr>
      </w:pPr>
      <w:r>
        <w:rPr>
          <w:rStyle w:val="20"/>
        </w:rPr>
        <w:t>↓</w:t>
      </w:r>
    </w:p>
    <w:p w14:paraId="003FABFA">
      <w:pPr>
        <w:pStyle w:val="21"/>
        <w:keepNext w:val="0"/>
        <w:keepLines w:val="0"/>
        <w:widowControl/>
        <w:suppressLineNumbers w:val="0"/>
        <w:rPr>
          <w:rStyle w:val="20"/>
        </w:rPr>
      </w:pPr>
    </w:p>
    <w:p w14:paraId="53764FFB">
      <w:pPr>
        <w:pStyle w:val="21"/>
        <w:keepNext w:val="0"/>
        <w:keepLines w:val="0"/>
        <w:widowControl/>
        <w:suppressLineNumbers w:val="0"/>
        <w:rPr>
          <w:rStyle w:val="20"/>
        </w:rPr>
      </w:pPr>
      <w:r>
        <w:rPr>
          <w:rStyle w:val="20"/>
        </w:rPr>
        <w:t>User Selects Record</w:t>
      </w:r>
    </w:p>
    <w:p w14:paraId="673A1BAC">
      <w:pPr>
        <w:pStyle w:val="21"/>
        <w:keepNext w:val="0"/>
        <w:keepLines w:val="0"/>
        <w:widowControl/>
        <w:suppressLineNumbers w:val="0"/>
        <w:rPr>
          <w:rStyle w:val="20"/>
        </w:rPr>
      </w:pPr>
    </w:p>
    <w:p w14:paraId="48271ECF">
      <w:pPr>
        <w:pStyle w:val="21"/>
        <w:keepNext w:val="0"/>
        <w:keepLines w:val="0"/>
        <w:widowControl/>
        <w:suppressLineNumbers w:val="0"/>
        <w:rPr>
          <w:rStyle w:val="20"/>
        </w:rPr>
      </w:pPr>
      <w:r>
        <w:rPr>
          <w:rStyle w:val="20"/>
        </w:rPr>
        <w:t>↓</w:t>
      </w:r>
    </w:p>
    <w:p w14:paraId="50882D14">
      <w:pPr>
        <w:pStyle w:val="21"/>
        <w:keepNext w:val="0"/>
        <w:keepLines w:val="0"/>
        <w:widowControl/>
        <w:suppressLineNumbers w:val="0"/>
        <w:rPr>
          <w:rStyle w:val="20"/>
        </w:rPr>
      </w:pPr>
    </w:p>
    <w:p w14:paraId="60DF51E1">
      <w:pPr>
        <w:pStyle w:val="21"/>
        <w:keepNext w:val="0"/>
        <w:keepLines w:val="0"/>
        <w:widowControl/>
        <w:suppressLineNumbers w:val="0"/>
        <w:rPr>
          <w:rStyle w:val="20"/>
        </w:rPr>
      </w:pPr>
      <w:r>
        <w:rPr>
          <w:rStyle w:val="20"/>
        </w:rPr>
        <w:t>Apply Filters (Optional)</w:t>
      </w:r>
    </w:p>
    <w:p w14:paraId="2EE61F96">
      <w:pPr>
        <w:pStyle w:val="21"/>
        <w:keepNext w:val="0"/>
        <w:keepLines w:val="0"/>
        <w:widowControl/>
        <w:suppressLineNumbers w:val="0"/>
        <w:rPr>
          <w:rStyle w:val="20"/>
        </w:rPr>
      </w:pPr>
    </w:p>
    <w:p w14:paraId="4DD9B6E5">
      <w:pPr>
        <w:pStyle w:val="21"/>
        <w:keepNext w:val="0"/>
        <w:keepLines w:val="0"/>
        <w:widowControl/>
        <w:suppressLineNumbers w:val="0"/>
        <w:rPr>
          <w:rStyle w:val="20"/>
        </w:rPr>
      </w:pPr>
      <w:r>
        <w:rPr>
          <w:rStyle w:val="20"/>
        </w:rPr>
        <w:t>↓</w:t>
      </w:r>
    </w:p>
    <w:p w14:paraId="15D0717C">
      <w:pPr>
        <w:pStyle w:val="21"/>
        <w:keepNext w:val="0"/>
        <w:keepLines w:val="0"/>
        <w:widowControl/>
        <w:suppressLineNumbers w:val="0"/>
        <w:rPr>
          <w:rStyle w:val="20"/>
        </w:rPr>
      </w:pPr>
    </w:p>
    <w:p w14:paraId="667E24D4">
      <w:pPr>
        <w:pStyle w:val="21"/>
        <w:keepNext w:val="0"/>
        <w:keepLines w:val="0"/>
        <w:widowControl/>
        <w:suppressLineNumbers w:val="0"/>
      </w:pPr>
      <w:r>
        <w:rPr>
          <w:rStyle w:val="20"/>
        </w:rPr>
        <w:t>Open Record Details</w:t>
      </w:r>
    </w:p>
    <w:p w14:paraId="684E7B30">
      <w:pPr>
        <w:keepNext w:val="0"/>
        <w:keepLines w:val="0"/>
        <w:widowControl/>
        <w:suppressLineNumbers w:val="0"/>
      </w:pPr>
      <w:r>
        <w:pict>
          <v:rect id="_x0000_i1713" o:spt="1" style="height:1.5pt;width:432pt;" fillcolor="#A0A0A0" filled="t" stroked="f" coordsize="21600,21600" o:hr="t" o:hrstd="t" o:hralign="center">
            <v:path/>
            <v:fill on="t" focussize="0,0"/>
            <v:stroke on="f"/>
            <v:imagedata o:title=""/>
            <o:lock v:ext="edit"/>
            <w10:wrap type="none"/>
            <w10:anchorlock/>
          </v:rect>
        </w:pict>
      </w:r>
    </w:p>
    <w:p w14:paraId="3DCD7DA4">
      <w:pPr>
        <w:pStyle w:val="2"/>
        <w:keepNext w:val="0"/>
        <w:keepLines w:val="0"/>
        <w:widowControl/>
        <w:suppressLineNumbers w:val="0"/>
      </w:pPr>
      <w:r>
        <w:t>Notifications</w:t>
      </w:r>
    </w:p>
    <w:p w14:paraId="25B1DBB2">
      <w:pPr>
        <w:pStyle w:val="35"/>
        <w:keepNext w:val="0"/>
        <w:keepLines w:val="0"/>
        <w:widowControl/>
        <w:suppressLineNumbers w:val="0"/>
      </w:pPr>
      <w:r>
        <w:t>No notifications are generated by the search module.</w:t>
      </w:r>
    </w:p>
    <w:p w14:paraId="2305FE37">
      <w:pPr>
        <w:keepNext w:val="0"/>
        <w:keepLines w:val="0"/>
        <w:widowControl/>
        <w:suppressLineNumbers w:val="0"/>
      </w:pPr>
      <w:r>
        <w:pict>
          <v:rect id="_x0000_i1714" o:spt="1" style="height:1.5pt;width:432pt;" fillcolor="#A0A0A0" filled="t" stroked="f" coordsize="21600,21600" o:hr="t" o:hrstd="t" o:hralign="center">
            <v:path/>
            <v:fill on="t" focussize="0,0"/>
            <v:stroke on="f"/>
            <v:imagedata o:title=""/>
            <o:lock v:ext="edit"/>
            <w10:wrap type="none"/>
            <w10:anchorlock/>
          </v:rect>
        </w:pict>
      </w:r>
    </w:p>
    <w:p w14:paraId="3D0348E7">
      <w:pPr>
        <w:pStyle w:val="2"/>
        <w:keepNext w:val="0"/>
        <w:keepLines w:val="0"/>
        <w:widowControl/>
        <w:suppressLineNumbers w:val="0"/>
      </w:pPr>
      <w:r>
        <w:t>Responsibilities</w:t>
      </w:r>
    </w:p>
    <w:p w14:paraId="1183371D">
      <w:pPr>
        <w:pStyle w:val="35"/>
        <w:keepNext w:val="0"/>
        <w:keepLines w:val="0"/>
        <w:widowControl/>
        <w:suppressLineNumbers w:val="0"/>
      </w:pPr>
      <w:r>
        <w:t>This module provides:</w:t>
      </w:r>
    </w:p>
    <w:p w14:paraId="27164189">
      <w:pPr>
        <w:keepNext w:val="0"/>
        <w:keepLines w:val="0"/>
        <w:widowControl/>
        <w:numPr>
          <w:ilvl w:val="0"/>
          <w:numId w:val="190"/>
        </w:numPr>
        <w:suppressLineNumbers w:val="0"/>
        <w:spacing w:before="0" w:beforeAutospacing="1" w:after="0" w:afterAutospacing="1"/>
        <w:ind w:left="1440" w:hanging="360"/>
      </w:pPr>
    </w:p>
    <w:p w14:paraId="7F4DED51">
      <w:pPr>
        <w:pStyle w:val="35"/>
        <w:keepNext w:val="0"/>
        <w:keepLines w:val="0"/>
        <w:widowControl/>
        <w:suppressLineNumbers w:val="0"/>
        <w:ind w:left="720"/>
      </w:pPr>
      <w:r>
        <w:t>Fast navigation</w:t>
      </w:r>
    </w:p>
    <w:p w14:paraId="0473B838">
      <w:pPr>
        <w:keepNext w:val="0"/>
        <w:keepLines w:val="0"/>
        <w:widowControl/>
        <w:numPr>
          <w:ilvl w:val="0"/>
          <w:numId w:val="190"/>
        </w:numPr>
        <w:suppressLineNumbers w:val="0"/>
        <w:spacing w:before="0" w:beforeAutospacing="1" w:after="0" w:afterAutospacing="1"/>
        <w:ind w:left="1440" w:hanging="360"/>
      </w:pPr>
    </w:p>
    <w:p w14:paraId="4C1886E5">
      <w:pPr>
        <w:keepNext w:val="0"/>
        <w:keepLines w:val="0"/>
        <w:widowControl/>
        <w:numPr>
          <w:ilvl w:val="0"/>
          <w:numId w:val="190"/>
        </w:numPr>
        <w:suppressLineNumbers w:val="0"/>
        <w:spacing w:before="0" w:beforeAutospacing="1" w:after="0" w:afterAutospacing="1"/>
        <w:ind w:left="1440" w:hanging="360"/>
      </w:pPr>
    </w:p>
    <w:p w14:paraId="7214991A">
      <w:pPr>
        <w:pStyle w:val="35"/>
        <w:keepNext w:val="0"/>
        <w:keepLines w:val="0"/>
        <w:widowControl/>
        <w:suppressLineNumbers w:val="0"/>
        <w:ind w:left="720"/>
      </w:pPr>
      <w:r>
        <w:t>Quick access to records</w:t>
      </w:r>
    </w:p>
    <w:p w14:paraId="7C7116DA">
      <w:pPr>
        <w:keepNext w:val="0"/>
        <w:keepLines w:val="0"/>
        <w:widowControl/>
        <w:numPr>
          <w:ilvl w:val="0"/>
          <w:numId w:val="190"/>
        </w:numPr>
        <w:suppressLineNumbers w:val="0"/>
        <w:spacing w:before="0" w:beforeAutospacing="1" w:after="0" w:afterAutospacing="1"/>
        <w:ind w:left="1440" w:hanging="360"/>
      </w:pPr>
    </w:p>
    <w:p w14:paraId="7F55CEE1">
      <w:pPr>
        <w:keepNext w:val="0"/>
        <w:keepLines w:val="0"/>
        <w:widowControl/>
        <w:numPr>
          <w:ilvl w:val="0"/>
          <w:numId w:val="190"/>
        </w:numPr>
        <w:suppressLineNumbers w:val="0"/>
        <w:spacing w:before="0" w:beforeAutospacing="1" w:after="0" w:afterAutospacing="1"/>
        <w:ind w:left="1440" w:hanging="360"/>
      </w:pPr>
    </w:p>
    <w:p w14:paraId="27C4F94F">
      <w:pPr>
        <w:pStyle w:val="35"/>
        <w:keepNext w:val="0"/>
        <w:keepLines w:val="0"/>
        <w:widowControl/>
        <w:suppressLineNumbers w:val="0"/>
        <w:ind w:left="720"/>
      </w:pPr>
      <w:r>
        <w:t>Reduced search time</w:t>
      </w:r>
    </w:p>
    <w:p w14:paraId="7965332D">
      <w:pPr>
        <w:keepNext w:val="0"/>
        <w:keepLines w:val="0"/>
        <w:widowControl/>
        <w:numPr>
          <w:ilvl w:val="0"/>
          <w:numId w:val="190"/>
        </w:numPr>
        <w:suppressLineNumbers w:val="0"/>
        <w:spacing w:before="0" w:beforeAutospacing="1" w:after="0" w:afterAutospacing="1"/>
        <w:ind w:left="1440" w:hanging="360"/>
      </w:pPr>
    </w:p>
    <w:p w14:paraId="78273C95">
      <w:pPr>
        <w:keepNext w:val="0"/>
        <w:keepLines w:val="0"/>
        <w:widowControl/>
        <w:numPr>
          <w:ilvl w:val="0"/>
          <w:numId w:val="190"/>
        </w:numPr>
        <w:suppressLineNumbers w:val="0"/>
        <w:spacing w:before="0" w:beforeAutospacing="1" w:after="0" w:afterAutospacing="1"/>
        <w:ind w:left="1440" w:hanging="360"/>
      </w:pPr>
    </w:p>
    <w:p w14:paraId="6FA82339">
      <w:pPr>
        <w:pStyle w:val="35"/>
        <w:keepNext w:val="0"/>
        <w:keepLines w:val="0"/>
        <w:widowControl/>
        <w:suppressLineNumbers w:val="0"/>
        <w:ind w:left="720"/>
      </w:pPr>
      <w:r>
        <w:t>Centralized search experience</w:t>
      </w:r>
    </w:p>
    <w:p w14:paraId="41E487C8">
      <w:pPr>
        <w:keepNext w:val="0"/>
        <w:keepLines w:val="0"/>
        <w:widowControl/>
        <w:numPr>
          <w:ilvl w:val="0"/>
          <w:numId w:val="190"/>
        </w:numPr>
        <w:suppressLineNumbers w:val="0"/>
        <w:spacing w:before="0" w:beforeAutospacing="1" w:after="0" w:afterAutospacing="1"/>
        <w:ind w:left="1440" w:hanging="360"/>
      </w:pPr>
    </w:p>
    <w:p w14:paraId="18D59D0E">
      <w:pPr>
        <w:keepNext w:val="0"/>
        <w:keepLines w:val="0"/>
        <w:widowControl/>
        <w:suppressLineNumbers w:val="0"/>
      </w:pPr>
      <w:r>
        <w:pict>
          <v:rect id="_x0000_i1715" o:spt="1" style="height:1.5pt;width:432pt;" fillcolor="#A0A0A0" filled="t" stroked="f" coordsize="21600,21600" o:hr="t" o:hrstd="t" o:hralign="center">
            <v:path/>
            <v:fill on="t" focussize="0,0"/>
            <v:stroke on="f"/>
            <v:imagedata o:title=""/>
            <o:lock v:ext="edit"/>
            <w10:wrap type="none"/>
            <w10:anchorlock/>
          </v:rect>
        </w:pict>
      </w:r>
    </w:p>
    <w:p w14:paraId="396D02D8">
      <w:pPr>
        <w:pStyle w:val="2"/>
        <w:keepNext w:val="0"/>
        <w:keepLines w:val="0"/>
        <w:widowControl/>
        <w:suppressLineNumbers w:val="0"/>
      </w:pPr>
      <w:r>
        <w:t>Business Rules</w:t>
      </w:r>
    </w:p>
    <w:p w14:paraId="2AE3A2ED">
      <w:pPr>
        <w:pStyle w:val="4"/>
        <w:keepNext w:val="0"/>
        <w:keepLines w:val="0"/>
        <w:widowControl/>
        <w:suppressLineNumbers w:val="0"/>
      </w:pPr>
      <w:r>
        <w:t>Rule 1</w:t>
      </w:r>
    </w:p>
    <w:p w14:paraId="3948E1D8">
      <w:pPr>
        <w:pStyle w:val="35"/>
        <w:keepNext w:val="0"/>
        <w:keepLines w:val="0"/>
        <w:widowControl/>
        <w:suppressLineNumbers w:val="0"/>
      </w:pPr>
      <w:r>
        <w:t>Search results must follow role-based permissions.</w:t>
      </w:r>
    </w:p>
    <w:p w14:paraId="2CA6C659">
      <w:pPr>
        <w:keepNext w:val="0"/>
        <w:keepLines w:val="0"/>
        <w:widowControl/>
        <w:suppressLineNumbers w:val="0"/>
      </w:pPr>
      <w:r>
        <w:pict>
          <v:rect id="_x0000_i1716" o:spt="1" style="height:1.5pt;width:432pt;" fillcolor="#A0A0A0" filled="t" stroked="f" coordsize="21600,21600" o:hr="t" o:hrstd="t" o:hralign="center">
            <v:path/>
            <v:fill on="t" focussize="0,0"/>
            <v:stroke on="f"/>
            <v:imagedata o:title=""/>
            <o:lock v:ext="edit"/>
            <w10:wrap type="none"/>
            <w10:anchorlock/>
          </v:rect>
        </w:pict>
      </w:r>
    </w:p>
    <w:p w14:paraId="0E10D12B">
      <w:pPr>
        <w:pStyle w:val="4"/>
        <w:keepNext w:val="0"/>
        <w:keepLines w:val="0"/>
        <w:widowControl/>
        <w:suppressLineNumbers w:val="0"/>
      </w:pPr>
      <w:r>
        <w:t>Rule 2</w:t>
      </w:r>
    </w:p>
    <w:p w14:paraId="2135C31A">
      <w:pPr>
        <w:pStyle w:val="35"/>
        <w:keepNext w:val="0"/>
        <w:keepLines w:val="0"/>
        <w:widowControl/>
        <w:suppressLineNumbers w:val="0"/>
      </w:pPr>
      <w:r>
        <w:t>Users cannot search records outside their authorized scope.</w:t>
      </w:r>
    </w:p>
    <w:p w14:paraId="67960DA6">
      <w:pPr>
        <w:keepNext w:val="0"/>
        <w:keepLines w:val="0"/>
        <w:widowControl/>
        <w:suppressLineNumbers w:val="0"/>
      </w:pPr>
      <w:r>
        <w:pict>
          <v:rect id="_x0000_i1717" o:spt="1" style="height:1.5pt;width:432pt;" fillcolor="#A0A0A0" filled="t" stroked="f" coordsize="21600,21600" o:hr="t" o:hrstd="t" o:hralign="center">
            <v:path/>
            <v:fill on="t" focussize="0,0"/>
            <v:stroke on="f"/>
            <v:imagedata o:title=""/>
            <o:lock v:ext="edit"/>
            <w10:wrap type="none"/>
            <w10:anchorlock/>
          </v:rect>
        </w:pict>
      </w:r>
    </w:p>
    <w:p w14:paraId="12A1D2ED">
      <w:pPr>
        <w:pStyle w:val="4"/>
        <w:keepNext w:val="0"/>
        <w:keepLines w:val="0"/>
        <w:widowControl/>
        <w:suppressLineNumbers w:val="0"/>
      </w:pPr>
      <w:r>
        <w:t>Rule 3</w:t>
      </w:r>
    </w:p>
    <w:p w14:paraId="1287F275">
      <w:pPr>
        <w:pStyle w:val="35"/>
        <w:keepNext w:val="0"/>
        <w:keepLines w:val="0"/>
        <w:widowControl/>
        <w:suppressLineNumbers w:val="0"/>
      </w:pPr>
      <w:r>
        <w:t>Search should support partial keywords.</w:t>
      </w:r>
    </w:p>
    <w:p w14:paraId="2E4731FD">
      <w:pPr>
        <w:pStyle w:val="35"/>
        <w:keepNext w:val="0"/>
        <w:keepLines w:val="0"/>
        <w:widowControl/>
        <w:suppressLineNumbers w:val="0"/>
      </w:pPr>
      <w:r>
        <w:t>Example:</w:t>
      </w:r>
    </w:p>
    <w:p w14:paraId="493E29DB">
      <w:pPr>
        <w:pStyle w:val="35"/>
        <w:keepNext w:val="0"/>
        <w:keepLines w:val="0"/>
        <w:widowControl/>
        <w:suppressLineNumbers w:val="0"/>
      </w:pPr>
      <w:r>
        <w:t xml:space="preserve">Searching </w:t>
      </w:r>
      <w:r>
        <w:rPr>
          <w:rStyle w:val="36"/>
        </w:rPr>
        <w:t>"Vent"</w:t>
      </w:r>
      <w:r>
        <w:t xml:space="preserve"> should return </w:t>
      </w:r>
      <w:r>
        <w:rPr>
          <w:rStyle w:val="36"/>
        </w:rPr>
        <w:t>"Ventilator"</w:t>
      </w:r>
      <w:r>
        <w:t>.</w:t>
      </w:r>
    </w:p>
    <w:p w14:paraId="06161C25">
      <w:pPr>
        <w:keepNext w:val="0"/>
        <w:keepLines w:val="0"/>
        <w:widowControl/>
        <w:suppressLineNumbers w:val="0"/>
      </w:pPr>
      <w:r>
        <w:pict>
          <v:rect id="_x0000_i1718" o:spt="1" style="height:1.5pt;width:432pt;" fillcolor="#A0A0A0" filled="t" stroked="f" coordsize="21600,21600" o:hr="t" o:hrstd="t" o:hralign="center">
            <v:path/>
            <v:fill on="t" focussize="0,0"/>
            <v:stroke on="f"/>
            <v:imagedata o:title=""/>
            <o:lock v:ext="edit"/>
            <w10:wrap type="none"/>
            <w10:anchorlock/>
          </v:rect>
        </w:pict>
      </w:r>
    </w:p>
    <w:p w14:paraId="6E43E914">
      <w:pPr>
        <w:pStyle w:val="4"/>
        <w:keepNext w:val="0"/>
        <w:keepLines w:val="0"/>
        <w:widowControl/>
        <w:suppressLineNumbers w:val="0"/>
      </w:pPr>
      <w:r>
        <w:t>Rule 4</w:t>
      </w:r>
    </w:p>
    <w:p w14:paraId="20118546">
      <w:pPr>
        <w:pStyle w:val="35"/>
        <w:keepNext w:val="0"/>
        <w:keepLines w:val="0"/>
        <w:widowControl/>
        <w:suppressLineNumbers w:val="0"/>
      </w:pPr>
      <w:r>
        <w:t>Search should ignore uppercase/lowercase differences.</w:t>
      </w:r>
    </w:p>
    <w:p w14:paraId="13539CEB">
      <w:pPr>
        <w:keepNext w:val="0"/>
        <w:keepLines w:val="0"/>
        <w:widowControl/>
        <w:suppressLineNumbers w:val="0"/>
      </w:pPr>
      <w:r>
        <w:pict>
          <v:rect id="_x0000_i1719" o:spt="1" style="height:1.5pt;width:432pt;" fillcolor="#A0A0A0" filled="t" stroked="f" coordsize="21600,21600" o:hr="t" o:hrstd="t" o:hralign="center">
            <v:path/>
            <v:fill on="t" focussize="0,0"/>
            <v:stroke on="f"/>
            <v:imagedata o:title=""/>
            <o:lock v:ext="edit"/>
            <w10:wrap type="none"/>
            <w10:anchorlock/>
          </v:rect>
        </w:pict>
      </w:r>
    </w:p>
    <w:p w14:paraId="665CC1BC">
      <w:pPr>
        <w:pStyle w:val="4"/>
        <w:keepNext w:val="0"/>
        <w:keepLines w:val="0"/>
        <w:widowControl/>
        <w:suppressLineNumbers w:val="0"/>
      </w:pPr>
      <w:r>
        <w:t>Rule 5</w:t>
      </w:r>
    </w:p>
    <w:p w14:paraId="0FC07A41">
      <w:pPr>
        <w:pStyle w:val="35"/>
        <w:keepNext w:val="0"/>
        <w:keepLines w:val="0"/>
        <w:widowControl/>
        <w:suppressLineNumbers w:val="0"/>
      </w:pPr>
      <w:r>
        <w:t>Search results should be sorted by relevance.</w:t>
      </w:r>
    </w:p>
    <w:p w14:paraId="7F4E90B6">
      <w:pPr>
        <w:keepNext w:val="0"/>
        <w:keepLines w:val="0"/>
        <w:widowControl/>
        <w:suppressLineNumbers w:val="0"/>
      </w:pPr>
      <w:r>
        <w:pict>
          <v:rect id="_x0000_i1720" o:spt="1" style="height:1.5pt;width:432pt;" fillcolor="#A0A0A0" filled="t" stroked="f" coordsize="21600,21600" o:hr="t" o:hrstd="t" o:hralign="center">
            <v:path/>
            <v:fill on="t" focussize="0,0"/>
            <v:stroke on="f"/>
            <v:imagedata o:title=""/>
            <o:lock v:ext="edit"/>
            <w10:wrap type="none"/>
            <w10:anchorlock/>
          </v:rect>
        </w:pict>
      </w:r>
    </w:p>
    <w:p w14:paraId="2E37E234">
      <w:pPr>
        <w:pStyle w:val="4"/>
        <w:keepNext w:val="0"/>
        <w:keepLines w:val="0"/>
        <w:widowControl/>
        <w:suppressLineNumbers w:val="0"/>
      </w:pPr>
      <w:r>
        <w:t>Rule 6</w:t>
      </w:r>
    </w:p>
    <w:p w14:paraId="26FF1031">
      <w:pPr>
        <w:pStyle w:val="35"/>
        <w:keepNext w:val="0"/>
        <w:keepLines w:val="0"/>
        <w:widowControl/>
        <w:suppressLineNumbers w:val="0"/>
      </w:pPr>
      <w:r>
        <w:t>Frequently searched items may appear in recent search suggestions.</w:t>
      </w:r>
    </w:p>
    <w:p w14:paraId="62D79471">
      <w:pPr>
        <w:keepNext w:val="0"/>
        <w:keepLines w:val="0"/>
        <w:widowControl/>
        <w:suppressLineNumbers w:val="0"/>
      </w:pPr>
      <w:r>
        <w:pict>
          <v:rect id="_x0000_i1721" o:spt="1" style="height:1.5pt;width:432pt;" fillcolor="#A0A0A0" filled="t" stroked="f" coordsize="21600,21600" o:hr="t" o:hrstd="t" o:hralign="center">
            <v:path/>
            <v:fill on="t" focussize="0,0"/>
            <v:stroke on="f"/>
            <v:imagedata o:title=""/>
            <o:lock v:ext="edit"/>
            <w10:wrap type="none"/>
            <w10:anchorlock/>
          </v:rect>
        </w:pict>
      </w:r>
    </w:p>
    <w:p w14:paraId="386C0876">
      <w:pPr>
        <w:pStyle w:val="2"/>
        <w:keepNext w:val="0"/>
        <w:keepLines w:val="0"/>
        <w:widowControl/>
        <w:suppressLineNumbers w:val="0"/>
      </w:pPr>
      <w:r>
        <w:t>AI Development Notes</w:t>
      </w:r>
    </w:p>
    <w:p w14:paraId="1A4B6FF6">
      <w:pPr>
        <w:keepNext w:val="0"/>
        <w:keepLines w:val="0"/>
        <w:widowControl/>
        <w:numPr>
          <w:ilvl w:val="0"/>
          <w:numId w:val="191"/>
        </w:numPr>
        <w:suppressLineNumbers w:val="0"/>
        <w:spacing w:before="0" w:beforeAutospacing="1" w:after="0" w:afterAutospacing="1"/>
        <w:ind w:left="1440" w:hanging="360"/>
      </w:pPr>
    </w:p>
    <w:p w14:paraId="044C3FA5">
      <w:pPr>
        <w:pStyle w:val="35"/>
        <w:keepNext w:val="0"/>
        <w:keepLines w:val="0"/>
        <w:widowControl/>
        <w:suppressLineNumbers w:val="0"/>
        <w:ind w:left="720"/>
      </w:pPr>
      <w:r>
        <w:t>Implement fast indexing for search performance.</w:t>
      </w:r>
    </w:p>
    <w:p w14:paraId="79B2F58E">
      <w:pPr>
        <w:keepNext w:val="0"/>
        <w:keepLines w:val="0"/>
        <w:widowControl/>
        <w:numPr>
          <w:ilvl w:val="0"/>
          <w:numId w:val="191"/>
        </w:numPr>
        <w:suppressLineNumbers w:val="0"/>
        <w:spacing w:before="0" w:beforeAutospacing="1" w:after="0" w:afterAutospacing="1"/>
        <w:ind w:left="1440" w:hanging="360"/>
      </w:pPr>
    </w:p>
    <w:p w14:paraId="19B40C22">
      <w:pPr>
        <w:keepNext w:val="0"/>
        <w:keepLines w:val="0"/>
        <w:widowControl/>
        <w:numPr>
          <w:ilvl w:val="0"/>
          <w:numId w:val="191"/>
        </w:numPr>
        <w:suppressLineNumbers w:val="0"/>
        <w:spacing w:before="0" w:beforeAutospacing="1" w:after="0" w:afterAutospacing="1"/>
        <w:ind w:left="1440" w:hanging="360"/>
      </w:pPr>
    </w:p>
    <w:p w14:paraId="39191B7C">
      <w:pPr>
        <w:pStyle w:val="35"/>
        <w:keepNext w:val="0"/>
        <w:keepLines w:val="0"/>
        <w:widowControl/>
        <w:suppressLineNumbers w:val="0"/>
        <w:ind w:left="720"/>
      </w:pPr>
      <w:r>
        <w:t>Support partial, exact, and fuzzy search.</w:t>
      </w:r>
    </w:p>
    <w:p w14:paraId="482A71BF">
      <w:pPr>
        <w:keepNext w:val="0"/>
        <w:keepLines w:val="0"/>
        <w:widowControl/>
        <w:numPr>
          <w:ilvl w:val="0"/>
          <w:numId w:val="191"/>
        </w:numPr>
        <w:suppressLineNumbers w:val="0"/>
        <w:spacing w:before="0" w:beforeAutospacing="1" w:after="0" w:afterAutospacing="1"/>
        <w:ind w:left="1440" w:hanging="360"/>
      </w:pPr>
    </w:p>
    <w:p w14:paraId="25F2905B">
      <w:pPr>
        <w:keepNext w:val="0"/>
        <w:keepLines w:val="0"/>
        <w:widowControl/>
        <w:numPr>
          <w:ilvl w:val="0"/>
          <w:numId w:val="191"/>
        </w:numPr>
        <w:suppressLineNumbers w:val="0"/>
        <w:spacing w:before="0" w:beforeAutospacing="1" w:after="0" w:afterAutospacing="1"/>
        <w:ind w:left="1440" w:hanging="360"/>
      </w:pPr>
    </w:p>
    <w:p w14:paraId="676E1850">
      <w:pPr>
        <w:pStyle w:val="35"/>
        <w:keepNext w:val="0"/>
        <w:keepLines w:val="0"/>
        <w:widowControl/>
        <w:suppressLineNumbers w:val="0"/>
        <w:ind w:left="720"/>
      </w:pPr>
      <w:r>
        <w:t>Highlight matching keywords in the results.</w:t>
      </w:r>
    </w:p>
    <w:p w14:paraId="1BED0654">
      <w:pPr>
        <w:keepNext w:val="0"/>
        <w:keepLines w:val="0"/>
        <w:widowControl/>
        <w:numPr>
          <w:ilvl w:val="0"/>
          <w:numId w:val="191"/>
        </w:numPr>
        <w:suppressLineNumbers w:val="0"/>
        <w:spacing w:before="0" w:beforeAutospacing="1" w:after="0" w:afterAutospacing="1"/>
        <w:ind w:left="1440" w:hanging="360"/>
      </w:pPr>
    </w:p>
    <w:p w14:paraId="14EE0853">
      <w:pPr>
        <w:keepNext w:val="0"/>
        <w:keepLines w:val="0"/>
        <w:widowControl/>
        <w:numPr>
          <w:ilvl w:val="0"/>
          <w:numId w:val="191"/>
        </w:numPr>
        <w:suppressLineNumbers w:val="0"/>
        <w:spacing w:before="0" w:beforeAutospacing="1" w:after="0" w:afterAutospacing="1"/>
        <w:ind w:left="1440" w:hanging="360"/>
      </w:pPr>
    </w:p>
    <w:p w14:paraId="69C54A48">
      <w:pPr>
        <w:pStyle w:val="35"/>
        <w:keepNext w:val="0"/>
        <w:keepLines w:val="0"/>
        <w:widowControl/>
        <w:suppressLineNumbers w:val="0"/>
        <w:ind w:left="720"/>
      </w:pPr>
      <w:r>
        <w:t>Add pagination for large result sets.</w:t>
      </w:r>
    </w:p>
    <w:p w14:paraId="491777CB">
      <w:pPr>
        <w:keepNext w:val="0"/>
        <w:keepLines w:val="0"/>
        <w:widowControl/>
        <w:numPr>
          <w:ilvl w:val="0"/>
          <w:numId w:val="191"/>
        </w:numPr>
        <w:suppressLineNumbers w:val="0"/>
        <w:spacing w:before="0" w:beforeAutospacing="1" w:after="0" w:afterAutospacing="1"/>
        <w:ind w:left="1440" w:hanging="360"/>
      </w:pPr>
    </w:p>
    <w:p w14:paraId="09A257F1">
      <w:pPr>
        <w:keepNext w:val="0"/>
        <w:keepLines w:val="0"/>
        <w:widowControl/>
        <w:numPr>
          <w:ilvl w:val="0"/>
          <w:numId w:val="191"/>
        </w:numPr>
        <w:suppressLineNumbers w:val="0"/>
        <w:spacing w:before="0" w:beforeAutospacing="1" w:after="0" w:afterAutospacing="1"/>
        <w:ind w:left="1440" w:hanging="360"/>
      </w:pPr>
    </w:p>
    <w:p w14:paraId="7AC841E2">
      <w:pPr>
        <w:pStyle w:val="35"/>
        <w:keepNext w:val="0"/>
        <w:keepLines w:val="0"/>
        <w:widowControl/>
        <w:suppressLineNumbers w:val="0"/>
        <w:ind w:left="720"/>
      </w:pPr>
      <w:r>
        <w:t>Cache frequent searches for faster response times.</w:t>
      </w:r>
    </w:p>
    <w:p w14:paraId="588308B8">
      <w:pPr>
        <w:keepNext w:val="0"/>
        <w:keepLines w:val="0"/>
        <w:widowControl/>
        <w:numPr>
          <w:ilvl w:val="0"/>
          <w:numId w:val="191"/>
        </w:numPr>
        <w:suppressLineNumbers w:val="0"/>
        <w:spacing w:before="0" w:beforeAutospacing="1" w:after="0" w:afterAutospacing="1"/>
        <w:ind w:left="1440" w:hanging="360"/>
      </w:pPr>
    </w:p>
    <w:p w14:paraId="7B982C61">
      <w:pPr>
        <w:keepNext w:val="0"/>
        <w:keepLines w:val="0"/>
        <w:widowControl/>
        <w:suppressLineNumbers w:val="0"/>
      </w:pPr>
      <w:r>
        <w:pict>
          <v:rect id="_x0000_i1722" o:spt="1" style="height:1.5pt;width:432pt;" fillcolor="#A0A0A0" filled="t" stroked="f" coordsize="21600,21600" o:hr="t" o:hrstd="t" o:hralign="center">
            <v:path/>
            <v:fill on="t" focussize="0,0"/>
            <v:stroke on="f"/>
            <v:imagedata o:title=""/>
            <o:lock v:ext="edit"/>
            <w10:wrap type="none"/>
            <w10:anchorlock/>
          </v:rect>
        </w:pict>
      </w:r>
    </w:p>
    <w:p w14:paraId="329AEFDF">
      <w:pPr>
        <w:pStyle w:val="2"/>
        <w:keepNext w:val="0"/>
        <w:keepLines w:val="0"/>
        <w:widowControl/>
        <w:suppressLineNumbers w:val="0"/>
      </w:pPr>
      <w:r>
        <w:t>⭐ Recommendation</w:t>
      </w:r>
    </w:p>
    <w:p w14:paraId="3BBF142A">
      <w:pPr>
        <w:pStyle w:val="35"/>
        <w:keepNext w:val="0"/>
        <w:keepLines w:val="0"/>
        <w:widowControl/>
        <w:suppressLineNumbers w:val="0"/>
      </w:pPr>
      <w:r>
        <w:t>Display search results using categorized tabs:</w:t>
      </w:r>
    </w:p>
    <w:p w14:paraId="24B2A70C">
      <w:pPr>
        <w:pStyle w:val="21"/>
        <w:keepNext w:val="0"/>
        <w:keepLines w:val="0"/>
        <w:widowControl/>
        <w:suppressLineNumbers w:val="0"/>
        <w:rPr>
          <w:rStyle w:val="20"/>
        </w:rPr>
      </w:pPr>
      <w:r>
        <w:rPr>
          <w:rStyle w:val="20"/>
        </w:rPr>
        <w:t>All</w:t>
      </w:r>
    </w:p>
    <w:p w14:paraId="10336647">
      <w:pPr>
        <w:pStyle w:val="21"/>
        <w:keepNext w:val="0"/>
        <w:keepLines w:val="0"/>
        <w:widowControl/>
        <w:suppressLineNumbers w:val="0"/>
        <w:rPr>
          <w:rStyle w:val="20"/>
        </w:rPr>
      </w:pPr>
    </w:p>
    <w:p w14:paraId="79C397A4">
      <w:pPr>
        <w:pStyle w:val="21"/>
        <w:keepNext w:val="0"/>
        <w:keepLines w:val="0"/>
        <w:widowControl/>
        <w:suppressLineNumbers w:val="0"/>
        <w:rPr>
          <w:rStyle w:val="20"/>
        </w:rPr>
      </w:pPr>
      <w:r>
        <w:rPr>
          <w:rStyle w:val="20"/>
        </w:rPr>
        <w:t>Equipment</w:t>
      </w:r>
    </w:p>
    <w:p w14:paraId="2450E4AC">
      <w:pPr>
        <w:pStyle w:val="21"/>
        <w:keepNext w:val="0"/>
        <w:keepLines w:val="0"/>
        <w:widowControl/>
        <w:suppressLineNumbers w:val="0"/>
        <w:rPr>
          <w:rStyle w:val="20"/>
        </w:rPr>
      </w:pPr>
    </w:p>
    <w:p w14:paraId="280EDD79">
      <w:pPr>
        <w:pStyle w:val="21"/>
        <w:keepNext w:val="0"/>
        <w:keepLines w:val="0"/>
        <w:widowControl/>
        <w:suppressLineNumbers w:val="0"/>
        <w:rPr>
          <w:rStyle w:val="20"/>
        </w:rPr>
      </w:pPr>
      <w:r>
        <w:rPr>
          <w:rStyle w:val="20"/>
        </w:rPr>
        <w:t>Errors</w:t>
      </w:r>
    </w:p>
    <w:p w14:paraId="060C760F">
      <w:pPr>
        <w:pStyle w:val="21"/>
        <w:keepNext w:val="0"/>
        <w:keepLines w:val="0"/>
        <w:widowControl/>
        <w:suppressLineNumbers w:val="0"/>
        <w:rPr>
          <w:rStyle w:val="20"/>
        </w:rPr>
      </w:pPr>
    </w:p>
    <w:p w14:paraId="5A5F83A0">
      <w:pPr>
        <w:pStyle w:val="21"/>
        <w:keepNext w:val="0"/>
        <w:keepLines w:val="0"/>
        <w:widowControl/>
        <w:suppressLineNumbers w:val="0"/>
        <w:rPr>
          <w:rStyle w:val="20"/>
        </w:rPr>
      </w:pPr>
      <w:r>
        <w:rPr>
          <w:rStyle w:val="20"/>
        </w:rPr>
        <w:t>Repairs</w:t>
      </w:r>
    </w:p>
    <w:p w14:paraId="53151449">
      <w:pPr>
        <w:pStyle w:val="21"/>
        <w:keepNext w:val="0"/>
        <w:keepLines w:val="0"/>
        <w:widowControl/>
        <w:suppressLineNumbers w:val="0"/>
        <w:rPr>
          <w:rStyle w:val="20"/>
        </w:rPr>
      </w:pPr>
    </w:p>
    <w:p w14:paraId="7BAFC378">
      <w:pPr>
        <w:pStyle w:val="21"/>
        <w:keepNext w:val="0"/>
        <w:keepLines w:val="0"/>
        <w:widowControl/>
        <w:suppressLineNumbers w:val="0"/>
        <w:rPr>
          <w:rStyle w:val="20"/>
        </w:rPr>
      </w:pPr>
      <w:r>
        <w:rPr>
          <w:rStyle w:val="20"/>
        </w:rPr>
        <w:t>Knowledge Base</w:t>
      </w:r>
    </w:p>
    <w:p w14:paraId="315E6219">
      <w:pPr>
        <w:pStyle w:val="21"/>
        <w:keepNext w:val="0"/>
        <w:keepLines w:val="0"/>
        <w:widowControl/>
        <w:suppressLineNumbers w:val="0"/>
        <w:rPr>
          <w:rStyle w:val="20"/>
        </w:rPr>
      </w:pPr>
    </w:p>
    <w:p w14:paraId="54B7DA7A">
      <w:pPr>
        <w:pStyle w:val="21"/>
        <w:keepNext w:val="0"/>
        <w:keepLines w:val="0"/>
        <w:widowControl/>
        <w:suppressLineNumbers w:val="0"/>
        <w:rPr>
          <w:rStyle w:val="20"/>
        </w:rPr>
      </w:pPr>
      <w:r>
        <w:rPr>
          <w:rStyle w:val="20"/>
        </w:rPr>
        <w:t>Maintenance</w:t>
      </w:r>
    </w:p>
    <w:p w14:paraId="4D7EEFD1">
      <w:pPr>
        <w:pStyle w:val="21"/>
        <w:keepNext w:val="0"/>
        <w:keepLines w:val="0"/>
        <w:widowControl/>
        <w:suppressLineNumbers w:val="0"/>
        <w:rPr>
          <w:rStyle w:val="20"/>
        </w:rPr>
      </w:pPr>
    </w:p>
    <w:p w14:paraId="6EF17C9A">
      <w:pPr>
        <w:pStyle w:val="21"/>
        <w:keepNext w:val="0"/>
        <w:keepLines w:val="0"/>
        <w:widowControl/>
        <w:suppressLineNumbers w:val="0"/>
        <w:rPr>
          <w:rStyle w:val="20"/>
        </w:rPr>
      </w:pPr>
      <w:r>
        <w:rPr>
          <w:rStyle w:val="20"/>
        </w:rPr>
        <w:t>Spare Parts</w:t>
      </w:r>
    </w:p>
    <w:p w14:paraId="0A7A364B">
      <w:pPr>
        <w:pStyle w:val="21"/>
        <w:keepNext w:val="0"/>
        <w:keepLines w:val="0"/>
        <w:widowControl/>
        <w:suppressLineNumbers w:val="0"/>
        <w:rPr>
          <w:rStyle w:val="20"/>
        </w:rPr>
      </w:pPr>
    </w:p>
    <w:p w14:paraId="65717E6E">
      <w:pPr>
        <w:pStyle w:val="21"/>
        <w:keepNext w:val="0"/>
        <w:keepLines w:val="0"/>
        <w:widowControl/>
        <w:suppressLineNumbers w:val="0"/>
        <w:rPr>
          <w:rStyle w:val="20"/>
        </w:rPr>
      </w:pPr>
      <w:r>
        <w:rPr>
          <w:rStyle w:val="20"/>
        </w:rPr>
        <w:t>Hospitals</w:t>
      </w:r>
    </w:p>
    <w:p w14:paraId="2A6DC109">
      <w:pPr>
        <w:pStyle w:val="21"/>
        <w:keepNext w:val="0"/>
        <w:keepLines w:val="0"/>
        <w:widowControl/>
        <w:suppressLineNumbers w:val="0"/>
        <w:rPr>
          <w:rStyle w:val="20"/>
        </w:rPr>
      </w:pPr>
    </w:p>
    <w:p w14:paraId="7A236DF6">
      <w:pPr>
        <w:pStyle w:val="21"/>
        <w:keepNext w:val="0"/>
        <w:keepLines w:val="0"/>
        <w:widowControl/>
        <w:suppressLineNumbers w:val="0"/>
      </w:pPr>
      <w:r>
        <w:rPr>
          <w:rStyle w:val="20"/>
        </w:rPr>
        <w:t>Users</w:t>
      </w:r>
    </w:p>
    <w:p w14:paraId="4243EC68">
      <w:pPr>
        <w:pStyle w:val="35"/>
        <w:keepNext w:val="0"/>
        <w:keepLines w:val="0"/>
        <w:widowControl/>
        <w:suppressLineNumbers w:val="0"/>
      </w:pPr>
      <w:r>
        <w:t>This makes navigation much faster and keeps results organized.</w:t>
      </w:r>
    </w:p>
    <w:p w14:paraId="6AB7F97D">
      <w:pPr>
        <w:keepNext w:val="0"/>
        <w:keepLines w:val="0"/>
        <w:widowControl/>
        <w:suppressLineNumbers w:val="0"/>
      </w:pPr>
      <w:r>
        <w:pict>
          <v:rect id="_x0000_i1723" o:spt="1" style="height:1.5pt;width:432pt;" fillcolor="#A0A0A0" filled="t" stroked="f" coordsize="21600,21600" o:hr="t" o:hrstd="t" o:hralign="center">
            <v:path/>
            <v:fill on="t" focussize="0,0"/>
            <v:stroke on="f"/>
            <v:imagedata o:title=""/>
            <o:lock v:ext="edit"/>
            <w10:wrap type="none"/>
            <w10:anchorlock/>
          </v:rect>
        </w:pict>
      </w:r>
    </w:p>
    <w:p w14:paraId="0EBC85C1">
      <w:pPr>
        <w:pStyle w:val="3"/>
        <w:keepNext w:val="0"/>
        <w:keepLines w:val="0"/>
        <w:widowControl/>
        <w:suppressLineNumbers w:val="0"/>
      </w:pPr>
      <w:r>
        <w:t>✅ Final Remaining Module</w:t>
      </w:r>
    </w:p>
    <w:p w14:paraId="738574D0">
      <w:pPr>
        <w:pStyle w:val="35"/>
        <w:keepNext w:val="0"/>
        <w:keepLines w:val="0"/>
        <w:widowControl/>
        <w:suppressLineNumbers w:val="0"/>
      </w:pPr>
      <w:r>
        <w:t xml:space="preserve">Only </w:t>
      </w:r>
      <w:r>
        <w:rPr>
          <w:rStyle w:val="36"/>
        </w:rPr>
        <w:t>one final section</w:t>
      </w:r>
      <w:r>
        <w:t xml:space="preserve"> remains:</w:t>
      </w:r>
    </w:p>
    <w:p w14:paraId="72D69BC9">
      <w:pPr>
        <w:pStyle w:val="2"/>
        <w:keepNext w:val="0"/>
        <w:keepLines w:val="0"/>
        <w:widowControl/>
        <w:suppressLineNumbers w:val="0"/>
      </w:pPr>
      <w:r>
        <w:rPr>
          <w:rStyle w:val="36"/>
          <w:b/>
          <w:bCs/>
        </w:rPr>
        <w:t>MODULE 18 – Complete System Workflow &amp; Business Rules</w:t>
      </w:r>
    </w:p>
    <w:p w14:paraId="6B49288F">
      <w:pPr>
        <w:pStyle w:val="35"/>
        <w:keepNext w:val="0"/>
        <w:keepLines w:val="0"/>
        <w:widowControl/>
        <w:suppressLineNumbers w:val="0"/>
      </w:pPr>
      <w:r>
        <w:t>This will include:</w:t>
      </w:r>
    </w:p>
    <w:p w14:paraId="2A2B94E9">
      <w:pPr>
        <w:keepNext w:val="0"/>
        <w:keepLines w:val="0"/>
        <w:widowControl/>
        <w:numPr>
          <w:ilvl w:val="0"/>
          <w:numId w:val="192"/>
        </w:numPr>
        <w:suppressLineNumbers w:val="0"/>
        <w:spacing w:before="0" w:beforeAutospacing="1" w:after="0" w:afterAutospacing="1"/>
        <w:ind w:left="1440" w:hanging="360"/>
      </w:pPr>
    </w:p>
    <w:p w14:paraId="5D5C9E3B">
      <w:pPr>
        <w:pStyle w:val="35"/>
        <w:keepNext w:val="0"/>
        <w:keepLines w:val="0"/>
        <w:widowControl/>
        <w:suppressLineNumbers w:val="0"/>
        <w:ind w:left="720"/>
      </w:pPr>
      <w:r>
        <w:t>Complete end-to-end workflow</w:t>
      </w:r>
    </w:p>
    <w:p w14:paraId="10C4FFD6">
      <w:pPr>
        <w:keepNext w:val="0"/>
        <w:keepLines w:val="0"/>
        <w:widowControl/>
        <w:numPr>
          <w:ilvl w:val="0"/>
          <w:numId w:val="192"/>
        </w:numPr>
        <w:suppressLineNumbers w:val="0"/>
        <w:spacing w:before="0" w:beforeAutospacing="1" w:after="0" w:afterAutospacing="1"/>
        <w:ind w:left="1440" w:hanging="360"/>
      </w:pPr>
    </w:p>
    <w:p w14:paraId="6875392D">
      <w:pPr>
        <w:keepNext w:val="0"/>
        <w:keepLines w:val="0"/>
        <w:widowControl/>
        <w:numPr>
          <w:ilvl w:val="0"/>
          <w:numId w:val="192"/>
        </w:numPr>
        <w:suppressLineNumbers w:val="0"/>
        <w:spacing w:before="0" w:beforeAutospacing="1" w:after="0" w:afterAutospacing="1"/>
        <w:ind w:left="1440" w:hanging="360"/>
      </w:pPr>
    </w:p>
    <w:p w14:paraId="6C06C5F6">
      <w:pPr>
        <w:pStyle w:val="35"/>
        <w:keepNext w:val="0"/>
        <w:keepLines w:val="0"/>
        <w:widowControl/>
        <w:suppressLineNumbers w:val="0"/>
        <w:ind w:left="720"/>
      </w:pPr>
      <w:r>
        <w:t>Role interaction flow</w:t>
      </w:r>
    </w:p>
    <w:p w14:paraId="434966F1">
      <w:pPr>
        <w:keepNext w:val="0"/>
        <w:keepLines w:val="0"/>
        <w:widowControl/>
        <w:numPr>
          <w:ilvl w:val="0"/>
          <w:numId w:val="192"/>
        </w:numPr>
        <w:suppressLineNumbers w:val="0"/>
        <w:spacing w:before="0" w:beforeAutospacing="1" w:after="0" w:afterAutospacing="1"/>
        <w:ind w:left="1440" w:hanging="360"/>
      </w:pPr>
    </w:p>
    <w:p w14:paraId="63D253A8">
      <w:pPr>
        <w:keepNext w:val="0"/>
        <w:keepLines w:val="0"/>
        <w:widowControl/>
        <w:numPr>
          <w:ilvl w:val="0"/>
          <w:numId w:val="192"/>
        </w:numPr>
        <w:suppressLineNumbers w:val="0"/>
        <w:spacing w:before="0" w:beforeAutospacing="1" w:after="0" w:afterAutospacing="1"/>
        <w:ind w:left="1440" w:hanging="360"/>
      </w:pPr>
    </w:p>
    <w:p w14:paraId="1796D183">
      <w:pPr>
        <w:pStyle w:val="35"/>
        <w:keepNext w:val="0"/>
        <w:keepLines w:val="0"/>
        <w:widowControl/>
        <w:suppressLineNumbers w:val="0"/>
        <w:ind w:left="720"/>
      </w:pPr>
      <w:r>
        <w:t>Notification flow</w:t>
      </w:r>
    </w:p>
    <w:p w14:paraId="461D1DC8">
      <w:pPr>
        <w:keepNext w:val="0"/>
        <w:keepLines w:val="0"/>
        <w:widowControl/>
        <w:numPr>
          <w:ilvl w:val="0"/>
          <w:numId w:val="192"/>
        </w:numPr>
        <w:suppressLineNumbers w:val="0"/>
        <w:spacing w:before="0" w:beforeAutospacing="1" w:after="0" w:afterAutospacing="1"/>
        <w:ind w:left="1440" w:hanging="360"/>
      </w:pPr>
    </w:p>
    <w:p w14:paraId="7C2FC6F0">
      <w:pPr>
        <w:keepNext w:val="0"/>
        <w:keepLines w:val="0"/>
        <w:widowControl/>
        <w:numPr>
          <w:ilvl w:val="0"/>
          <w:numId w:val="192"/>
        </w:numPr>
        <w:suppressLineNumbers w:val="0"/>
        <w:spacing w:before="0" w:beforeAutospacing="1" w:after="0" w:afterAutospacing="1"/>
        <w:ind w:left="1440" w:hanging="360"/>
      </w:pPr>
    </w:p>
    <w:p w14:paraId="42CF8123">
      <w:pPr>
        <w:pStyle w:val="35"/>
        <w:keepNext w:val="0"/>
        <w:keepLines w:val="0"/>
        <w:widowControl/>
        <w:suppressLineNumbers w:val="0"/>
        <w:ind w:left="720"/>
      </w:pPr>
      <w:r>
        <w:t>Status flow</w:t>
      </w:r>
    </w:p>
    <w:p w14:paraId="15EBD117">
      <w:pPr>
        <w:keepNext w:val="0"/>
        <w:keepLines w:val="0"/>
        <w:widowControl/>
        <w:numPr>
          <w:ilvl w:val="0"/>
          <w:numId w:val="192"/>
        </w:numPr>
        <w:suppressLineNumbers w:val="0"/>
        <w:spacing w:before="0" w:beforeAutospacing="1" w:after="0" w:afterAutospacing="1"/>
        <w:ind w:left="1440" w:hanging="360"/>
      </w:pPr>
    </w:p>
    <w:p w14:paraId="04ED1726">
      <w:pPr>
        <w:keepNext w:val="0"/>
        <w:keepLines w:val="0"/>
        <w:widowControl/>
        <w:numPr>
          <w:ilvl w:val="0"/>
          <w:numId w:val="192"/>
        </w:numPr>
        <w:suppressLineNumbers w:val="0"/>
        <w:spacing w:before="0" w:beforeAutospacing="1" w:after="0" w:afterAutospacing="1"/>
        <w:ind w:left="1440" w:hanging="360"/>
      </w:pPr>
    </w:p>
    <w:p w14:paraId="34DC98E6">
      <w:pPr>
        <w:pStyle w:val="35"/>
        <w:keepNext w:val="0"/>
        <w:keepLines w:val="0"/>
        <w:widowControl/>
        <w:suppressLineNumbers w:val="0"/>
        <w:ind w:left="720"/>
      </w:pPr>
      <w:r>
        <w:t>Permission flow</w:t>
      </w:r>
    </w:p>
    <w:p w14:paraId="1E3FDAC7">
      <w:pPr>
        <w:keepNext w:val="0"/>
        <w:keepLines w:val="0"/>
        <w:widowControl/>
        <w:numPr>
          <w:ilvl w:val="0"/>
          <w:numId w:val="192"/>
        </w:numPr>
        <w:suppressLineNumbers w:val="0"/>
        <w:spacing w:before="0" w:beforeAutospacing="1" w:after="0" w:afterAutospacing="1"/>
        <w:ind w:left="1440" w:hanging="360"/>
      </w:pPr>
    </w:p>
    <w:p w14:paraId="2198DE4A">
      <w:pPr>
        <w:keepNext w:val="0"/>
        <w:keepLines w:val="0"/>
        <w:widowControl/>
        <w:numPr>
          <w:ilvl w:val="0"/>
          <w:numId w:val="192"/>
        </w:numPr>
        <w:suppressLineNumbers w:val="0"/>
        <w:spacing w:before="0" w:beforeAutospacing="1" w:after="0" w:afterAutospacing="1"/>
        <w:ind w:left="1440" w:hanging="360"/>
      </w:pPr>
    </w:p>
    <w:p w14:paraId="612E95B8">
      <w:pPr>
        <w:pStyle w:val="35"/>
        <w:keepNext w:val="0"/>
        <w:keepLines w:val="0"/>
        <w:widowControl/>
        <w:suppressLineNumbers w:val="0"/>
        <w:ind w:left="720"/>
      </w:pPr>
      <w:r>
        <w:t>Data flow</w:t>
      </w:r>
    </w:p>
    <w:p w14:paraId="7DD156A9">
      <w:pPr>
        <w:keepNext w:val="0"/>
        <w:keepLines w:val="0"/>
        <w:widowControl/>
        <w:numPr>
          <w:ilvl w:val="0"/>
          <w:numId w:val="192"/>
        </w:numPr>
        <w:suppressLineNumbers w:val="0"/>
        <w:spacing w:before="0" w:beforeAutospacing="1" w:after="0" w:afterAutospacing="1"/>
        <w:ind w:left="1440" w:hanging="360"/>
      </w:pPr>
    </w:p>
    <w:p w14:paraId="728D29C0">
      <w:pPr>
        <w:keepNext w:val="0"/>
        <w:keepLines w:val="0"/>
        <w:widowControl/>
        <w:numPr>
          <w:ilvl w:val="0"/>
          <w:numId w:val="192"/>
        </w:numPr>
        <w:suppressLineNumbers w:val="0"/>
        <w:spacing w:before="0" w:beforeAutospacing="1" w:after="0" w:afterAutospacing="1"/>
        <w:ind w:left="1440" w:hanging="360"/>
      </w:pPr>
    </w:p>
    <w:p w14:paraId="5924446A">
      <w:pPr>
        <w:pStyle w:val="35"/>
        <w:keepNext w:val="0"/>
        <w:keepLines w:val="0"/>
        <w:widowControl/>
        <w:suppressLineNumbers w:val="0"/>
        <w:ind w:left="720"/>
      </w:pPr>
      <w:r>
        <w:t>Module interaction</w:t>
      </w:r>
    </w:p>
    <w:p w14:paraId="10FBB639">
      <w:pPr>
        <w:keepNext w:val="0"/>
        <w:keepLines w:val="0"/>
        <w:widowControl/>
        <w:numPr>
          <w:ilvl w:val="0"/>
          <w:numId w:val="192"/>
        </w:numPr>
        <w:suppressLineNumbers w:val="0"/>
        <w:spacing w:before="0" w:beforeAutospacing="1" w:after="0" w:afterAutospacing="1"/>
        <w:ind w:left="1440" w:hanging="360"/>
      </w:pPr>
    </w:p>
    <w:p w14:paraId="06931D51">
      <w:pPr>
        <w:keepNext w:val="0"/>
        <w:keepLines w:val="0"/>
        <w:widowControl/>
        <w:numPr>
          <w:ilvl w:val="0"/>
          <w:numId w:val="192"/>
        </w:numPr>
        <w:suppressLineNumbers w:val="0"/>
        <w:spacing w:before="0" w:beforeAutospacing="1" w:after="0" w:afterAutospacing="1"/>
        <w:ind w:left="1440" w:hanging="360"/>
      </w:pPr>
    </w:p>
    <w:p w14:paraId="11F84F23">
      <w:pPr>
        <w:pStyle w:val="35"/>
        <w:keepNext w:val="0"/>
        <w:keepLines w:val="0"/>
        <w:widowControl/>
        <w:suppressLineNumbers w:val="0"/>
        <w:ind w:left="720"/>
      </w:pPr>
      <w:r>
        <w:t>Complete business rules</w:t>
      </w:r>
    </w:p>
    <w:p w14:paraId="683A543D">
      <w:pPr>
        <w:keepNext w:val="0"/>
        <w:keepLines w:val="0"/>
        <w:widowControl/>
        <w:numPr>
          <w:ilvl w:val="0"/>
          <w:numId w:val="192"/>
        </w:numPr>
        <w:suppressLineNumbers w:val="0"/>
        <w:spacing w:before="0" w:beforeAutospacing="1" w:after="0" w:afterAutospacing="1"/>
        <w:ind w:left="1440" w:hanging="360"/>
      </w:pPr>
    </w:p>
    <w:p w14:paraId="73AC58FE">
      <w:pPr>
        <w:keepNext w:val="0"/>
        <w:keepLines w:val="0"/>
        <w:widowControl/>
        <w:numPr>
          <w:ilvl w:val="0"/>
          <w:numId w:val="192"/>
        </w:numPr>
        <w:suppressLineNumbers w:val="0"/>
        <w:spacing w:before="0" w:beforeAutospacing="1" w:after="0" w:afterAutospacing="1"/>
        <w:ind w:left="1440" w:hanging="360"/>
      </w:pPr>
    </w:p>
    <w:p w14:paraId="1607FE31">
      <w:pPr>
        <w:pStyle w:val="35"/>
        <w:keepNext w:val="0"/>
        <w:keepLines w:val="0"/>
        <w:widowControl/>
        <w:suppressLineNumbers w:val="0"/>
        <w:ind w:left="720"/>
      </w:pPr>
      <w:r>
        <w:t>Overall system architecture</w:t>
      </w:r>
    </w:p>
    <w:p w14:paraId="47E6F0FC">
      <w:pPr>
        <w:keepNext w:val="0"/>
        <w:keepLines w:val="0"/>
        <w:widowControl/>
        <w:numPr>
          <w:ilvl w:val="0"/>
          <w:numId w:val="192"/>
        </w:numPr>
        <w:suppressLineNumbers w:val="0"/>
        <w:spacing w:before="0" w:beforeAutospacing="1" w:after="0" w:afterAutospacing="1"/>
        <w:ind w:left="1440" w:hanging="360"/>
      </w:pPr>
    </w:p>
    <w:p w14:paraId="02080E98">
      <w:pPr>
        <w:pStyle w:val="35"/>
        <w:keepNext w:val="0"/>
        <w:keepLines w:val="0"/>
        <w:widowControl/>
        <w:suppressLineNumbers w:val="0"/>
      </w:pPr>
      <w:r>
        <w:rPr>
          <w:rStyle w:val="36"/>
        </w:rPr>
        <w:t>After Module 18, your documentation will be fully complete and ready to hand over to an AI developer or software development team for implementation.</w:t>
      </w:r>
    </w:p>
    <w:p w14:paraId="7FCC52C5">
      <w:pPr>
        <w:rPr>
          <w:rFonts w:hint="default"/>
          <w:lang w:val="en-US"/>
        </w:rPr>
      </w:pPr>
      <w:r>
        <w:rPr>
          <w:rStyle w:val="36"/>
          <w:rFonts w:ascii="SimSun" w:hAnsi="SimSun" w:eastAsia="SimSun" w:cs="SimSun"/>
          <w:sz w:val="24"/>
          <w:szCs w:val="24"/>
        </w:rPr>
        <w:t>Meri ek final recommendation:</w:t>
      </w:r>
      <w:r>
        <w:rPr>
          <w:rFonts w:ascii="SimSun" w:hAnsi="SimSun" w:eastAsia="SimSun" w:cs="SimSun"/>
          <w:sz w:val="24"/>
          <w:szCs w:val="24"/>
        </w:rPr>
        <w:t xml:space="preserve"> AI se </w:t>
      </w:r>
      <w:r>
        <w:rPr>
          <w:rStyle w:val="36"/>
          <w:rFonts w:ascii="SimSun" w:hAnsi="SimSun" w:eastAsia="SimSun" w:cs="SimSun"/>
          <w:sz w:val="24"/>
          <w:szCs w:val="24"/>
        </w:rPr>
        <w:t>poora project ek hi prompt mein generate mat karwana.</w:t>
      </w:r>
      <w:r>
        <w:rPr>
          <w:rFonts w:ascii="SimSun" w:hAnsi="SimSun" w:eastAsia="SimSun" w:cs="SimSun"/>
          <w:sz w:val="24"/>
          <w:szCs w:val="24"/>
        </w:rPr>
        <w:t xml:space="preserve"> Module-by-module develop karwana (Authentication → Layout → Dashboard → Hospital Management → Equipment Management → Error Management, etc.). Is approach se code zyada clean, maintainable aur bugs kam honge.</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UI Emoji">
    <w:panose1 w:val="020B0502040204020203"/>
    <w:charset w:val="00"/>
    <w:family w:val="auto"/>
    <w:pitch w:val="default"/>
    <w:sig w:usb0="00000001" w:usb1="02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66C77"/>
    <w:multiLevelType w:val="multilevel"/>
    <w:tmpl w:val="80266C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0907EF4"/>
    <w:multiLevelType w:val="multilevel"/>
    <w:tmpl w:val="80907E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1B9A712"/>
    <w:multiLevelType w:val="multilevel"/>
    <w:tmpl w:val="81B9A7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2D876D0"/>
    <w:multiLevelType w:val="multilevel"/>
    <w:tmpl w:val="82D876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3CF8496"/>
    <w:multiLevelType w:val="multilevel"/>
    <w:tmpl w:val="83CF84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58A4962"/>
    <w:multiLevelType w:val="multilevel"/>
    <w:tmpl w:val="858A49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5AEA2B5"/>
    <w:multiLevelType w:val="multilevel"/>
    <w:tmpl w:val="85AEA2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A14AC0F"/>
    <w:multiLevelType w:val="multilevel"/>
    <w:tmpl w:val="8A14AC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B8A9721"/>
    <w:multiLevelType w:val="multilevel"/>
    <w:tmpl w:val="8B8A97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C71E8A9"/>
    <w:multiLevelType w:val="multilevel"/>
    <w:tmpl w:val="8C71E8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8DB2EE4C"/>
    <w:multiLevelType w:val="multilevel"/>
    <w:tmpl w:val="8DB2EE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063982A"/>
    <w:multiLevelType w:val="multilevel"/>
    <w:tmpl w:val="906398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234A7DE"/>
    <w:multiLevelType w:val="multilevel"/>
    <w:tmpl w:val="9234A7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92790826"/>
    <w:multiLevelType w:val="multilevel"/>
    <w:tmpl w:val="927908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92F822D2"/>
    <w:multiLevelType w:val="multilevel"/>
    <w:tmpl w:val="92F822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95774013"/>
    <w:multiLevelType w:val="multilevel"/>
    <w:tmpl w:val="957740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95DBEAA4"/>
    <w:multiLevelType w:val="multilevel"/>
    <w:tmpl w:val="95DBEA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962C6E3A"/>
    <w:multiLevelType w:val="multilevel"/>
    <w:tmpl w:val="962C6E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9892AB44"/>
    <w:multiLevelType w:val="multilevel"/>
    <w:tmpl w:val="9892AB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9AF4A06B"/>
    <w:multiLevelType w:val="multilevel"/>
    <w:tmpl w:val="9AF4A06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9EF8390F"/>
    <w:multiLevelType w:val="multilevel"/>
    <w:tmpl w:val="9EF839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9F4298A5"/>
    <w:multiLevelType w:val="multilevel"/>
    <w:tmpl w:val="9F4298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A07C35F6"/>
    <w:multiLevelType w:val="multilevel"/>
    <w:tmpl w:val="A07C35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A0BC6126"/>
    <w:multiLevelType w:val="multilevel"/>
    <w:tmpl w:val="A0BC61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A1095BC9"/>
    <w:multiLevelType w:val="multilevel"/>
    <w:tmpl w:val="A1095B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A16048F2"/>
    <w:multiLevelType w:val="multilevel"/>
    <w:tmpl w:val="A16048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A1926842"/>
    <w:multiLevelType w:val="multilevel"/>
    <w:tmpl w:val="A19268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A2204559"/>
    <w:multiLevelType w:val="multilevel"/>
    <w:tmpl w:val="A22045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A394F2E2"/>
    <w:multiLevelType w:val="multilevel"/>
    <w:tmpl w:val="A394F2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A39FD1DC"/>
    <w:multiLevelType w:val="multilevel"/>
    <w:tmpl w:val="A39FD1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A3A20E8B"/>
    <w:multiLevelType w:val="multilevel"/>
    <w:tmpl w:val="A3A20E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A4156031"/>
    <w:multiLevelType w:val="multilevel"/>
    <w:tmpl w:val="A41560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A563D97E"/>
    <w:multiLevelType w:val="multilevel"/>
    <w:tmpl w:val="A563D9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A709F30F"/>
    <w:multiLevelType w:val="multilevel"/>
    <w:tmpl w:val="A709F3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A7A7D3EF"/>
    <w:multiLevelType w:val="multilevel"/>
    <w:tmpl w:val="A7A7D3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A7DECC92"/>
    <w:multiLevelType w:val="multilevel"/>
    <w:tmpl w:val="A7DECC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A911BD4A"/>
    <w:multiLevelType w:val="multilevel"/>
    <w:tmpl w:val="A911BD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A94E8B94"/>
    <w:multiLevelType w:val="multilevel"/>
    <w:tmpl w:val="A94E8B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A9C67E7A"/>
    <w:multiLevelType w:val="multilevel"/>
    <w:tmpl w:val="A9C67E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AB04BC41"/>
    <w:multiLevelType w:val="multilevel"/>
    <w:tmpl w:val="AB04BC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AB2FFFFD"/>
    <w:multiLevelType w:val="multilevel"/>
    <w:tmpl w:val="AB2FFF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ADEAB634"/>
    <w:multiLevelType w:val="multilevel"/>
    <w:tmpl w:val="ADEAB6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B082E46F"/>
    <w:multiLevelType w:val="multilevel"/>
    <w:tmpl w:val="B082E4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B24239DC"/>
    <w:multiLevelType w:val="multilevel"/>
    <w:tmpl w:val="B24239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B29B7FFD"/>
    <w:multiLevelType w:val="multilevel"/>
    <w:tmpl w:val="B29B7F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B2AE56E1"/>
    <w:multiLevelType w:val="multilevel"/>
    <w:tmpl w:val="B2AE56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B4939051"/>
    <w:multiLevelType w:val="multilevel"/>
    <w:tmpl w:val="B49390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B4A538B9"/>
    <w:multiLevelType w:val="multilevel"/>
    <w:tmpl w:val="B4A538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B4F4138C"/>
    <w:multiLevelType w:val="multilevel"/>
    <w:tmpl w:val="B4F413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B53B208D"/>
    <w:multiLevelType w:val="multilevel"/>
    <w:tmpl w:val="B53B20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B580C1CB"/>
    <w:multiLevelType w:val="multilevel"/>
    <w:tmpl w:val="B580C1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B7BC9070"/>
    <w:multiLevelType w:val="multilevel"/>
    <w:tmpl w:val="B7BC90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B7E654EF"/>
    <w:multiLevelType w:val="multilevel"/>
    <w:tmpl w:val="B7E654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B857F540"/>
    <w:multiLevelType w:val="multilevel"/>
    <w:tmpl w:val="B857F5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B90340C8"/>
    <w:multiLevelType w:val="multilevel"/>
    <w:tmpl w:val="B90340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BA8ACA11"/>
    <w:multiLevelType w:val="multilevel"/>
    <w:tmpl w:val="BA8ACA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BBC06C59"/>
    <w:multiLevelType w:val="multilevel"/>
    <w:tmpl w:val="BBC06C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BDC11D3D"/>
    <w:multiLevelType w:val="multilevel"/>
    <w:tmpl w:val="BDC11D3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BEE86B64"/>
    <w:multiLevelType w:val="multilevel"/>
    <w:tmpl w:val="BEE86B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C2578B37"/>
    <w:multiLevelType w:val="multilevel"/>
    <w:tmpl w:val="C2578B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C2A750D4"/>
    <w:multiLevelType w:val="multilevel"/>
    <w:tmpl w:val="C2A750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C32738CE"/>
    <w:multiLevelType w:val="multilevel"/>
    <w:tmpl w:val="C32738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C393B1ED"/>
    <w:multiLevelType w:val="multilevel"/>
    <w:tmpl w:val="C393B1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C70EB017"/>
    <w:multiLevelType w:val="multilevel"/>
    <w:tmpl w:val="C70EB0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C7CD04E5"/>
    <w:multiLevelType w:val="multilevel"/>
    <w:tmpl w:val="C7CD04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C80B90AA"/>
    <w:multiLevelType w:val="multilevel"/>
    <w:tmpl w:val="C80B90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CD5BC6FE"/>
    <w:multiLevelType w:val="multilevel"/>
    <w:tmpl w:val="CD5BC6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CD71753F"/>
    <w:multiLevelType w:val="multilevel"/>
    <w:tmpl w:val="CD7175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CE138014"/>
    <w:multiLevelType w:val="multilevel"/>
    <w:tmpl w:val="CE1380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CEE07D91"/>
    <w:multiLevelType w:val="multilevel"/>
    <w:tmpl w:val="CEE07D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CFFA57B8"/>
    <w:multiLevelType w:val="multilevel"/>
    <w:tmpl w:val="CFFA57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D35D5BC0"/>
    <w:multiLevelType w:val="multilevel"/>
    <w:tmpl w:val="D35D5B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D37F4981"/>
    <w:multiLevelType w:val="multilevel"/>
    <w:tmpl w:val="D37F49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D5D5ACF7"/>
    <w:multiLevelType w:val="multilevel"/>
    <w:tmpl w:val="D5D5AC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D7453296"/>
    <w:multiLevelType w:val="multilevel"/>
    <w:tmpl w:val="D74532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D7466B41"/>
    <w:multiLevelType w:val="multilevel"/>
    <w:tmpl w:val="D7466B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D8835CAC"/>
    <w:multiLevelType w:val="multilevel"/>
    <w:tmpl w:val="D8835C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D8F40A1F"/>
    <w:multiLevelType w:val="multilevel"/>
    <w:tmpl w:val="D8F40A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DD386E0E"/>
    <w:multiLevelType w:val="multilevel"/>
    <w:tmpl w:val="DD386E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DFB97E0B"/>
    <w:multiLevelType w:val="multilevel"/>
    <w:tmpl w:val="DFB97E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DFF94F11"/>
    <w:multiLevelType w:val="multilevel"/>
    <w:tmpl w:val="DFF94F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E1155D71"/>
    <w:multiLevelType w:val="multilevel"/>
    <w:tmpl w:val="E1155D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E54D6139"/>
    <w:multiLevelType w:val="multilevel"/>
    <w:tmpl w:val="E54D61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E672FC58"/>
    <w:multiLevelType w:val="multilevel"/>
    <w:tmpl w:val="E672FC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E96B2975"/>
    <w:multiLevelType w:val="multilevel"/>
    <w:tmpl w:val="E96B29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EC874422"/>
    <w:multiLevelType w:val="multilevel"/>
    <w:tmpl w:val="EC8744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EF7FEE78"/>
    <w:multiLevelType w:val="multilevel"/>
    <w:tmpl w:val="EF7FEE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F1954326"/>
    <w:multiLevelType w:val="multilevel"/>
    <w:tmpl w:val="F19543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F23C4107"/>
    <w:multiLevelType w:val="multilevel"/>
    <w:tmpl w:val="F23C41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F4855D2E"/>
    <w:multiLevelType w:val="multilevel"/>
    <w:tmpl w:val="F4855D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F55DCDD7"/>
    <w:multiLevelType w:val="multilevel"/>
    <w:tmpl w:val="F55DCD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F610CCBC"/>
    <w:multiLevelType w:val="multilevel"/>
    <w:tmpl w:val="F610CC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F64DAD19"/>
    <w:multiLevelType w:val="multilevel"/>
    <w:tmpl w:val="F64DAD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F6B9C20A"/>
    <w:multiLevelType w:val="multilevel"/>
    <w:tmpl w:val="F6B9C2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F798D4F9"/>
    <w:multiLevelType w:val="multilevel"/>
    <w:tmpl w:val="F798D4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5">
    <w:nsid w:val="FBA843DA"/>
    <w:multiLevelType w:val="multilevel"/>
    <w:tmpl w:val="FBA843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FCCBFB6B"/>
    <w:multiLevelType w:val="multilevel"/>
    <w:tmpl w:val="FCCBFB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FD2933C8"/>
    <w:multiLevelType w:val="multilevel"/>
    <w:tmpl w:val="FD2933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FF8F4BBA"/>
    <w:multiLevelType w:val="multilevel"/>
    <w:tmpl w:val="FF8F4B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00">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101">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102">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103">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104">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105">
    <w:nsid w:val="01D9C271"/>
    <w:multiLevelType w:val="multilevel"/>
    <w:tmpl w:val="01D9C2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0275916B"/>
    <w:multiLevelType w:val="multilevel"/>
    <w:tmpl w:val="027591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02EDF334"/>
    <w:multiLevelType w:val="multilevel"/>
    <w:tmpl w:val="02EDF3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03FAD659"/>
    <w:multiLevelType w:val="multilevel"/>
    <w:tmpl w:val="03FAD6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046E5539"/>
    <w:multiLevelType w:val="multilevel"/>
    <w:tmpl w:val="046E55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064333B7"/>
    <w:multiLevelType w:val="multilevel"/>
    <w:tmpl w:val="064333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069FB9B2"/>
    <w:multiLevelType w:val="multilevel"/>
    <w:tmpl w:val="069FB9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09150B01"/>
    <w:multiLevelType w:val="multilevel"/>
    <w:tmpl w:val="09150B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0C6B774C"/>
    <w:multiLevelType w:val="multilevel"/>
    <w:tmpl w:val="0C6B77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0CB9F6D0"/>
    <w:multiLevelType w:val="multilevel"/>
    <w:tmpl w:val="0CB9F6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0DD67DA6"/>
    <w:multiLevelType w:val="multilevel"/>
    <w:tmpl w:val="0DD67D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0E90555A"/>
    <w:multiLevelType w:val="multilevel"/>
    <w:tmpl w:val="0E90555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0F356901"/>
    <w:multiLevelType w:val="multilevel"/>
    <w:tmpl w:val="0F3569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101FC3F1"/>
    <w:multiLevelType w:val="multilevel"/>
    <w:tmpl w:val="101FC3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105DB1A3"/>
    <w:multiLevelType w:val="multilevel"/>
    <w:tmpl w:val="105DB1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109BB315"/>
    <w:multiLevelType w:val="multilevel"/>
    <w:tmpl w:val="109BB3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111F9CB7"/>
    <w:multiLevelType w:val="multilevel"/>
    <w:tmpl w:val="111F9C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1272AAD1"/>
    <w:multiLevelType w:val="multilevel"/>
    <w:tmpl w:val="1272AA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12BB113E"/>
    <w:multiLevelType w:val="multilevel"/>
    <w:tmpl w:val="12BB11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14F2BFB4"/>
    <w:multiLevelType w:val="multilevel"/>
    <w:tmpl w:val="14F2BF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1A4B9136"/>
    <w:multiLevelType w:val="multilevel"/>
    <w:tmpl w:val="1A4B91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1CF0D226"/>
    <w:multiLevelType w:val="multilevel"/>
    <w:tmpl w:val="1CF0D2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1DB4FF03"/>
    <w:multiLevelType w:val="multilevel"/>
    <w:tmpl w:val="1DB4FF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206813D3"/>
    <w:multiLevelType w:val="multilevel"/>
    <w:tmpl w:val="206813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22065E04"/>
    <w:multiLevelType w:val="multilevel"/>
    <w:tmpl w:val="22065E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261E527F"/>
    <w:multiLevelType w:val="multilevel"/>
    <w:tmpl w:val="261E52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271EC36E"/>
    <w:multiLevelType w:val="multilevel"/>
    <w:tmpl w:val="271EC3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2">
    <w:nsid w:val="2764F526"/>
    <w:multiLevelType w:val="multilevel"/>
    <w:tmpl w:val="2764F5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27D6C964"/>
    <w:multiLevelType w:val="multilevel"/>
    <w:tmpl w:val="27D6C9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2AB22647"/>
    <w:multiLevelType w:val="multilevel"/>
    <w:tmpl w:val="2AB226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5">
    <w:nsid w:val="2ABB04DA"/>
    <w:multiLevelType w:val="multilevel"/>
    <w:tmpl w:val="2ABB04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6">
    <w:nsid w:val="2AC31675"/>
    <w:multiLevelType w:val="multilevel"/>
    <w:tmpl w:val="2AC316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2B222A0A"/>
    <w:multiLevelType w:val="multilevel"/>
    <w:tmpl w:val="2B222A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8">
    <w:nsid w:val="2C7F68AA"/>
    <w:multiLevelType w:val="multilevel"/>
    <w:tmpl w:val="2C7F68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2DE12E20"/>
    <w:multiLevelType w:val="multilevel"/>
    <w:tmpl w:val="2DE12E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30E33FAE"/>
    <w:multiLevelType w:val="multilevel"/>
    <w:tmpl w:val="30E33F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31DE3383"/>
    <w:multiLevelType w:val="multilevel"/>
    <w:tmpl w:val="31DE33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2">
    <w:nsid w:val="33780EDF"/>
    <w:multiLevelType w:val="multilevel"/>
    <w:tmpl w:val="33780E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33FE9C8D"/>
    <w:multiLevelType w:val="multilevel"/>
    <w:tmpl w:val="33FE9C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3504B753"/>
    <w:multiLevelType w:val="multilevel"/>
    <w:tmpl w:val="3504B7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5">
    <w:nsid w:val="3A9F49E5"/>
    <w:multiLevelType w:val="multilevel"/>
    <w:tmpl w:val="3A9F49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6">
    <w:nsid w:val="3D02C472"/>
    <w:multiLevelType w:val="multilevel"/>
    <w:tmpl w:val="3D02C4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7">
    <w:nsid w:val="3E23FF9E"/>
    <w:multiLevelType w:val="multilevel"/>
    <w:tmpl w:val="3E23FF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8">
    <w:nsid w:val="3EAAEECC"/>
    <w:multiLevelType w:val="multilevel"/>
    <w:tmpl w:val="3EAAEE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9">
    <w:nsid w:val="41352D34"/>
    <w:multiLevelType w:val="multilevel"/>
    <w:tmpl w:val="41352D3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0">
    <w:nsid w:val="415BFF5D"/>
    <w:multiLevelType w:val="multilevel"/>
    <w:tmpl w:val="415BFF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1">
    <w:nsid w:val="41EF3383"/>
    <w:multiLevelType w:val="multilevel"/>
    <w:tmpl w:val="41EF33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2">
    <w:nsid w:val="42FA0B13"/>
    <w:multiLevelType w:val="multilevel"/>
    <w:tmpl w:val="42FA0B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3">
    <w:nsid w:val="43D3B8A9"/>
    <w:multiLevelType w:val="multilevel"/>
    <w:tmpl w:val="43D3B8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4">
    <w:nsid w:val="4A57CA20"/>
    <w:multiLevelType w:val="multilevel"/>
    <w:tmpl w:val="4A57CA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5">
    <w:nsid w:val="4C3E97C6"/>
    <w:multiLevelType w:val="multilevel"/>
    <w:tmpl w:val="4C3E97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6">
    <w:nsid w:val="4F6DC1CE"/>
    <w:multiLevelType w:val="multilevel"/>
    <w:tmpl w:val="4F6DC1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7">
    <w:nsid w:val="4FCD4488"/>
    <w:multiLevelType w:val="multilevel"/>
    <w:tmpl w:val="4FCD44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8">
    <w:nsid w:val="50AF1456"/>
    <w:multiLevelType w:val="multilevel"/>
    <w:tmpl w:val="50AF14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9">
    <w:nsid w:val="547CBD21"/>
    <w:multiLevelType w:val="multilevel"/>
    <w:tmpl w:val="547CBD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0">
    <w:nsid w:val="55621EAC"/>
    <w:multiLevelType w:val="multilevel"/>
    <w:tmpl w:val="55621E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1">
    <w:nsid w:val="55CDBFF7"/>
    <w:multiLevelType w:val="multilevel"/>
    <w:tmpl w:val="55CDBF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2">
    <w:nsid w:val="570FE242"/>
    <w:multiLevelType w:val="multilevel"/>
    <w:tmpl w:val="570FE2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3">
    <w:nsid w:val="57D126BA"/>
    <w:multiLevelType w:val="multilevel"/>
    <w:tmpl w:val="57D126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4">
    <w:nsid w:val="591BAFB8"/>
    <w:multiLevelType w:val="multilevel"/>
    <w:tmpl w:val="591BAF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5">
    <w:nsid w:val="5B76ACAF"/>
    <w:multiLevelType w:val="multilevel"/>
    <w:tmpl w:val="5B76AC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6">
    <w:nsid w:val="5BE5E817"/>
    <w:multiLevelType w:val="multilevel"/>
    <w:tmpl w:val="5BE5E8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7">
    <w:nsid w:val="5F29FA89"/>
    <w:multiLevelType w:val="multilevel"/>
    <w:tmpl w:val="5F29FA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8">
    <w:nsid w:val="6317650B"/>
    <w:multiLevelType w:val="multilevel"/>
    <w:tmpl w:val="631765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9">
    <w:nsid w:val="654D7E45"/>
    <w:multiLevelType w:val="multilevel"/>
    <w:tmpl w:val="654D7E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0">
    <w:nsid w:val="65B2A4BA"/>
    <w:multiLevelType w:val="multilevel"/>
    <w:tmpl w:val="65B2A4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1">
    <w:nsid w:val="6676F19A"/>
    <w:multiLevelType w:val="multilevel"/>
    <w:tmpl w:val="6676F1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2">
    <w:nsid w:val="67B3AF8C"/>
    <w:multiLevelType w:val="multilevel"/>
    <w:tmpl w:val="67B3AF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3">
    <w:nsid w:val="681B9BDC"/>
    <w:multiLevelType w:val="multilevel"/>
    <w:tmpl w:val="681B9B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4">
    <w:nsid w:val="6D488948"/>
    <w:multiLevelType w:val="multilevel"/>
    <w:tmpl w:val="6D4889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5">
    <w:nsid w:val="6D5142E4"/>
    <w:multiLevelType w:val="multilevel"/>
    <w:tmpl w:val="6D5142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6">
    <w:nsid w:val="6E1C17E4"/>
    <w:multiLevelType w:val="multilevel"/>
    <w:tmpl w:val="6E1C17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7">
    <w:nsid w:val="6FB1B14A"/>
    <w:multiLevelType w:val="multilevel"/>
    <w:tmpl w:val="6FB1B1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8">
    <w:nsid w:val="71A764B5"/>
    <w:multiLevelType w:val="multilevel"/>
    <w:tmpl w:val="71A764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9">
    <w:nsid w:val="71F77835"/>
    <w:multiLevelType w:val="multilevel"/>
    <w:tmpl w:val="71F778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0">
    <w:nsid w:val="743E5E8C"/>
    <w:multiLevelType w:val="multilevel"/>
    <w:tmpl w:val="743E5E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1">
    <w:nsid w:val="75F902D3"/>
    <w:multiLevelType w:val="multilevel"/>
    <w:tmpl w:val="75F902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2">
    <w:nsid w:val="79289F79"/>
    <w:multiLevelType w:val="multilevel"/>
    <w:tmpl w:val="79289F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3">
    <w:nsid w:val="79879C59"/>
    <w:multiLevelType w:val="multilevel"/>
    <w:tmpl w:val="79879C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4">
    <w:nsid w:val="7B0475A1"/>
    <w:multiLevelType w:val="multilevel"/>
    <w:tmpl w:val="7B0475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5">
    <w:nsid w:val="7DF4F02C"/>
    <w:multiLevelType w:val="multilevel"/>
    <w:tmpl w:val="7DF4F0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6">
    <w:nsid w:val="7F1CCFA0"/>
    <w:multiLevelType w:val="multilevel"/>
    <w:tmpl w:val="7F1CCF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7">
    <w:nsid w:val="7FB1F30A"/>
    <w:multiLevelType w:val="multilevel"/>
    <w:tmpl w:val="7FB1F3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4"/>
  </w:num>
  <w:num w:numId="2">
    <w:abstractNumId w:val="102"/>
  </w:num>
  <w:num w:numId="3">
    <w:abstractNumId w:val="101"/>
  </w:num>
  <w:num w:numId="4">
    <w:abstractNumId w:val="103"/>
  </w:num>
  <w:num w:numId="5">
    <w:abstractNumId w:val="100"/>
  </w:num>
  <w:num w:numId="6">
    <w:abstractNumId w:val="99"/>
  </w:num>
  <w:num w:numId="7">
    <w:abstractNumId w:val="57"/>
  </w:num>
  <w:num w:numId="8">
    <w:abstractNumId w:val="113"/>
  </w:num>
  <w:num w:numId="9">
    <w:abstractNumId w:val="89"/>
  </w:num>
  <w:num w:numId="10">
    <w:abstractNumId w:val="69"/>
  </w:num>
  <w:num w:numId="11">
    <w:abstractNumId w:val="144"/>
  </w:num>
  <w:num w:numId="12">
    <w:abstractNumId w:val="63"/>
  </w:num>
  <w:num w:numId="13">
    <w:abstractNumId w:val="147"/>
  </w:num>
  <w:num w:numId="14">
    <w:abstractNumId w:val="80"/>
  </w:num>
  <w:num w:numId="15">
    <w:abstractNumId w:val="166"/>
  </w:num>
  <w:num w:numId="16">
    <w:abstractNumId w:val="24"/>
  </w:num>
  <w:num w:numId="17">
    <w:abstractNumId w:val="31"/>
  </w:num>
  <w:num w:numId="18">
    <w:abstractNumId w:val="54"/>
  </w:num>
  <w:num w:numId="19">
    <w:abstractNumId w:val="172"/>
  </w:num>
  <w:num w:numId="20">
    <w:abstractNumId w:val="38"/>
  </w:num>
  <w:num w:numId="21">
    <w:abstractNumId w:val="23"/>
  </w:num>
  <w:num w:numId="22">
    <w:abstractNumId w:val="34"/>
  </w:num>
  <w:num w:numId="23">
    <w:abstractNumId w:val="3"/>
  </w:num>
  <w:num w:numId="24">
    <w:abstractNumId w:val="36"/>
  </w:num>
  <w:num w:numId="25">
    <w:abstractNumId w:val="45"/>
  </w:num>
  <w:num w:numId="26">
    <w:abstractNumId w:val="72"/>
  </w:num>
  <w:num w:numId="27">
    <w:abstractNumId w:val="115"/>
  </w:num>
  <w:num w:numId="28">
    <w:abstractNumId w:val="150"/>
  </w:num>
  <w:num w:numId="29">
    <w:abstractNumId w:val="14"/>
  </w:num>
  <w:num w:numId="30">
    <w:abstractNumId w:val="134"/>
  </w:num>
  <w:num w:numId="31">
    <w:abstractNumId w:val="4"/>
  </w:num>
  <w:num w:numId="32">
    <w:abstractNumId w:val="51"/>
  </w:num>
  <w:num w:numId="33">
    <w:abstractNumId w:val="181"/>
  </w:num>
  <w:num w:numId="34">
    <w:abstractNumId w:val="143"/>
  </w:num>
  <w:num w:numId="35">
    <w:abstractNumId w:val="30"/>
  </w:num>
  <w:num w:numId="36">
    <w:abstractNumId w:val="121"/>
  </w:num>
  <w:num w:numId="37">
    <w:abstractNumId w:val="47"/>
  </w:num>
  <w:num w:numId="38">
    <w:abstractNumId w:val="116"/>
  </w:num>
  <w:num w:numId="39">
    <w:abstractNumId w:val="108"/>
  </w:num>
  <w:num w:numId="40">
    <w:abstractNumId w:val="55"/>
  </w:num>
  <w:num w:numId="41">
    <w:abstractNumId w:val="142"/>
  </w:num>
  <w:num w:numId="42">
    <w:abstractNumId w:val="76"/>
  </w:num>
  <w:num w:numId="43">
    <w:abstractNumId w:val="11"/>
  </w:num>
  <w:num w:numId="44">
    <w:abstractNumId w:val="71"/>
  </w:num>
  <w:num w:numId="45">
    <w:abstractNumId w:val="169"/>
  </w:num>
  <w:num w:numId="46">
    <w:abstractNumId w:val="109"/>
  </w:num>
  <w:num w:numId="47">
    <w:abstractNumId w:val="43"/>
  </w:num>
  <w:num w:numId="48">
    <w:abstractNumId w:val="179"/>
  </w:num>
  <w:num w:numId="49">
    <w:abstractNumId w:val="98"/>
  </w:num>
  <w:num w:numId="50">
    <w:abstractNumId w:val="138"/>
  </w:num>
  <w:num w:numId="51">
    <w:abstractNumId w:val="111"/>
  </w:num>
  <w:num w:numId="52">
    <w:abstractNumId w:val="86"/>
  </w:num>
  <w:num w:numId="53">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74"/>
  </w:num>
  <w:num w:numId="55">
    <w:abstractNumId w:val="19"/>
  </w:num>
  <w:num w:numId="56">
    <w:abstractNumId w:val="73"/>
  </w:num>
  <w:num w:numId="57">
    <w:abstractNumId w:val="91"/>
  </w:num>
  <w:num w:numId="58">
    <w:abstractNumId w:val="159"/>
  </w:num>
  <w:num w:numId="59">
    <w:abstractNumId w:val="68"/>
  </w:num>
  <w:num w:numId="60">
    <w:abstractNumId w:val="92"/>
  </w:num>
  <w:num w:numId="61">
    <w:abstractNumId w:val="126"/>
  </w:num>
  <w:num w:numId="62">
    <w:abstractNumId w:val="167"/>
  </w:num>
  <w:num w:numId="63">
    <w:abstractNumId w:val="62"/>
  </w:num>
  <w:num w:numId="64">
    <w:abstractNumId w:val="136"/>
  </w:num>
  <w:num w:numId="65">
    <w:abstractNumId w:val="128"/>
  </w:num>
  <w:num w:numId="66">
    <w:abstractNumId w:val="9"/>
  </w:num>
  <w:num w:numId="67">
    <w:abstractNumId w:val="171"/>
  </w:num>
  <w:num w:numId="68">
    <w:abstractNumId w:val="32"/>
  </w:num>
  <w:num w:numId="69">
    <w:abstractNumId w:val="125"/>
  </w:num>
  <w:num w:numId="70">
    <w:abstractNumId w:val="97"/>
  </w:num>
  <w:num w:numId="71">
    <w:abstractNumId w:val="18"/>
  </w:num>
  <w:num w:numId="72">
    <w:abstractNumId w:val="120"/>
  </w:num>
  <w:num w:numId="73">
    <w:abstractNumId w:val="107"/>
  </w:num>
  <w:num w:numId="74">
    <w:abstractNumId w:val="52"/>
  </w:num>
  <w:num w:numId="75">
    <w:abstractNumId w:val="70"/>
  </w:num>
  <w:num w:numId="76">
    <w:abstractNumId w:val="81"/>
  </w:num>
  <w:num w:numId="77">
    <w:abstractNumId w:val="123"/>
  </w:num>
  <w:num w:numId="78">
    <w:abstractNumId w:val="74"/>
  </w:num>
  <w:num w:numId="79">
    <w:abstractNumId w:val="177"/>
  </w:num>
  <w:num w:numId="80">
    <w:abstractNumId w:val="44"/>
  </w:num>
  <w:num w:numId="81">
    <w:abstractNumId w:val="61"/>
  </w:num>
  <w:num w:numId="82">
    <w:abstractNumId w:val="154"/>
  </w:num>
  <w:num w:numId="83">
    <w:abstractNumId w:val="112"/>
  </w:num>
  <w:num w:numId="84">
    <w:abstractNumId w:val="27"/>
  </w:num>
  <w:num w:numId="85">
    <w:abstractNumId w:val="135"/>
  </w:num>
  <w:num w:numId="86">
    <w:abstractNumId w:val="164"/>
  </w:num>
  <w:num w:numId="87">
    <w:abstractNumId w:val="176"/>
  </w:num>
  <w:num w:numId="88">
    <w:abstractNumId w:val="118"/>
  </w:num>
  <w:num w:numId="89">
    <w:abstractNumId w:val="139"/>
  </w:num>
  <w:num w:numId="90">
    <w:abstractNumId w:val="114"/>
  </w:num>
  <w:num w:numId="91">
    <w:abstractNumId w:val="156"/>
  </w:num>
  <w:num w:numId="92">
    <w:abstractNumId w:val="65"/>
  </w:num>
  <w:num w:numId="93">
    <w:abstractNumId w:val="6"/>
  </w:num>
  <w:num w:numId="94">
    <w:abstractNumId w:val="178"/>
  </w:num>
  <w:num w:numId="95">
    <w:abstractNumId w:val="165"/>
  </w:num>
  <w:num w:numId="96">
    <w:abstractNumId w:val="84"/>
  </w:num>
  <w:num w:numId="97">
    <w:abstractNumId w:val="15"/>
  </w:num>
  <w:num w:numId="98">
    <w:abstractNumId w:val="13"/>
  </w:num>
  <w:num w:numId="99">
    <w:abstractNumId w:val="77"/>
  </w:num>
  <w:num w:numId="100">
    <w:abstractNumId w:val="56"/>
  </w:num>
  <w:num w:numId="101">
    <w:abstractNumId w:val="53"/>
  </w:num>
  <w:num w:numId="102">
    <w:abstractNumId w:val="137"/>
  </w:num>
  <w:num w:numId="103">
    <w:abstractNumId w:val="151"/>
  </w:num>
  <w:num w:numId="104">
    <w:abstractNumId w:val="127"/>
  </w:num>
  <w:num w:numId="105">
    <w:abstractNumId w:val="175"/>
  </w:num>
  <w:num w:numId="106">
    <w:abstractNumId w:val="67"/>
  </w:num>
  <w:num w:numId="107">
    <w:abstractNumId w:val="141"/>
  </w:num>
  <w:num w:numId="108">
    <w:abstractNumId w:val="184"/>
  </w:num>
  <w:num w:numId="109">
    <w:abstractNumId w:val="119"/>
  </w:num>
  <w:num w:numId="110">
    <w:abstractNumId w:val="49"/>
  </w:num>
  <w:num w:numId="111">
    <w:abstractNumId w:val="162"/>
  </w:num>
  <w:num w:numId="112">
    <w:abstractNumId w:val="28"/>
  </w:num>
  <w:num w:numId="113">
    <w:abstractNumId w:val="5"/>
  </w:num>
  <w:num w:numId="114">
    <w:abstractNumId w:val="83"/>
  </w:num>
  <w:num w:numId="115">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41"/>
  </w:num>
  <w:num w:numId="118">
    <w:abstractNumId w:val="16"/>
  </w:num>
  <w:num w:numId="119">
    <w:abstractNumId w:val="82"/>
  </w:num>
  <w:num w:numId="120">
    <w:abstractNumId w:val="170"/>
  </w:num>
  <w:num w:numId="121">
    <w:abstractNumId w:val="153"/>
  </w:num>
  <w:num w:numId="122">
    <w:abstractNumId w:val="20"/>
  </w:num>
  <w:num w:numId="123">
    <w:abstractNumId w:val="0"/>
  </w:num>
  <w:num w:numId="124">
    <w:abstractNumId w:val="161"/>
  </w:num>
  <w:num w:numId="125">
    <w:abstractNumId w:val="87"/>
  </w:num>
  <w:num w:numId="126">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185"/>
  </w:num>
  <w:num w:numId="128">
    <w:abstractNumId w:val="146"/>
  </w:num>
  <w:num w:numId="129">
    <w:abstractNumId w:val="105"/>
  </w:num>
  <w:num w:numId="130">
    <w:abstractNumId w:val="26"/>
  </w:num>
  <w:num w:numId="131">
    <w:abstractNumId w:val="168"/>
  </w:num>
  <w:num w:numId="132">
    <w:abstractNumId w:val="180"/>
  </w:num>
  <w:num w:numId="133">
    <w:abstractNumId w:val="90"/>
  </w:num>
  <w:num w:numId="134">
    <w:abstractNumId w:val="173"/>
  </w:num>
  <w:num w:numId="135">
    <w:abstractNumId w:val="48"/>
  </w:num>
  <w:num w:numId="136">
    <w:abstractNumId w:val="94"/>
  </w:num>
  <w:num w:numId="137">
    <w:abstractNumId w:val="66"/>
  </w:num>
  <w:num w:numId="138">
    <w:abstractNumId w:val="85"/>
  </w:num>
  <w:num w:numId="139">
    <w:abstractNumId w:val="25"/>
  </w:num>
  <w:num w:numId="140">
    <w:abstractNumId w:val="183"/>
  </w:num>
  <w:num w:numId="141">
    <w:abstractNumId w:val="106"/>
  </w:num>
  <w:num w:numId="142">
    <w:abstractNumId w:val="40"/>
  </w:num>
  <w:num w:numId="143">
    <w:abstractNumId w:val="117"/>
  </w:num>
  <w:num w:numId="144">
    <w:abstractNumId w:val="10"/>
  </w:num>
  <w:num w:numId="145">
    <w:abstractNumId w:val="22"/>
  </w:num>
  <w:num w:numId="146">
    <w:abstractNumId w:val="95"/>
  </w:num>
  <w:num w:numId="147">
    <w:abstractNumId w:val="58"/>
  </w:num>
  <w:num w:numId="148">
    <w:abstractNumId w:val="96"/>
  </w:num>
  <w:num w:numId="149">
    <w:abstractNumId w:val="157"/>
  </w:num>
  <w:num w:numId="150">
    <w:abstractNumId w:val="39"/>
  </w:num>
  <w:num w:numId="151">
    <w:abstractNumId w:val="2"/>
  </w:num>
  <w:num w:numId="152">
    <w:abstractNumId w:val="8"/>
  </w:num>
  <w:num w:numId="153">
    <w:abstractNumId w:val="79"/>
  </w:num>
  <w:num w:numId="154">
    <w:abstractNumId w:val="129"/>
  </w:num>
  <w:num w:numId="155">
    <w:abstractNumId w:val="42"/>
  </w:num>
  <w:num w:numId="156">
    <w:abstractNumId w:val="50"/>
  </w:num>
  <w:num w:numId="157">
    <w:abstractNumId w:val="122"/>
  </w:num>
  <w:num w:numId="158">
    <w:abstractNumId w:val="12"/>
  </w:num>
  <w:num w:numId="159">
    <w:abstractNumId w:val="124"/>
  </w:num>
  <w:num w:numId="160">
    <w:abstractNumId w:val="110"/>
  </w:num>
  <w:num w:numId="161">
    <w:abstractNumId w:val="35"/>
  </w:num>
  <w:num w:numId="162">
    <w:abstractNumId w:val="152"/>
  </w:num>
  <w:num w:numId="163">
    <w:abstractNumId w:val="1"/>
  </w:num>
  <w:num w:numId="164">
    <w:abstractNumId w:val="187"/>
  </w:num>
  <w:num w:numId="165">
    <w:abstractNumId w:val="148"/>
  </w:num>
  <w:num w:numId="166">
    <w:abstractNumId w:val="78"/>
  </w:num>
  <w:num w:numId="167">
    <w:abstractNumId w:val="149"/>
  </w:num>
  <w:num w:numId="168">
    <w:abstractNumId w:val="131"/>
  </w:num>
  <w:num w:numId="169">
    <w:abstractNumId w:val="186"/>
  </w:num>
  <w:num w:numId="170">
    <w:abstractNumId w:val="145"/>
  </w:num>
  <w:num w:numId="171">
    <w:abstractNumId w:val="37"/>
  </w:num>
  <w:num w:numId="172">
    <w:abstractNumId w:val="64"/>
  </w:num>
  <w:num w:numId="173">
    <w:abstractNumId w:val="163"/>
  </w:num>
  <w:num w:numId="174">
    <w:abstractNumId w:val="140"/>
  </w:num>
  <w:num w:numId="175">
    <w:abstractNumId w:val="155"/>
  </w:num>
  <w:num w:numId="176">
    <w:abstractNumId w:val="21"/>
  </w:num>
  <w:num w:numId="177">
    <w:abstractNumId w:val="33"/>
  </w:num>
  <w:num w:numId="178">
    <w:abstractNumId w:val="160"/>
  </w:num>
  <w:num w:numId="179">
    <w:abstractNumId w:val="182"/>
  </w:num>
  <w:num w:numId="180">
    <w:abstractNumId w:val="130"/>
  </w:num>
  <w:num w:numId="181">
    <w:abstractNumId w:val="93"/>
  </w:num>
  <w:num w:numId="182">
    <w:abstractNumId w:val="158"/>
  </w:num>
  <w:num w:numId="183">
    <w:abstractNumId w:val="7"/>
  </w:num>
  <w:num w:numId="184">
    <w:abstractNumId w:val="17"/>
  </w:num>
  <w:num w:numId="185">
    <w:abstractNumId w:val="133"/>
  </w:num>
  <w:num w:numId="186">
    <w:abstractNumId w:val="29"/>
  </w:num>
  <w:num w:numId="187">
    <w:abstractNumId w:val="88"/>
  </w:num>
  <w:num w:numId="188">
    <w:abstractNumId w:val="132"/>
  </w:num>
  <w:num w:numId="189">
    <w:abstractNumId w:val="60"/>
  </w:num>
  <w:num w:numId="190">
    <w:abstractNumId w:val="46"/>
  </w:num>
  <w:num w:numId="191">
    <w:abstractNumId w:val="75"/>
  </w:num>
  <w:num w:numId="192">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536B2A"/>
    <w:rsid w:val="1E036046"/>
    <w:rsid w:val="6CFB475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226</Pages>
  <Words>642</Words>
  <Characters>3937</Characters>
  <Lines>0</Lines>
  <Paragraphs>0</Paragraphs>
  <TotalTime>158</TotalTime>
  <ScaleCrop>false</ScaleCrop>
  <LinksUpToDate>false</LinksUpToDate>
  <CharactersWithSpaces>4877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Anfal Ramzan</cp:lastModifiedBy>
  <dcterms:modified xsi:type="dcterms:W3CDTF">2026-08-05T15:28:36Z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eyJoZGlkIjoiZWQ5OTU0Zjk4NTJmMWUyYzQ0NGZkZThmMzE5Mjc4NmQiLCJ1c2VySWQiOiI4ODEzNzUwMTgyOTI4In0=</vt:lpwstr>
  </property>
  <property fmtid="{D5CDD505-2E9C-101B-9397-08002B2CF9AE}" pid="3" name="KSOProductBuildVer">
    <vt:lpwstr>1033-12.1.0.28032</vt:lpwstr>
  </property>
  <property fmtid="{D5CDD505-2E9C-101B-9397-08002B2CF9AE}" pid="4" name="ICV">
    <vt:lpwstr>3E7E6D4B69084509A3DB8B9BEBB4D796_12</vt:lpwstr>
  </property>
</Properties>
</file>